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54BC6">
      <w:pPr>
        <w:pStyle w:val="35"/>
        <w:shd w:val="clear" w:color="auto" w:fill="FFFFFF"/>
        <w:spacing w:before="120" w:after="40" w:line="1054" w:lineRule="exact"/>
        <w:jc w:val="center"/>
      </w:pPr>
      <w:r>
        <w:rPr>
          <w:rFonts w:ascii="楷体" w:hAnsi="楷体" w:eastAsia="楷体" w:cs="楷体"/>
          <w:color w:val="5A4A42"/>
          <w:sz w:val="54"/>
          <w:highlight w:val="none"/>
        </w:rPr>
        <w:t>杨氏家族族谱</w:t>
      </w:r>
    </w:p>
    <w:p w14:paraId="64AB4686">
      <w:pPr>
        <w:keepNext/>
        <w:keepLines/>
        <w:pBdr>
          <w:bottom w:val="single" w:color="E0E0E0" w:sz="8" w:space="2"/>
        </w:pBdr>
        <w:shd w:val="clear" w:color="auto" w:fill="FFFFFF"/>
        <w:spacing w:before="120" w:after="0" w:line="276" w:lineRule="auto"/>
        <w:jc w:val="left"/>
        <w:outlineLvl w:val="9"/>
        <w:rPr>
          <w:rFonts w:ascii="微软雅黑" w:hAnsi="微软雅黑" w:eastAsia="微软雅黑" w:cs="微软雅黑"/>
          <w:b/>
          <w:bCs/>
          <w:color w:val="5A4A42"/>
          <w:sz w:val="28"/>
          <w:szCs w:val="28"/>
          <w:highlight w:val="none"/>
          <w:lang w:val="en-US" w:eastAsia="en-US" w:bidi="ar-SA"/>
        </w:rPr>
      </w:pPr>
      <w:r>
        <w:rPr>
          <w:rFonts w:ascii="微软雅黑" w:hAnsi="微软雅黑" w:eastAsia="微软雅黑" w:cs="微软雅黑"/>
          <w:color w:val="5A4A42"/>
          <w:sz w:val="28"/>
          <w:highlight w:val="none"/>
        </w:rPr>
        <w:t>目录</w:t>
      </w:r>
    </w:p>
    <w:sdt>
      <w:sdtPr>
        <w:rPr>
          <w:rFonts w:ascii="宋体" w:hAnsi="宋体" w:eastAsia="宋体" w:cs="Georgia"/>
          <w:color w:val="333333"/>
          <w:sz w:val="21"/>
          <w:szCs w:val="22"/>
          <w:highlight w:val="none"/>
          <w:lang w:val="en-US" w:eastAsia="en-US" w:bidi="ar-SA"/>
        </w:rPr>
        <w:id w:val="147453678"/>
        <w15:color w:val="DBDBDB"/>
        <w:docPartObj>
          <w:docPartGallery w:val="Table of Contents"/>
          <w:docPartUnique/>
        </w:docPartObj>
      </w:sdtPr>
      <w:sdtEndPr>
        <w:rPr>
          <w:rFonts w:ascii="Georgia" w:hAnsi="Georgia" w:eastAsia="Georgia" w:cs="Georgia"/>
          <w:color w:val="333333"/>
          <w:sz w:val="21"/>
          <w:szCs w:val="28"/>
          <w:highlight w:val="none"/>
          <w:lang w:val="en-US" w:eastAsia="en-US" w:bidi="ar-SA"/>
        </w:rPr>
      </w:sdtEndPr>
      <w:sdtContent>
        <w:p w14:paraId="0451C659">
          <w:pPr>
            <w:spacing w:before="0" w:beforeLines="0" w:after="0" w:afterLines="0" w:line="240" w:lineRule="auto"/>
            <w:ind w:left="0" w:leftChars="0" w:right="0" w:rightChars="0" w:firstLine="0" w:firstLineChars="0"/>
            <w:jc w:val="center"/>
          </w:pPr>
        </w:p>
        <w:p w14:paraId="68450BBB">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TOC \o "1-3" \h \u </w:instrText>
          </w:r>
          <w:r>
            <w:rPr>
              <w:sz w:val="21"/>
              <w:szCs w:val="28"/>
            </w:rPr>
            <w:fldChar w:fldCharType="separate"/>
          </w:r>
          <w:r>
            <w:rPr>
              <w:sz w:val="21"/>
              <w:szCs w:val="28"/>
            </w:rPr>
            <w:fldChar w:fldCharType="begin"/>
          </w:r>
          <w:r>
            <w:rPr>
              <w:sz w:val="21"/>
              <w:szCs w:val="28"/>
            </w:rPr>
            <w:instrText xml:space="preserve"> HYPERLINK \l _Toc17655 </w:instrText>
          </w:r>
          <w:r>
            <w:rPr>
              <w:sz w:val="21"/>
              <w:szCs w:val="28"/>
            </w:rPr>
            <w:fldChar w:fldCharType="separate"/>
          </w:r>
          <w:r>
            <w:rPr>
              <w:rFonts w:ascii="微软雅黑" w:hAnsi="微软雅黑" w:eastAsia="微软雅黑" w:cs="微软雅黑"/>
              <w:sz w:val="21"/>
              <w:szCs w:val="28"/>
              <w:highlight w:val="none"/>
            </w:rPr>
            <w:t>修谱名录</w:t>
          </w:r>
          <w:r>
            <w:rPr>
              <w:sz w:val="21"/>
              <w:szCs w:val="28"/>
            </w:rPr>
            <w:tab/>
          </w:r>
          <w:r>
            <w:rPr>
              <w:sz w:val="21"/>
              <w:szCs w:val="28"/>
            </w:rPr>
            <w:fldChar w:fldCharType="begin"/>
          </w:r>
          <w:r>
            <w:rPr>
              <w:sz w:val="21"/>
              <w:szCs w:val="28"/>
            </w:rPr>
            <w:instrText xml:space="preserve"> PAGEREF _Toc17655 \h </w:instrText>
          </w:r>
          <w:r>
            <w:rPr>
              <w:sz w:val="21"/>
              <w:szCs w:val="28"/>
            </w:rPr>
            <w:fldChar w:fldCharType="separate"/>
          </w:r>
          <w:r>
            <w:rPr>
              <w:sz w:val="21"/>
              <w:szCs w:val="28"/>
            </w:rPr>
            <w:t>2</w:t>
          </w:r>
          <w:r>
            <w:rPr>
              <w:sz w:val="21"/>
              <w:szCs w:val="28"/>
            </w:rPr>
            <w:fldChar w:fldCharType="end"/>
          </w:r>
          <w:r>
            <w:rPr>
              <w:sz w:val="21"/>
              <w:szCs w:val="28"/>
            </w:rPr>
            <w:fldChar w:fldCharType="end"/>
          </w:r>
        </w:p>
        <w:p w14:paraId="30738290">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_Toc31849 </w:instrText>
          </w:r>
          <w:r>
            <w:rPr>
              <w:sz w:val="21"/>
              <w:szCs w:val="28"/>
            </w:rPr>
            <w:fldChar w:fldCharType="separate"/>
          </w:r>
          <w:r>
            <w:rPr>
              <w:rFonts w:ascii="微软雅黑" w:hAnsi="微软雅黑" w:eastAsia="微软雅黑" w:cs="微软雅黑"/>
              <w:sz w:val="21"/>
              <w:szCs w:val="28"/>
              <w:highlight w:val="none"/>
            </w:rPr>
            <w:t>一、谱首</w:t>
          </w:r>
          <w:r>
            <w:rPr>
              <w:sz w:val="21"/>
              <w:szCs w:val="28"/>
            </w:rPr>
            <w:tab/>
          </w:r>
          <w:r>
            <w:rPr>
              <w:sz w:val="21"/>
              <w:szCs w:val="28"/>
            </w:rPr>
            <w:fldChar w:fldCharType="begin"/>
          </w:r>
          <w:r>
            <w:rPr>
              <w:sz w:val="21"/>
              <w:szCs w:val="28"/>
            </w:rPr>
            <w:instrText xml:space="preserve"> PAGEREF _Toc31849 \h </w:instrText>
          </w:r>
          <w:r>
            <w:rPr>
              <w:sz w:val="21"/>
              <w:szCs w:val="28"/>
            </w:rPr>
            <w:fldChar w:fldCharType="separate"/>
          </w:r>
          <w:r>
            <w:rPr>
              <w:sz w:val="21"/>
              <w:szCs w:val="28"/>
            </w:rPr>
            <w:t>3</w:t>
          </w:r>
          <w:r>
            <w:rPr>
              <w:sz w:val="21"/>
              <w:szCs w:val="28"/>
            </w:rPr>
            <w:fldChar w:fldCharType="end"/>
          </w:r>
          <w:r>
            <w:rPr>
              <w:sz w:val="21"/>
              <w:szCs w:val="28"/>
            </w:rPr>
            <w:fldChar w:fldCharType="end"/>
          </w:r>
        </w:p>
        <w:p w14:paraId="0011B73E">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_Toc24598 </w:instrText>
          </w:r>
          <w:r>
            <w:rPr>
              <w:sz w:val="21"/>
              <w:szCs w:val="28"/>
            </w:rPr>
            <w:fldChar w:fldCharType="separate"/>
          </w:r>
          <w:r>
            <w:rPr>
              <w:rFonts w:ascii="微软雅黑" w:hAnsi="微软雅黑" w:eastAsia="微软雅黑" w:cs="微软雅黑"/>
              <w:sz w:val="21"/>
              <w:szCs w:val="28"/>
              <w:highlight w:val="none"/>
            </w:rPr>
            <w:t>1. 序言</w:t>
          </w:r>
          <w:r>
            <w:rPr>
              <w:sz w:val="21"/>
              <w:szCs w:val="28"/>
            </w:rPr>
            <w:tab/>
          </w:r>
          <w:r>
            <w:rPr>
              <w:sz w:val="21"/>
              <w:szCs w:val="28"/>
            </w:rPr>
            <w:fldChar w:fldCharType="begin"/>
          </w:r>
          <w:r>
            <w:rPr>
              <w:sz w:val="21"/>
              <w:szCs w:val="28"/>
            </w:rPr>
            <w:instrText xml:space="preserve"> PAGEREF _Toc24598 \h </w:instrText>
          </w:r>
          <w:r>
            <w:rPr>
              <w:sz w:val="21"/>
              <w:szCs w:val="28"/>
            </w:rPr>
            <w:fldChar w:fldCharType="separate"/>
          </w:r>
          <w:r>
            <w:rPr>
              <w:sz w:val="21"/>
              <w:szCs w:val="28"/>
            </w:rPr>
            <w:t>3</w:t>
          </w:r>
          <w:r>
            <w:rPr>
              <w:sz w:val="21"/>
              <w:szCs w:val="28"/>
            </w:rPr>
            <w:fldChar w:fldCharType="end"/>
          </w:r>
          <w:r>
            <w:rPr>
              <w:sz w:val="21"/>
              <w:szCs w:val="28"/>
            </w:rPr>
            <w:fldChar w:fldCharType="end"/>
          </w:r>
        </w:p>
        <w:p w14:paraId="3AC5007E">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_Toc24691 </w:instrText>
          </w:r>
          <w:r>
            <w:rPr>
              <w:sz w:val="21"/>
              <w:szCs w:val="28"/>
            </w:rPr>
            <w:fldChar w:fldCharType="separate"/>
          </w:r>
          <w:r>
            <w:rPr>
              <w:rFonts w:ascii="微软雅黑" w:hAnsi="微软雅黑" w:eastAsia="微软雅黑" w:cs="微软雅黑"/>
              <w:sz w:val="21"/>
              <w:szCs w:val="28"/>
              <w:highlight w:val="none"/>
            </w:rPr>
            <w:t>2. 修谱目的</w:t>
          </w:r>
          <w:r>
            <w:rPr>
              <w:sz w:val="21"/>
              <w:szCs w:val="28"/>
            </w:rPr>
            <w:tab/>
          </w:r>
          <w:r>
            <w:rPr>
              <w:sz w:val="21"/>
              <w:szCs w:val="28"/>
            </w:rPr>
            <w:fldChar w:fldCharType="begin"/>
          </w:r>
          <w:r>
            <w:rPr>
              <w:sz w:val="21"/>
              <w:szCs w:val="28"/>
            </w:rPr>
            <w:instrText xml:space="preserve"> PAGEREF _Toc24691 \h </w:instrText>
          </w:r>
          <w:r>
            <w:rPr>
              <w:sz w:val="21"/>
              <w:szCs w:val="28"/>
            </w:rPr>
            <w:fldChar w:fldCharType="separate"/>
          </w:r>
          <w:r>
            <w:rPr>
              <w:sz w:val="21"/>
              <w:szCs w:val="28"/>
            </w:rPr>
            <w:t>3</w:t>
          </w:r>
          <w:r>
            <w:rPr>
              <w:sz w:val="21"/>
              <w:szCs w:val="28"/>
            </w:rPr>
            <w:fldChar w:fldCharType="end"/>
          </w:r>
          <w:r>
            <w:rPr>
              <w:sz w:val="21"/>
              <w:szCs w:val="28"/>
            </w:rPr>
            <w:fldChar w:fldCharType="end"/>
          </w:r>
        </w:p>
        <w:p w14:paraId="35509174">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_Toc16605 </w:instrText>
          </w:r>
          <w:r>
            <w:rPr>
              <w:sz w:val="21"/>
              <w:szCs w:val="28"/>
            </w:rPr>
            <w:fldChar w:fldCharType="separate"/>
          </w:r>
          <w:r>
            <w:rPr>
              <w:rFonts w:ascii="微软雅黑" w:hAnsi="微软雅黑" w:eastAsia="微软雅黑" w:cs="微软雅黑"/>
              <w:sz w:val="21"/>
              <w:szCs w:val="28"/>
              <w:highlight w:val="none"/>
            </w:rPr>
            <w:t>3. 族规</w:t>
          </w:r>
          <w:r>
            <w:rPr>
              <w:sz w:val="21"/>
              <w:szCs w:val="28"/>
            </w:rPr>
            <w:tab/>
          </w:r>
          <w:r>
            <w:rPr>
              <w:sz w:val="21"/>
              <w:szCs w:val="28"/>
            </w:rPr>
            <w:fldChar w:fldCharType="begin"/>
          </w:r>
          <w:r>
            <w:rPr>
              <w:sz w:val="21"/>
              <w:szCs w:val="28"/>
            </w:rPr>
            <w:instrText xml:space="preserve"> PAGEREF _Toc16605 \h </w:instrText>
          </w:r>
          <w:r>
            <w:rPr>
              <w:sz w:val="21"/>
              <w:szCs w:val="28"/>
            </w:rPr>
            <w:fldChar w:fldCharType="separate"/>
          </w:r>
          <w:r>
            <w:rPr>
              <w:sz w:val="21"/>
              <w:szCs w:val="28"/>
            </w:rPr>
            <w:t>3</w:t>
          </w:r>
          <w:r>
            <w:rPr>
              <w:sz w:val="21"/>
              <w:szCs w:val="28"/>
            </w:rPr>
            <w:fldChar w:fldCharType="end"/>
          </w:r>
          <w:r>
            <w:rPr>
              <w:sz w:val="21"/>
              <w:szCs w:val="28"/>
            </w:rPr>
            <w:fldChar w:fldCharType="end"/>
          </w:r>
        </w:p>
        <w:p w14:paraId="3CCB8FF3">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_Toc4111 </w:instrText>
          </w:r>
          <w:r>
            <w:rPr>
              <w:sz w:val="21"/>
              <w:szCs w:val="28"/>
            </w:rPr>
            <w:fldChar w:fldCharType="separate"/>
          </w:r>
          <w:r>
            <w:rPr>
              <w:rFonts w:ascii="微软雅黑" w:hAnsi="微软雅黑" w:eastAsia="微软雅黑" w:cs="微软雅黑"/>
              <w:sz w:val="21"/>
              <w:szCs w:val="28"/>
              <w:highlight w:val="none"/>
            </w:rPr>
            <w:t>4. 家训</w:t>
          </w:r>
          <w:r>
            <w:rPr>
              <w:sz w:val="21"/>
              <w:szCs w:val="28"/>
            </w:rPr>
            <w:tab/>
          </w:r>
          <w:r>
            <w:rPr>
              <w:sz w:val="21"/>
              <w:szCs w:val="28"/>
            </w:rPr>
            <w:fldChar w:fldCharType="begin"/>
          </w:r>
          <w:r>
            <w:rPr>
              <w:sz w:val="21"/>
              <w:szCs w:val="28"/>
            </w:rPr>
            <w:instrText xml:space="preserve"> PAGEREF _Toc4111 \h </w:instrText>
          </w:r>
          <w:r>
            <w:rPr>
              <w:sz w:val="21"/>
              <w:szCs w:val="28"/>
            </w:rPr>
            <w:fldChar w:fldCharType="separate"/>
          </w:r>
          <w:r>
            <w:rPr>
              <w:sz w:val="21"/>
              <w:szCs w:val="28"/>
            </w:rPr>
            <w:t>4</w:t>
          </w:r>
          <w:r>
            <w:rPr>
              <w:sz w:val="21"/>
              <w:szCs w:val="28"/>
            </w:rPr>
            <w:fldChar w:fldCharType="end"/>
          </w:r>
          <w:r>
            <w:rPr>
              <w:sz w:val="21"/>
              <w:szCs w:val="28"/>
            </w:rPr>
            <w:fldChar w:fldCharType="end"/>
          </w:r>
        </w:p>
        <w:p w14:paraId="0285D275">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_Toc21084 </w:instrText>
          </w:r>
          <w:r>
            <w:rPr>
              <w:sz w:val="21"/>
              <w:szCs w:val="28"/>
            </w:rPr>
            <w:fldChar w:fldCharType="separate"/>
          </w:r>
          <w:r>
            <w:rPr>
              <w:rFonts w:ascii="微软雅黑" w:hAnsi="微软雅黑" w:eastAsia="微软雅黑" w:cs="微软雅黑"/>
              <w:sz w:val="21"/>
              <w:szCs w:val="28"/>
              <w:highlight w:val="none"/>
            </w:rPr>
            <w:t>二、先祖溯源</w:t>
          </w:r>
          <w:r>
            <w:rPr>
              <w:sz w:val="21"/>
              <w:szCs w:val="28"/>
            </w:rPr>
            <w:tab/>
          </w:r>
          <w:r>
            <w:rPr>
              <w:sz w:val="21"/>
              <w:szCs w:val="28"/>
            </w:rPr>
            <w:fldChar w:fldCharType="begin"/>
          </w:r>
          <w:r>
            <w:rPr>
              <w:sz w:val="21"/>
              <w:szCs w:val="28"/>
            </w:rPr>
            <w:instrText xml:space="preserve"> PAGEREF _Toc21084 \h </w:instrText>
          </w:r>
          <w:r>
            <w:rPr>
              <w:sz w:val="21"/>
              <w:szCs w:val="28"/>
            </w:rPr>
            <w:fldChar w:fldCharType="separate"/>
          </w:r>
          <w:r>
            <w:rPr>
              <w:sz w:val="21"/>
              <w:szCs w:val="28"/>
            </w:rPr>
            <w:t>5</w:t>
          </w:r>
          <w:r>
            <w:rPr>
              <w:sz w:val="21"/>
              <w:szCs w:val="28"/>
            </w:rPr>
            <w:fldChar w:fldCharType="end"/>
          </w:r>
          <w:r>
            <w:rPr>
              <w:sz w:val="21"/>
              <w:szCs w:val="28"/>
            </w:rPr>
            <w:fldChar w:fldCharType="end"/>
          </w:r>
        </w:p>
        <w:p w14:paraId="074820DD">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_Toc14393 </w:instrText>
          </w:r>
          <w:r>
            <w:rPr>
              <w:sz w:val="21"/>
              <w:szCs w:val="28"/>
            </w:rPr>
            <w:fldChar w:fldCharType="separate"/>
          </w:r>
          <w:r>
            <w:rPr>
              <w:rFonts w:ascii="微软雅黑" w:hAnsi="微软雅黑" w:eastAsia="微软雅黑" w:cs="微软雅黑"/>
              <w:sz w:val="21"/>
              <w:szCs w:val="28"/>
              <w:highlight w:val="none"/>
            </w:rPr>
            <w:t>1. 姓氏渊源</w:t>
          </w:r>
          <w:r>
            <w:rPr>
              <w:sz w:val="21"/>
              <w:szCs w:val="28"/>
            </w:rPr>
            <w:tab/>
          </w:r>
          <w:r>
            <w:rPr>
              <w:sz w:val="21"/>
              <w:szCs w:val="28"/>
            </w:rPr>
            <w:fldChar w:fldCharType="begin"/>
          </w:r>
          <w:r>
            <w:rPr>
              <w:sz w:val="21"/>
              <w:szCs w:val="28"/>
            </w:rPr>
            <w:instrText xml:space="preserve"> PAGEREF _Toc14393 \h </w:instrText>
          </w:r>
          <w:r>
            <w:rPr>
              <w:sz w:val="21"/>
              <w:szCs w:val="28"/>
            </w:rPr>
            <w:fldChar w:fldCharType="separate"/>
          </w:r>
          <w:r>
            <w:rPr>
              <w:sz w:val="21"/>
              <w:szCs w:val="28"/>
            </w:rPr>
            <w:t>5</w:t>
          </w:r>
          <w:r>
            <w:rPr>
              <w:sz w:val="21"/>
              <w:szCs w:val="28"/>
            </w:rPr>
            <w:fldChar w:fldCharType="end"/>
          </w:r>
          <w:r>
            <w:rPr>
              <w:sz w:val="21"/>
              <w:szCs w:val="28"/>
            </w:rPr>
            <w:fldChar w:fldCharType="end"/>
          </w:r>
        </w:p>
        <w:p w14:paraId="4BAE4923">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_Toc2825 </w:instrText>
          </w:r>
          <w:r>
            <w:rPr>
              <w:sz w:val="21"/>
              <w:szCs w:val="28"/>
            </w:rPr>
            <w:fldChar w:fldCharType="separate"/>
          </w:r>
          <w:r>
            <w:rPr>
              <w:rFonts w:ascii="微软雅黑" w:hAnsi="微软雅黑" w:eastAsia="微软雅黑" w:cs="微软雅黑"/>
              <w:sz w:val="21"/>
              <w:szCs w:val="28"/>
              <w:highlight w:val="none"/>
            </w:rPr>
            <w:t>2. 祖德传略</w:t>
          </w:r>
          <w:r>
            <w:rPr>
              <w:sz w:val="21"/>
              <w:szCs w:val="28"/>
            </w:rPr>
            <w:tab/>
          </w:r>
          <w:r>
            <w:rPr>
              <w:sz w:val="21"/>
              <w:szCs w:val="28"/>
            </w:rPr>
            <w:fldChar w:fldCharType="begin"/>
          </w:r>
          <w:r>
            <w:rPr>
              <w:sz w:val="21"/>
              <w:szCs w:val="28"/>
            </w:rPr>
            <w:instrText xml:space="preserve"> PAGEREF _Toc2825 \h </w:instrText>
          </w:r>
          <w:r>
            <w:rPr>
              <w:sz w:val="21"/>
              <w:szCs w:val="28"/>
            </w:rPr>
            <w:fldChar w:fldCharType="separate"/>
          </w:r>
          <w:r>
            <w:rPr>
              <w:sz w:val="21"/>
              <w:szCs w:val="28"/>
            </w:rPr>
            <w:t>5</w:t>
          </w:r>
          <w:r>
            <w:rPr>
              <w:sz w:val="21"/>
              <w:szCs w:val="28"/>
            </w:rPr>
            <w:fldChar w:fldCharType="end"/>
          </w:r>
          <w:r>
            <w:rPr>
              <w:sz w:val="21"/>
              <w:szCs w:val="28"/>
            </w:rPr>
            <w:fldChar w:fldCharType="end"/>
          </w:r>
        </w:p>
        <w:p w14:paraId="203203B7">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_Toc17543 </w:instrText>
          </w:r>
          <w:r>
            <w:rPr>
              <w:sz w:val="21"/>
              <w:szCs w:val="28"/>
            </w:rPr>
            <w:fldChar w:fldCharType="separate"/>
          </w:r>
          <w:r>
            <w:rPr>
              <w:rFonts w:ascii="微软雅黑" w:hAnsi="微软雅黑" w:eastAsia="微软雅黑" w:cs="微软雅黑"/>
              <w:sz w:val="21"/>
              <w:szCs w:val="28"/>
              <w:highlight w:val="none"/>
            </w:rPr>
            <w:t>三、字辈谱序</w:t>
          </w:r>
          <w:r>
            <w:rPr>
              <w:sz w:val="21"/>
              <w:szCs w:val="28"/>
            </w:rPr>
            <w:tab/>
          </w:r>
          <w:r>
            <w:rPr>
              <w:sz w:val="21"/>
              <w:szCs w:val="28"/>
            </w:rPr>
            <w:fldChar w:fldCharType="begin"/>
          </w:r>
          <w:r>
            <w:rPr>
              <w:sz w:val="21"/>
              <w:szCs w:val="28"/>
            </w:rPr>
            <w:instrText xml:space="preserve"> PAGEREF _Toc17543 \h </w:instrText>
          </w:r>
          <w:r>
            <w:rPr>
              <w:sz w:val="21"/>
              <w:szCs w:val="28"/>
            </w:rPr>
            <w:fldChar w:fldCharType="separate"/>
          </w:r>
          <w:r>
            <w:rPr>
              <w:sz w:val="21"/>
              <w:szCs w:val="28"/>
            </w:rPr>
            <w:t>7</w:t>
          </w:r>
          <w:r>
            <w:rPr>
              <w:sz w:val="21"/>
              <w:szCs w:val="28"/>
            </w:rPr>
            <w:fldChar w:fldCharType="end"/>
          </w:r>
          <w:r>
            <w:rPr>
              <w:sz w:val="21"/>
              <w:szCs w:val="28"/>
            </w:rPr>
            <w:fldChar w:fldCharType="end"/>
          </w:r>
        </w:p>
        <w:p w14:paraId="13826922">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_Toc29051 </w:instrText>
          </w:r>
          <w:r>
            <w:rPr>
              <w:sz w:val="21"/>
              <w:szCs w:val="28"/>
            </w:rPr>
            <w:fldChar w:fldCharType="separate"/>
          </w:r>
          <w:r>
            <w:rPr>
              <w:rFonts w:ascii="微软雅黑" w:hAnsi="微软雅黑" w:eastAsia="微软雅黑" w:cs="微软雅黑"/>
              <w:sz w:val="21"/>
              <w:szCs w:val="28"/>
              <w:highlight w:val="none"/>
            </w:rPr>
            <w:t>四、世系图谱</w:t>
          </w:r>
          <w:r>
            <w:rPr>
              <w:sz w:val="21"/>
              <w:szCs w:val="28"/>
            </w:rPr>
            <w:tab/>
          </w:r>
          <w:r>
            <w:rPr>
              <w:sz w:val="21"/>
              <w:szCs w:val="28"/>
            </w:rPr>
            <w:fldChar w:fldCharType="begin"/>
          </w:r>
          <w:r>
            <w:rPr>
              <w:sz w:val="21"/>
              <w:szCs w:val="28"/>
            </w:rPr>
            <w:instrText xml:space="preserve"> PAGEREF _Toc29051 \h </w:instrText>
          </w:r>
          <w:r>
            <w:rPr>
              <w:sz w:val="21"/>
              <w:szCs w:val="28"/>
            </w:rPr>
            <w:fldChar w:fldCharType="separate"/>
          </w:r>
          <w:r>
            <w:rPr>
              <w:sz w:val="21"/>
              <w:szCs w:val="28"/>
            </w:rPr>
            <w:t>11</w:t>
          </w:r>
          <w:r>
            <w:rPr>
              <w:sz w:val="21"/>
              <w:szCs w:val="28"/>
            </w:rPr>
            <w:fldChar w:fldCharType="end"/>
          </w:r>
          <w:r>
            <w:rPr>
              <w:sz w:val="21"/>
              <w:szCs w:val="28"/>
            </w:rPr>
            <w:fldChar w:fldCharType="end"/>
          </w:r>
        </w:p>
        <w:p w14:paraId="65A5B600">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_Toc11714 </w:instrText>
          </w:r>
          <w:r>
            <w:rPr>
              <w:sz w:val="21"/>
              <w:szCs w:val="28"/>
            </w:rPr>
            <w:fldChar w:fldCharType="separate"/>
          </w:r>
          <w:r>
            <w:rPr>
              <w:rFonts w:ascii="微软雅黑" w:hAnsi="微软雅黑" w:eastAsia="微软雅黑" w:cs="微软雅黑"/>
              <w:sz w:val="21"/>
              <w:szCs w:val="28"/>
              <w:highlight w:val="none"/>
            </w:rPr>
            <w:t>五、家族数据概览</w:t>
          </w:r>
          <w:r>
            <w:rPr>
              <w:sz w:val="21"/>
              <w:szCs w:val="28"/>
            </w:rPr>
            <w:tab/>
          </w:r>
          <w:r>
            <w:rPr>
              <w:sz w:val="21"/>
              <w:szCs w:val="28"/>
            </w:rPr>
            <w:fldChar w:fldCharType="begin"/>
          </w:r>
          <w:r>
            <w:rPr>
              <w:sz w:val="21"/>
              <w:szCs w:val="28"/>
            </w:rPr>
            <w:instrText xml:space="preserve"> PAGEREF _Toc11714 \h </w:instrText>
          </w:r>
          <w:r>
            <w:rPr>
              <w:sz w:val="21"/>
              <w:szCs w:val="28"/>
            </w:rPr>
            <w:fldChar w:fldCharType="separate"/>
          </w:r>
          <w:r>
            <w:rPr>
              <w:sz w:val="21"/>
              <w:szCs w:val="28"/>
            </w:rPr>
            <w:t>22</w:t>
          </w:r>
          <w:r>
            <w:rPr>
              <w:sz w:val="21"/>
              <w:szCs w:val="28"/>
            </w:rPr>
            <w:fldChar w:fldCharType="end"/>
          </w:r>
          <w:r>
            <w:rPr>
              <w:sz w:val="21"/>
              <w:szCs w:val="28"/>
            </w:rPr>
            <w:fldChar w:fldCharType="end"/>
          </w:r>
        </w:p>
        <w:p w14:paraId="7175D8C4">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_Toc6197 </w:instrText>
          </w:r>
          <w:r>
            <w:rPr>
              <w:sz w:val="21"/>
              <w:szCs w:val="28"/>
            </w:rPr>
            <w:fldChar w:fldCharType="separate"/>
          </w:r>
          <w:r>
            <w:rPr>
              <w:rFonts w:ascii="微软雅黑" w:hAnsi="微软雅黑" w:eastAsia="微软雅黑" w:cs="微软雅黑"/>
              <w:sz w:val="21"/>
              <w:szCs w:val="28"/>
              <w:highlight w:val="none"/>
            </w:rPr>
            <w:t>六、族人传略</w:t>
          </w:r>
          <w:r>
            <w:rPr>
              <w:sz w:val="21"/>
              <w:szCs w:val="28"/>
            </w:rPr>
            <w:tab/>
          </w:r>
          <w:r>
            <w:rPr>
              <w:sz w:val="21"/>
              <w:szCs w:val="28"/>
            </w:rPr>
            <w:fldChar w:fldCharType="begin"/>
          </w:r>
          <w:r>
            <w:rPr>
              <w:sz w:val="21"/>
              <w:szCs w:val="28"/>
            </w:rPr>
            <w:instrText xml:space="preserve"> PAGEREF _Toc6197 \h </w:instrText>
          </w:r>
          <w:r>
            <w:rPr>
              <w:sz w:val="21"/>
              <w:szCs w:val="28"/>
            </w:rPr>
            <w:fldChar w:fldCharType="separate"/>
          </w:r>
          <w:r>
            <w:rPr>
              <w:sz w:val="21"/>
              <w:szCs w:val="28"/>
            </w:rPr>
            <w:t>43</w:t>
          </w:r>
          <w:r>
            <w:rPr>
              <w:sz w:val="21"/>
              <w:szCs w:val="28"/>
            </w:rPr>
            <w:fldChar w:fldCharType="end"/>
          </w:r>
          <w:r>
            <w:rPr>
              <w:sz w:val="21"/>
              <w:szCs w:val="28"/>
            </w:rPr>
            <w:fldChar w:fldCharType="end"/>
          </w:r>
        </w:p>
        <w:p w14:paraId="7FF0A400">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_Toc243 </w:instrText>
          </w:r>
          <w:r>
            <w:rPr>
              <w:sz w:val="21"/>
              <w:szCs w:val="28"/>
            </w:rPr>
            <w:fldChar w:fldCharType="separate"/>
          </w:r>
          <w:r>
            <w:rPr>
              <w:rFonts w:hint="eastAsia" w:ascii="微软雅黑" w:hAnsi="微软雅黑" w:eastAsia="微软雅黑" w:cs="微软雅黑"/>
              <w:sz w:val="21"/>
              <w:szCs w:val="28"/>
            </w:rPr>
            <w:t xml:space="preserve">七、 </w:t>
          </w:r>
          <w:r>
            <w:rPr>
              <w:rFonts w:ascii="微软雅黑" w:hAnsi="微软雅黑" w:eastAsia="微软雅黑" w:cs="微软雅黑"/>
              <w:sz w:val="21"/>
              <w:szCs w:val="28"/>
              <w:highlight w:val="none"/>
            </w:rPr>
            <w:t>附录</w:t>
          </w:r>
          <w:r>
            <w:rPr>
              <w:sz w:val="21"/>
              <w:szCs w:val="28"/>
            </w:rPr>
            <w:tab/>
          </w:r>
          <w:r>
            <w:rPr>
              <w:sz w:val="21"/>
              <w:szCs w:val="28"/>
            </w:rPr>
            <w:fldChar w:fldCharType="begin"/>
          </w:r>
          <w:r>
            <w:rPr>
              <w:sz w:val="21"/>
              <w:szCs w:val="28"/>
            </w:rPr>
            <w:instrText xml:space="preserve"> PAGEREF _Toc243 \h </w:instrText>
          </w:r>
          <w:r>
            <w:rPr>
              <w:sz w:val="21"/>
              <w:szCs w:val="28"/>
            </w:rPr>
            <w:fldChar w:fldCharType="separate"/>
          </w:r>
          <w:r>
            <w:rPr>
              <w:sz w:val="21"/>
              <w:szCs w:val="28"/>
            </w:rPr>
            <w:t>59</w:t>
          </w:r>
          <w:r>
            <w:rPr>
              <w:sz w:val="21"/>
              <w:szCs w:val="28"/>
            </w:rPr>
            <w:fldChar w:fldCharType="end"/>
          </w:r>
          <w:r>
            <w:rPr>
              <w:sz w:val="21"/>
              <w:szCs w:val="28"/>
            </w:rPr>
            <w:fldChar w:fldCharType="end"/>
          </w:r>
        </w:p>
        <w:p w14:paraId="5963A193">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_Toc31911 </w:instrText>
          </w:r>
          <w:r>
            <w:rPr>
              <w:sz w:val="21"/>
              <w:szCs w:val="28"/>
            </w:rPr>
            <w:fldChar w:fldCharType="separate"/>
          </w:r>
          <w:r>
            <w:rPr>
              <w:rFonts w:ascii="微软雅黑" w:hAnsi="微软雅黑" w:eastAsia="微软雅黑" w:cs="微软雅黑"/>
              <w:sz w:val="21"/>
              <w:szCs w:val="28"/>
              <w:highlight w:val="none"/>
            </w:rPr>
            <w:t>1. 十二时辰对照表</w:t>
          </w:r>
          <w:r>
            <w:rPr>
              <w:sz w:val="21"/>
              <w:szCs w:val="28"/>
            </w:rPr>
            <w:tab/>
          </w:r>
          <w:r>
            <w:rPr>
              <w:sz w:val="21"/>
              <w:szCs w:val="28"/>
            </w:rPr>
            <w:fldChar w:fldCharType="begin"/>
          </w:r>
          <w:r>
            <w:rPr>
              <w:sz w:val="21"/>
              <w:szCs w:val="28"/>
            </w:rPr>
            <w:instrText xml:space="preserve"> PAGEREF _Toc31911 \h </w:instrText>
          </w:r>
          <w:r>
            <w:rPr>
              <w:sz w:val="21"/>
              <w:szCs w:val="28"/>
            </w:rPr>
            <w:fldChar w:fldCharType="separate"/>
          </w:r>
          <w:r>
            <w:rPr>
              <w:sz w:val="21"/>
              <w:szCs w:val="28"/>
            </w:rPr>
            <w:t>59</w:t>
          </w:r>
          <w:r>
            <w:rPr>
              <w:sz w:val="21"/>
              <w:szCs w:val="28"/>
            </w:rPr>
            <w:fldChar w:fldCharType="end"/>
          </w:r>
          <w:r>
            <w:rPr>
              <w:sz w:val="21"/>
              <w:szCs w:val="28"/>
            </w:rPr>
            <w:fldChar w:fldCharType="end"/>
          </w:r>
        </w:p>
        <w:p w14:paraId="10156DE0">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_Toc7470 </w:instrText>
          </w:r>
          <w:r>
            <w:rPr>
              <w:sz w:val="21"/>
              <w:szCs w:val="28"/>
            </w:rPr>
            <w:fldChar w:fldCharType="separate"/>
          </w:r>
          <w:r>
            <w:rPr>
              <w:rFonts w:ascii="微软雅黑" w:hAnsi="微软雅黑" w:eastAsia="微软雅黑" w:cs="微软雅黑"/>
              <w:sz w:val="21"/>
              <w:szCs w:val="28"/>
            </w:rPr>
            <w:t xml:space="preserve">2. </w:t>
          </w:r>
          <w:r>
            <w:rPr>
              <w:rFonts w:ascii="微软雅黑" w:hAnsi="微软雅黑" w:eastAsia="微软雅黑" w:cs="微软雅黑"/>
              <w:sz w:val="21"/>
              <w:szCs w:val="28"/>
              <w:highlight w:val="none"/>
            </w:rPr>
            <w:t>二十四节气表</w:t>
          </w:r>
          <w:r>
            <w:rPr>
              <w:sz w:val="21"/>
              <w:szCs w:val="28"/>
            </w:rPr>
            <w:tab/>
          </w:r>
          <w:r>
            <w:rPr>
              <w:sz w:val="21"/>
              <w:szCs w:val="28"/>
            </w:rPr>
            <w:fldChar w:fldCharType="begin"/>
          </w:r>
          <w:r>
            <w:rPr>
              <w:sz w:val="21"/>
              <w:szCs w:val="28"/>
            </w:rPr>
            <w:instrText xml:space="preserve"> PAGEREF _Toc7470 \h </w:instrText>
          </w:r>
          <w:r>
            <w:rPr>
              <w:sz w:val="21"/>
              <w:szCs w:val="28"/>
            </w:rPr>
            <w:fldChar w:fldCharType="separate"/>
          </w:r>
          <w:r>
            <w:rPr>
              <w:sz w:val="21"/>
              <w:szCs w:val="28"/>
            </w:rPr>
            <w:t>59</w:t>
          </w:r>
          <w:r>
            <w:rPr>
              <w:sz w:val="21"/>
              <w:szCs w:val="28"/>
            </w:rPr>
            <w:fldChar w:fldCharType="end"/>
          </w:r>
          <w:r>
            <w:rPr>
              <w:sz w:val="21"/>
              <w:szCs w:val="28"/>
            </w:rPr>
            <w:fldChar w:fldCharType="end"/>
          </w:r>
        </w:p>
        <w:p w14:paraId="717DE554">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_Toc8285 </w:instrText>
          </w:r>
          <w:r>
            <w:rPr>
              <w:sz w:val="21"/>
              <w:szCs w:val="28"/>
            </w:rPr>
            <w:fldChar w:fldCharType="separate"/>
          </w:r>
          <w:r>
            <w:rPr>
              <w:rFonts w:ascii="微软雅黑" w:hAnsi="微软雅黑" w:eastAsia="微软雅黑" w:cs="微软雅黑"/>
              <w:sz w:val="21"/>
              <w:szCs w:val="28"/>
              <w:highlight w:val="none"/>
            </w:rPr>
            <w:t>3. 古代年龄称谓</w:t>
          </w:r>
          <w:r>
            <w:rPr>
              <w:sz w:val="21"/>
              <w:szCs w:val="28"/>
            </w:rPr>
            <w:tab/>
          </w:r>
          <w:r>
            <w:rPr>
              <w:sz w:val="21"/>
              <w:szCs w:val="28"/>
            </w:rPr>
            <w:fldChar w:fldCharType="begin"/>
          </w:r>
          <w:r>
            <w:rPr>
              <w:sz w:val="21"/>
              <w:szCs w:val="28"/>
            </w:rPr>
            <w:instrText xml:space="preserve"> PAGEREF _Toc8285 \h </w:instrText>
          </w:r>
          <w:r>
            <w:rPr>
              <w:sz w:val="21"/>
              <w:szCs w:val="28"/>
            </w:rPr>
            <w:fldChar w:fldCharType="separate"/>
          </w:r>
          <w:r>
            <w:rPr>
              <w:sz w:val="21"/>
              <w:szCs w:val="28"/>
            </w:rPr>
            <w:t>61</w:t>
          </w:r>
          <w:r>
            <w:rPr>
              <w:sz w:val="21"/>
              <w:szCs w:val="28"/>
            </w:rPr>
            <w:fldChar w:fldCharType="end"/>
          </w:r>
          <w:r>
            <w:rPr>
              <w:sz w:val="21"/>
              <w:szCs w:val="28"/>
            </w:rPr>
            <w:fldChar w:fldCharType="end"/>
          </w:r>
        </w:p>
        <w:p w14:paraId="7A715A57">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_Toc18807 </w:instrText>
          </w:r>
          <w:r>
            <w:rPr>
              <w:sz w:val="21"/>
              <w:szCs w:val="28"/>
            </w:rPr>
            <w:fldChar w:fldCharType="separate"/>
          </w:r>
          <w:r>
            <w:rPr>
              <w:rFonts w:hint="eastAsia" w:ascii="微软雅黑" w:hAnsi="微软雅黑" w:eastAsia="微软雅黑" w:cs="微软雅黑"/>
              <w:bCs/>
              <w:sz w:val="21"/>
              <w:szCs w:val="32"/>
              <w:highlight w:val="none"/>
              <w:lang w:val="en-US" w:eastAsia="zh-CN" w:bidi="ar-SA"/>
            </w:rPr>
            <w:t>4.</w:t>
          </w:r>
          <w:r>
            <w:rPr>
              <w:rFonts w:hint="default" w:ascii="微软雅黑" w:hAnsi="微软雅黑" w:eastAsia="微软雅黑" w:cs="微软雅黑"/>
              <w:bCs/>
              <w:sz w:val="21"/>
              <w:szCs w:val="32"/>
              <w:highlight w:val="none"/>
              <w:lang w:val="en-US" w:eastAsia="en-US" w:bidi="ar-SA"/>
            </w:rPr>
            <w:t>五服图与亲戚称谓</w:t>
          </w:r>
          <w:r>
            <w:rPr>
              <w:sz w:val="21"/>
              <w:szCs w:val="28"/>
            </w:rPr>
            <w:tab/>
          </w:r>
          <w:r>
            <w:rPr>
              <w:sz w:val="21"/>
              <w:szCs w:val="28"/>
            </w:rPr>
            <w:fldChar w:fldCharType="begin"/>
          </w:r>
          <w:r>
            <w:rPr>
              <w:sz w:val="21"/>
              <w:szCs w:val="28"/>
            </w:rPr>
            <w:instrText xml:space="preserve"> PAGEREF _Toc18807 \h </w:instrText>
          </w:r>
          <w:r>
            <w:rPr>
              <w:sz w:val="21"/>
              <w:szCs w:val="28"/>
            </w:rPr>
            <w:fldChar w:fldCharType="separate"/>
          </w:r>
          <w:r>
            <w:rPr>
              <w:sz w:val="21"/>
              <w:szCs w:val="28"/>
            </w:rPr>
            <w:t>61</w:t>
          </w:r>
          <w:r>
            <w:rPr>
              <w:sz w:val="21"/>
              <w:szCs w:val="28"/>
            </w:rPr>
            <w:fldChar w:fldCharType="end"/>
          </w:r>
          <w:r>
            <w:rPr>
              <w:sz w:val="21"/>
              <w:szCs w:val="28"/>
            </w:rPr>
            <w:fldChar w:fldCharType="end"/>
          </w:r>
        </w:p>
        <w:p w14:paraId="7DBA29F0">
          <w:pPr>
            <w:pStyle w:val="30"/>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_Toc21352 </w:instrText>
          </w:r>
          <w:r>
            <w:rPr>
              <w:sz w:val="21"/>
              <w:szCs w:val="28"/>
            </w:rPr>
            <w:fldChar w:fldCharType="separate"/>
          </w:r>
          <w:r>
            <w:rPr>
              <w:rFonts w:hint="eastAsia" w:ascii="微软雅黑" w:hAnsi="微软雅黑" w:eastAsia="微软雅黑" w:cs="微软雅黑"/>
              <w:bCs/>
              <w:sz w:val="21"/>
              <w:szCs w:val="32"/>
              <w:highlight w:val="none"/>
              <w:lang w:val="en-US" w:eastAsia="zh-CN" w:bidi="ar-SA"/>
            </w:rPr>
            <w:t>5.</w:t>
          </w:r>
          <w:r>
            <w:rPr>
              <w:rFonts w:hint="default" w:ascii="微软雅黑" w:hAnsi="微软雅黑" w:eastAsia="微软雅黑" w:cs="微软雅黑"/>
              <w:bCs/>
              <w:sz w:val="21"/>
              <w:szCs w:val="32"/>
              <w:highlight w:val="none"/>
              <w:lang w:val="en-US" w:eastAsia="en-US" w:bidi="ar-SA"/>
            </w:rPr>
            <w:t>中国传统礼仪与规矩</w:t>
          </w:r>
          <w:r>
            <w:rPr>
              <w:sz w:val="21"/>
              <w:szCs w:val="28"/>
            </w:rPr>
            <w:tab/>
          </w:r>
          <w:r>
            <w:rPr>
              <w:sz w:val="21"/>
              <w:szCs w:val="28"/>
            </w:rPr>
            <w:fldChar w:fldCharType="begin"/>
          </w:r>
          <w:r>
            <w:rPr>
              <w:sz w:val="21"/>
              <w:szCs w:val="28"/>
            </w:rPr>
            <w:instrText xml:space="preserve"> PAGEREF _Toc21352 \h </w:instrText>
          </w:r>
          <w:r>
            <w:rPr>
              <w:sz w:val="21"/>
              <w:szCs w:val="28"/>
            </w:rPr>
            <w:fldChar w:fldCharType="separate"/>
          </w:r>
          <w:r>
            <w:rPr>
              <w:sz w:val="21"/>
              <w:szCs w:val="28"/>
            </w:rPr>
            <w:t>63</w:t>
          </w:r>
          <w:r>
            <w:rPr>
              <w:sz w:val="21"/>
              <w:szCs w:val="28"/>
            </w:rPr>
            <w:fldChar w:fldCharType="end"/>
          </w:r>
          <w:r>
            <w:rPr>
              <w:sz w:val="21"/>
              <w:szCs w:val="28"/>
            </w:rPr>
            <w:fldChar w:fldCharType="end"/>
          </w:r>
        </w:p>
        <w:p w14:paraId="6DB9483A">
          <w:pPr>
            <w:pStyle w:val="27"/>
            <w:keepNext w:val="0"/>
            <w:keepLines w:val="0"/>
            <w:pageBreakBefore w:val="0"/>
            <w:widowControl/>
            <w:tabs>
              <w:tab w:val="right" w:leader="dot" w:pos="8640"/>
            </w:tabs>
            <w:kinsoku/>
            <w:wordWrap/>
            <w:overflowPunct/>
            <w:topLinePunct w:val="0"/>
            <w:autoSpaceDE/>
            <w:autoSpaceDN/>
            <w:bidi w:val="0"/>
            <w:adjustRightInd/>
            <w:snapToGrid/>
            <w:spacing w:before="120" w:after="120" w:line="240" w:lineRule="auto"/>
            <w:textAlignment w:val="auto"/>
            <w:rPr>
              <w:sz w:val="21"/>
              <w:szCs w:val="28"/>
            </w:rPr>
          </w:pPr>
          <w:r>
            <w:rPr>
              <w:sz w:val="21"/>
              <w:szCs w:val="28"/>
            </w:rPr>
            <w:fldChar w:fldCharType="begin"/>
          </w:r>
          <w:r>
            <w:rPr>
              <w:sz w:val="21"/>
              <w:szCs w:val="28"/>
            </w:rPr>
            <w:instrText xml:space="preserve"> HYPERLINK \l _Toc3655 </w:instrText>
          </w:r>
          <w:r>
            <w:rPr>
              <w:sz w:val="21"/>
              <w:szCs w:val="28"/>
            </w:rPr>
            <w:fldChar w:fldCharType="separate"/>
          </w:r>
          <w:r>
            <w:rPr>
              <w:rFonts w:hint="eastAsia" w:ascii="微软雅黑" w:hAnsi="微软雅黑" w:eastAsia="微软雅黑" w:cs="微软雅黑"/>
              <w:sz w:val="21"/>
              <w:szCs w:val="28"/>
              <w:highlight w:val="none"/>
              <w:lang w:val="en-US" w:eastAsia="zh-CN"/>
            </w:rPr>
            <w:t>八</w:t>
          </w:r>
          <w:r>
            <w:rPr>
              <w:rFonts w:ascii="微软雅黑" w:hAnsi="微软雅黑" w:eastAsia="微软雅黑" w:cs="微软雅黑"/>
              <w:sz w:val="21"/>
              <w:szCs w:val="28"/>
              <w:highlight w:val="none"/>
            </w:rPr>
            <w:t>、跋</w:t>
          </w:r>
          <w:r>
            <w:rPr>
              <w:sz w:val="21"/>
              <w:szCs w:val="28"/>
            </w:rPr>
            <w:tab/>
          </w:r>
          <w:r>
            <w:rPr>
              <w:sz w:val="21"/>
              <w:szCs w:val="28"/>
            </w:rPr>
            <w:fldChar w:fldCharType="begin"/>
          </w:r>
          <w:r>
            <w:rPr>
              <w:sz w:val="21"/>
              <w:szCs w:val="28"/>
            </w:rPr>
            <w:instrText xml:space="preserve"> PAGEREF _Toc3655 \h </w:instrText>
          </w:r>
          <w:r>
            <w:rPr>
              <w:sz w:val="21"/>
              <w:szCs w:val="28"/>
            </w:rPr>
            <w:fldChar w:fldCharType="separate"/>
          </w:r>
          <w:r>
            <w:rPr>
              <w:sz w:val="21"/>
              <w:szCs w:val="28"/>
            </w:rPr>
            <w:t>66</w:t>
          </w:r>
          <w:r>
            <w:rPr>
              <w:sz w:val="21"/>
              <w:szCs w:val="28"/>
            </w:rPr>
            <w:fldChar w:fldCharType="end"/>
          </w:r>
          <w:r>
            <w:rPr>
              <w:sz w:val="21"/>
              <w:szCs w:val="28"/>
            </w:rPr>
            <w:fldChar w:fldCharType="end"/>
          </w:r>
        </w:p>
        <w:p w14:paraId="180897C8">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ascii="Georgia" w:hAnsi="Georgia" w:eastAsia="Georgia" w:cs="Georgia"/>
              <w:color w:val="333333"/>
              <w:sz w:val="21"/>
              <w:szCs w:val="28"/>
              <w:highlight w:val="none"/>
              <w:lang w:val="en-US" w:eastAsia="en-US" w:bidi="ar-SA"/>
            </w:rPr>
          </w:pPr>
          <w:r>
            <w:rPr>
              <w:sz w:val="21"/>
              <w:szCs w:val="28"/>
            </w:rPr>
            <w:fldChar w:fldCharType="end"/>
          </w:r>
        </w:p>
      </w:sdtContent>
    </w:sdt>
    <w:p w14:paraId="5937F83C">
      <w:pPr>
        <w:rPr>
          <w:rFonts w:ascii="Georgia" w:hAnsi="Georgia" w:eastAsia="Georgia" w:cs="Georgia"/>
          <w:color w:val="333333"/>
          <w:sz w:val="18"/>
          <w:szCs w:val="22"/>
          <w:highlight w:val="none"/>
          <w:lang w:val="en-US" w:eastAsia="en-US" w:bidi="ar-SA"/>
        </w:rPr>
      </w:pPr>
    </w:p>
    <w:p w14:paraId="021D1446">
      <w:r>
        <w:br w:type="page"/>
      </w:r>
    </w:p>
    <w:p w14:paraId="6C657B1A">
      <w:pPr>
        <w:shd w:val="clear" w:color="auto" w:fill="FFFFFF"/>
      </w:pPr>
    </w:p>
    <w:p w14:paraId="40D13958">
      <w:pPr>
        <w:pStyle w:val="3"/>
        <w:pBdr>
          <w:bottom w:val="single" w:color="E0E0E0" w:sz="8" w:space="2"/>
        </w:pBdr>
        <w:shd w:val="clear" w:color="auto" w:fill="FFFFFF"/>
        <w:spacing w:before="120" w:after="0"/>
        <w:jc w:val="left"/>
      </w:pPr>
      <w:bookmarkStart w:id="0" w:name="_Toc17655"/>
      <w:r>
        <w:rPr>
          <w:rFonts w:ascii="微软雅黑" w:hAnsi="微软雅黑" w:eastAsia="微软雅黑" w:cs="微软雅黑"/>
          <w:color w:val="5A4A42"/>
          <w:sz w:val="28"/>
          <w:highlight w:val="none"/>
        </w:rPr>
        <w:t>修谱名录</w:t>
      </w:r>
      <w:bookmarkEnd w:id="0"/>
    </w:p>
    <w:p w14:paraId="4D20C7E9">
      <w:pPr>
        <w:shd w:val="clear" w:color="auto" w:fill="FFFFFF"/>
        <w:spacing w:before="192" w:after="300"/>
        <w:jc w:val="both"/>
      </w:pPr>
      <w:r>
        <w:rPr>
          <w:rFonts w:ascii="Georgia" w:hAnsi="Georgia" w:eastAsia="Georgia" w:cs="Georgia"/>
          <w:b w:val="0"/>
          <w:color w:val="333333"/>
          <w:sz w:val="18"/>
          <w:highlight w:val="none"/>
        </w:rPr>
        <w:t>本次族谱重修，汇聚了众多族人的心血与支持。从倡议发起，到资料搜集、编纂校对，历时数载，终得圆满。为铭记功绩，特将主要参与人员名录公布如下，以示感谢与纪念。</w:t>
      </w:r>
    </w:p>
    <w:p w14:paraId="348D40D1">
      <w:pPr>
        <w:pStyle w:val="16"/>
        <w:shd w:val="clear" w:color="auto" w:fill="FFFFFF"/>
        <w:spacing w:before="0" w:after="20" w:line="240" w:lineRule="auto"/>
        <w:ind w:left="360" w:hanging="360"/>
        <w:rPr>
          <w:sz w:val="20"/>
          <w:szCs w:val="28"/>
        </w:rPr>
      </w:pPr>
      <w:r>
        <w:rPr>
          <w:rFonts w:ascii="Georgia" w:hAnsi="Georgia" w:eastAsia="Georgia" w:cs="Georgia"/>
          <w:b w:val="0"/>
          <w:color w:val="333333"/>
          <w:sz w:val="21"/>
          <w:szCs w:val="28"/>
          <w:highlight w:val="none"/>
        </w:rPr>
        <w:t>修谱发起人：</w:t>
      </w:r>
      <w:r>
        <w:rPr>
          <w:rFonts w:hint="eastAsia" w:ascii="Georgia" w:hAnsi="Georgia" w:eastAsia="宋体" w:cs="Georgia"/>
          <w:color w:val="333333"/>
          <w:sz w:val="21"/>
          <w:szCs w:val="28"/>
          <w:highlight w:val="none"/>
          <w:lang w:val="en-US" w:eastAsia="zh-CN"/>
        </w:rPr>
        <w:t>杨洪兵</w:t>
      </w:r>
      <w:r>
        <w:rPr>
          <w:rFonts w:hint="eastAsia" w:ascii="Georgia" w:hAnsi="Georgia" w:eastAsia="宋体" w:cs="Georgia"/>
          <w:color w:val="333333"/>
          <w:sz w:val="21"/>
          <w:szCs w:val="28"/>
          <w:highlight w:val="none"/>
          <w:lang w:val="en-US" w:eastAsia="zh-CN"/>
        </w:rPr>
        <w:br w:type="textWrapping"/>
      </w:r>
    </w:p>
    <w:p w14:paraId="6CE375C5">
      <w:pPr>
        <w:pStyle w:val="16"/>
        <w:shd w:val="clear" w:color="auto" w:fill="FFFFFF"/>
        <w:spacing w:before="0" w:after="20" w:line="240" w:lineRule="auto"/>
        <w:ind w:left="360" w:hanging="360"/>
        <w:rPr>
          <w:sz w:val="20"/>
          <w:szCs w:val="28"/>
        </w:rPr>
      </w:pPr>
      <w:r>
        <w:rPr>
          <w:rFonts w:hint="eastAsia" w:ascii="Georgia" w:hAnsi="Georgia" w:eastAsia="宋体" w:cs="Georgia"/>
          <w:color w:val="333333"/>
          <w:sz w:val="21"/>
          <w:szCs w:val="28"/>
          <w:highlight w:val="none"/>
          <w:lang w:val="en-US" w:eastAsia="zh-CN"/>
        </w:rPr>
        <w:t>修谱总负责人：杨勇、杨志、杨友昌</w:t>
      </w:r>
      <w:r>
        <w:rPr>
          <w:rFonts w:hint="eastAsia" w:ascii="Georgia" w:hAnsi="Georgia" w:eastAsia="宋体" w:cs="Georgia"/>
          <w:color w:val="333333"/>
          <w:sz w:val="21"/>
          <w:szCs w:val="28"/>
          <w:highlight w:val="none"/>
          <w:lang w:val="en-US" w:eastAsia="zh-CN"/>
        </w:rPr>
        <w:br w:type="textWrapping"/>
      </w:r>
    </w:p>
    <w:p w14:paraId="0BD96F09">
      <w:pPr>
        <w:pStyle w:val="16"/>
        <w:shd w:val="clear" w:color="auto" w:fill="FFFFFF"/>
        <w:spacing w:before="0" w:after="20" w:line="240" w:lineRule="auto"/>
        <w:ind w:left="360" w:hanging="360"/>
        <w:rPr>
          <w:rFonts w:hint="eastAsia" w:ascii="Georgia" w:hAnsi="Georgia" w:eastAsia="宋体" w:cs="Georgia"/>
          <w:color w:val="333333"/>
          <w:sz w:val="21"/>
          <w:szCs w:val="28"/>
          <w:highlight w:val="none"/>
          <w:lang w:val="en-US" w:eastAsia="zh-CN"/>
        </w:rPr>
      </w:pPr>
      <w:r>
        <w:rPr>
          <w:rFonts w:hint="eastAsia" w:ascii="Georgia" w:hAnsi="Georgia" w:eastAsia="宋体" w:cs="Georgia"/>
          <w:color w:val="333333"/>
          <w:sz w:val="21"/>
          <w:szCs w:val="28"/>
          <w:highlight w:val="none"/>
          <w:lang w:val="en-US" w:eastAsia="zh-CN"/>
        </w:rPr>
        <w:t>委员会成员：</w:t>
      </w:r>
      <w:r>
        <w:rPr>
          <w:rFonts w:hint="eastAsia" w:ascii="Georgia" w:hAnsi="Georgia" w:eastAsia="宋体" w:cs="Georgia"/>
          <w:color w:val="333333"/>
          <w:sz w:val="21"/>
          <w:szCs w:val="28"/>
          <w:highlight w:val="none"/>
          <w:lang w:val="en-US" w:eastAsia="zh-CN"/>
        </w:rPr>
        <w:br w:type="textWrapping"/>
      </w:r>
      <w:r>
        <w:rPr>
          <w:rFonts w:hint="eastAsia" w:ascii="Georgia" w:hAnsi="Georgia" w:eastAsia="宋体" w:cs="Georgia"/>
          <w:color w:val="333333"/>
          <w:sz w:val="21"/>
          <w:szCs w:val="28"/>
          <w:highlight w:val="none"/>
          <w:lang w:val="en-US" w:eastAsia="zh-CN"/>
        </w:rPr>
        <w:t>杨洪兵（18182310821）、杨洪游（17783580213）、杨洪文（15523000828）、</w:t>
      </w:r>
      <w:r>
        <w:rPr>
          <w:rFonts w:hint="eastAsia" w:ascii="Georgia" w:hAnsi="Georgia" w:eastAsia="宋体" w:cs="Georgia"/>
          <w:color w:val="333333"/>
          <w:sz w:val="21"/>
          <w:szCs w:val="28"/>
          <w:highlight w:val="none"/>
          <w:lang w:val="en-US" w:eastAsia="zh-CN"/>
        </w:rPr>
        <w:br w:type="textWrapping"/>
      </w:r>
      <w:r>
        <w:rPr>
          <w:rFonts w:hint="eastAsia" w:ascii="Georgia" w:hAnsi="Georgia" w:eastAsia="宋体" w:cs="Georgia"/>
          <w:color w:val="333333"/>
          <w:sz w:val="21"/>
          <w:szCs w:val="28"/>
          <w:highlight w:val="none"/>
          <w:lang w:val="en-US" w:eastAsia="zh-CN"/>
        </w:rPr>
        <w:t>杨洪平（13611391961）、杨洪高（18223986377）、杨勇（13635332830）、</w:t>
      </w:r>
      <w:r>
        <w:rPr>
          <w:rFonts w:hint="eastAsia" w:ascii="Georgia" w:hAnsi="Georgia" w:eastAsia="宋体" w:cs="Georgia"/>
          <w:color w:val="333333"/>
          <w:sz w:val="21"/>
          <w:szCs w:val="28"/>
          <w:highlight w:val="none"/>
          <w:lang w:val="en-US" w:eastAsia="zh-CN"/>
        </w:rPr>
        <w:br w:type="textWrapping"/>
      </w:r>
      <w:r>
        <w:rPr>
          <w:rFonts w:hint="eastAsia" w:ascii="Georgia" w:hAnsi="Georgia" w:eastAsia="宋体" w:cs="Georgia"/>
          <w:color w:val="333333"/>
          <w:sz w:val="21"/>
          <w:szCs w:val="28"/>
          <w:highlight w:val="none"/>
          <w:lang w:val="en-US" w:eastAsia="zh-CN"/>
        </w:rPr>
        <w:t>杨志（18908269558）、杨友昌（15023834237）、杨文波（15730685240）</w:t>
      </w:r>
      <w:r>
        <w:rPr>
          <w:rFonts w:hint="eastAsia" w:ascii="Georgia" w:hAnsi="Georgia" w:eastAsia="宋体" w:cs="Georgia"/>
          <w:color w:val="333333"/>
          <w:sz w:val="21"/>
          <w:szCs w:val="28"/>
          <w:highlight w:val="none"/>
          <w:lang w:val="en-US" w:eastAsia="zh-CN"/>
        </w:rPr>
        <w:br w:type="textWrapping"/>
      </w:r>
    </w:p>
    <w:p w14:paraId="58E69F66">
      <w:pPr>
        <w:pStyle w:val="16"/>
        <w:shd w:val="clear" w:color="auto" w:fill="FFFFFF"/>
        <w:spacing w:before="0" w:after="20" w:line="240" w:lineRule="auto"/>
        <w:ind w:left="360" w:hanging="360"/>
        <w:rPr>
          <w:sz w:val="20"/>
          <w:szCs w:val="28"/>
        </w:rPr>
      </w:pPr>
      <w:r>
        <w:rPr>
          <w:rFonts w:hint="eastAsia" w:ascii="Georgia" w:hAnsi="Georgia" w:eastAsia="宋体" w:cs="Georgia"/>
          <w:b w:val="0"/>
          <w:color w:val="333333"/>
          <w:sz w:val="21"/>
          <w:szCs w:val="28"/>
          <w:highlight w:val="none"/>
          <w:lang w:val="en-US" w:eastAsia="zh-CN"/>
        </w:rPr>
        <w:t>修谱</w:t>
      </w:r>
      <w:r>
        <w:rPr>
          <w:rFonts w:ascii="Georgia" w:hAnsi="Georgia" w:eastAsia="Georgia" w:cs="Georgia"/>
          <w:b w:val="0"/>
          <w:color w:val="333333"/>
          <w:sz w:val="21"/>
          <w:szCs w:val="28"/>
          <w:highlight w:val="none"/>
        </w:rPr>
        <w:t>委员会</w:t>
      </w:r>
      <w:r>
        <w:rPr>
          <w:rFonts w:hint="eastAsia" w:ascii="Georgia" w:hAnsi="Georgia" w:eastAsia="宋体" w:cs="Georgia"/>
          <w:b w:val="0"/>
          <w:color w:val="333333"/>
          <w:sz w:val="21"/>
          <w:szCs w:val="28"/>
          <w:highlight w:val="none"/>
          <w:lang w:val="en-US" w:eastAsia="zh-CN"/>
        </w:rPr>
        <w:t>成员</w:t>
      </w:r>
      <w:r>
        <w:rPr>
          <w:rFonts w:ascii="Georgia" w:hAnsi="Georgia" w:eastAsia="Georgia" w:cs="Georgia"/>
          <w:b w:val="0"/>
          <w:color w:val="333333"/>
          <w:sz w:val="21"/>
          <w:szCs w:val="28"/>
          <w:highlight w:val="none"/>
        </w:rPr>
        <w:t>：</w:t>
      </w:r>
      <w:r>
        <w:rPr>
          <w:rFonts w:hint="eastAsia" w:ascii="Georgia" w:hAnsi="Georgia" w:eastAsia="宋体" w:cs="Georgia"/>
          <w:b w:val="0"/>
          <w:color w:val="333333"/>
          <w:sz w:val="21"/>
          <w:szCs w:val="28"/>
          <w:highlight w:val="none"/>
          <w:lang w:val="en-US" w:eastAsia="zh-CN"/>
        </w:rPr>
        <w:t>杨洪游、杨洪海、杨洪高、杨洪文、杨洪平、杨洪明、杨洪祥</w:t>
      </w:r>
      <w:r>
        <w:rPr>
          <w:rFonts w:hint="eastAsia" w:ascii="Georgia" w:hAnsi="Georgia" w:eastAsia="宋体" w:cs="Georgia"/>
          <w:b w:val="0"/>
          <w:color w:val="333333"/>
          <w:sz w:val="21"/>
          <w:szCs w:val="28"/>
          <w:highlight w:val="none"/>
          <w:lang w:val="en-US" w:eastAsia="zh-CN"/>
        </w:rPr>
        <w:br w:type="textWrapping"/>
      </w:r>
    </w:p>
    <w:p w14:paraId="0BDF393A">
      <w:pPr>
        <w:pStyle w:val="16"/>
        <w:shd w:val="clear" w:color="auto" w:fill="FFFFFF"/>
        <w:spacing w:before="0" w:after="20" w:line="240" w:lineRule="auto"/>
        <w:ind w:left="360" w:hanging="360"/>
        <w:rPr>
          <w:sz w:val="20"/>
          <w:szCs w:val="28"/>
        </w:rPr>
      </w:pPr>
      <w:r>
        <w:rPr>
          <w:rFonts w:ascii="Georgia" w:hAnsi="Georgia" w:eastAsia="Georgia" w:cs="Georgia"/>
          <w:b w:val="0"/>
          <w:color w:val="333333"/>
          <w:sz w:val="21"/>
          <w:szCs w:val="28"/>
          <w:highlight w:val="none"/>
        </w:rPr>
        <w:t>主编：</w:t>
      </w:r>
      <w:r>
        <w:rPr>
          <w:rFonts w:hint="eastAsia" w:ascii="Georgia" w:hAnsi="Georgia" w:eastAsia="宋体" w:cs="Georgia"/>
          <w:b w:val="0"/>
          <w:color w:val="333333"/>
          <w:sz w:val="21"/>
          <w:szCs w:val="28"/>
          <w:highlight w:val="none"/>
          <w:lang w:val="en-US" w:eastAsia="zh-CN"/>
        </w:rPr>
        <w:t>杨勇、杨志、杨友昌、杨號、杨文波</w:t>
      </w:r>
      <w:r>
        <w:rPr>
          <w:rFonts w:hint="eastAsia" w:ascii="Georgia" w:hAnsi="Georgia" w:eastAsia="宋体" w:cs="Georgia"/>
          <w:b w:val="0"/>
          <w:color w:val="333333"/>
          <w:sz w:val="21"/>
          <w:szCs w:val="28"/>
          <w:highlight w:val="none"/>
          <w:lang w:val="en-US" w:eastAsia="zh-CN"/>
        </w:rPr>
        <w:br w:type="textWrapping"/>
      </w:r>
    </w:p>
    <w:p w14:paraId="0B0EEC19">
      <w:pPr>
        <w:pStyle w:val="16"/>
        <w:shd w:val="clear" w:color="auto" w:fill="FFFFFF"/>
        <w:spacing w:before="0" w:after="20" w:line="240" w:lineRule="auto"/>
        <w:ind w:left="360" w:hanging="360"/>
        <w:rPr>
          <w:sz w:val="20"/>
          <w:szCs w:val="28"/>
        </w:rPr>
      </w:pPr>
      <w:r>
        <w:rPr>
          <w:rFonts w:hint="eastAsia" w:ascii="Georgia" w:hAnsi="Georgia" w:eastAsia="宋体" w:cs="Georgia"/>
          <w:b w:val="0"/>
          <w:color w:val="333333"/>
          <w:sz w:val="21"/>
          <w:szCs w:val="28"/>
          <w:highlight w:val="none"/>
          <w:lang w:val="en-US" w:eastAsia="zh-CN"/>
        </w:rPr>
        <w:t>特别鸣谢</w:t>
      </w:r>
      <w:r>
        <w:rPr>
          <w:rFonts w:ascii="Georgia" w:hAnsi="Georgia" w:eastAsia="Georgia" w:cs="Georgia"/>
          <w:b w:val="0"/>
          <w:color w:val="333333"/>
          <w:sz w:val="21"/>
          <w:szCs w:val="28"/>
          <w:highlight w:val="none"/>
        </w:rPr>
        <w:t>：</w:t>
      </w:r>
      <w:r>
        <w:rPr>
          <w:rFonts w:hint="eastAsia" w:ascii="Georgia" w:hAnsi="Georgia" w:eastAsia="宋体" w:cs="Georgia"/>
          <w:b w:val="0"/>
          <w:color w:val="333333"/>
          <w:sz w:val="21"/>
          <w:szCs w:val="28"/>
          <w:highlight w:val="none"/>
          <w:lang w:val="en-US" w:eastAsia="zh-CN"/>
        </w:rPr>
        <w:t>杨洪海、龙静</w:t>
      </w:r>
      <w:r>
        <w:rPr>
          <w:rFonts w:hint="eastAsia" w:ascii="Georgia" w:hAnsi="Georgia" w:eastAsia="宋体" w:cs="Georgia"/>
          <w:b w:val="0"/>
          <w:color w:val="333333"/>
          <w:sz w:val="21"/>
          <w:szCs w:val="28"/>
          <w:highlight w:val="none"/>
          <w:lang w:val="en-US" w:eastAsia="zh-CN"/>
        </w:rPr>
        <w:br w:type="textWrapping"/>
      </w:r>
    </w:p>
    <w:p w14:paraId="18111FA6">
      <w:pPr>
        <w:pStyle w:val="16"/>
        <w:shd w:val="clear" w:color="auto" w:fill="FFFFFF"/>
        <w:spacing w:before="0" w:after="20" w:line="240" w:lineRule="auto"/>
        <w:ind w:left="360" w:hanging="360"/>
        <w:rPr>
          <w:sz w:val="20"/>
          <w:szCs w:val="28"/>
        </w:rPr>
      </w:pPr>
      <w:r>
        <w:rPr>
          <w:rFonts w:hint="eastAsia" w:ascii="Georgia" w:hAnsi="Georgia" w:eastAsia="宋体" w:cs="Georgia"/>
          <w:b w:val="0"/>
          <w:color w:val="333333"/>
          <w:sz w:val="21"/>
          <w:szCs w:val="28"/>
          <w:highlight w:val="none"/>
          <w:lang w:val="en-US" w:eastAsia="zh-CN"/>
        </w:rPr>
        <w:t>片区负责人</w:t>
      </w:r>
      <w:r>
        <w:rPr>
          <w:rFonts w:ascii="Georgia" w:hAnsi="Georgia" w:eastAsia="Georgia" w:cs="Georgia"/>
          <w:b w:val="0"/>
          <w:color w:val="333333"/>
          <w:sz w:val="21"/>
          <w:szCs w:val="28"/>
          <w:highlight w:val="none"/>
        </w:rPr>
        <w:t>：</w:t>
      </w:r>
      <w:r>
        <w:rPr>
          <w:rFonts w:ascii="Georgia" w:hAnsi="Georgia" w:eastAsia="Georgia" w:cs="Georgia"/>
          <w:b w:val="0"/>
          <w:color w:val="333333"/>
          <w:sz w:val="21"/>
          <w:szCs w:val="28"/>
          <w:highlight w:val="none"/>
        </w:rPr>
        <w:br w:type="textWrapping"/>
      </w:r>
      <w:r>
        <w:rPr>
          <w:rFonts w:hint="eastAsia" w:ascii="Georgia" w:hAnsi="Georgia" w:eastAsia="宋体" w:cs="Georgia"/>
          <w:b w:val="0"/>
          <w:color w:val="333333"/>
          <w:sz w:val="21"/>
          <w:szCs w:val="28"/>
          <w:highlight w:val="none"/>
          <w:lang w:val="en-US" w:eastAsia="zh-CN"/>
        </w:rPr>
        <w:t>安阳：杨洪平、杨洪文</w:t>
      </w:r>
      <w:r>
        <w:rPr>
          <w:rFonts w:hint="eastAsia" w:ascii="Georgia" w:hAnsi="Georgia" w:eastAsia="宋体" w:cs="Georgia"/>
          <w:b w:val="0"/>
          <w:color w:val="333333"/>
          <w:sz w:val="21"/>
          <w:szCs w:val="28"/>
          <w:highlight w:val="none"/>
          <w:lang w:val="en-US" w:eastAsia="zh-CN"/>
        </w:rPr>
        <w:br w:type="textWrapping"/>
      </w:r>
      <w:r>
        <w:rPr>
          <w:rFonts w:hint="eastAsia" w:ascii="Georgia" w:hAnsi="Georgia" w:eastAsia="宋体" w:cs="Georgia"/>
          <w:b w:val="0"/>
          <w:color w:val="333333"/>
          <w:sz w:val="21"/>
          <w:szCs w:val="28"/>
          <w:highlight w:val="none"/>
          <w:lang w:val="en-US" w:eastAsia="zh-CN"/>
        </w:rPr>
        <w:t>柳木：杨洪祥、杨贵昌</w:t>
      </w:r>
      <w:r>
        <w:rPr>
          <w:rFonts w:hint="eastAsia" w:ascii="Georgia" w:hAnsi="Georgia" w:eastAsia="宋体" w:cs="Georgia"/>
          <w:b w:val="0"/>
          <w:color w:val="333333"/>
          <w:sz w:val="21"/>
          <w:szCs w:val="28"/>
          <w:highlight w:val="none"/>
          <w:lang w:val="en-US" w:eastAsia="zh-CN"/>
        </w:rPr>
        <w:br w:type="textWrapping"/>
      </w:r>
      <w:r>
        <w:rPr>
          <w:rFonts w:hint="eastAsia" w:ascii="Georgia" w:hAnsi="Georgia" w:eastAsia="宋体" w:cs="Georgia"/>
          <w:b w:val="0"/>
          <w:color w:val="333333"/>
          <w:sz w:val="21"/>
          <w:szCs w:val="28"/>
          <w:highlight w:val="none"/>
          <w:lang w:val="en-US" w:eastAsia="zh-CN"/>
        </w:rPr>
        <w:t>中坝：江福兵</w:t>
      </w:r>
      <w:r>
        <w:rPr>
          <w:rFonts w:hint="eastAsia" w:ascii="Georgia" w:hAnsi="Georgia" w:eastAsia="宋体" w:cs="Georgia"/>
          <w:b w:val="0"/>
          <w:color w:val="333333"/>
          <w:sz w:val="21"/>
          <w:szCs w:val="28"/>
          <w:highlight w:val="none"/>
          <w:lang w:val="en-US" w:eastAsia="zh-CN"/>
        </w:rPr>
        <w:br w:type="textWrapping"/>
      </w:r>
    </w:p>
    <w:p w14:paraId="2E8A73EE">
      <w:pPr>
        <w:pStyle w:val="16"/>
        <w:shd w:val="clear" w:color="auto" w:fill="FFFFFF"/>
        <w:spacing w:before="0" w:after="20" w:line="240" w:lineRule="auto"/>
        <w:ind w:left="360" w:hanging="360"/>
        <w:rPr>
          <w:sz w:val="20"/>
          <w:szCs w:val="28"/>
        </w:rPr>
      </w:pPr>
      <w:r>
        <w:rPr>
          <w:rFonts w:ascii="Georgia" w:hAnsi="Georgia" w:eastAsia="Georgia" w:cs="Georgia"/>
          <w:b w:val="0"/>
          <w:color w:val="333333"/>
          <w:sz w:val="21"/>
          <w:szCs w:val="28"/>
          <w:highlight w:val="none"/>
        </w:rPr>
        <w:t>修谱时间：</w:t>
      </w:r>
      <w:r>
        <w:rPr>
          <w:rFonts w:ascii="Georgia" w:hAnsi="Georgia" w:eastAsia="Georgia" w:cs="Georgia"/>
          <w:color w:val="333333"/>
          <w:sz w:val="21"/>
          <w:szCs w:val="28"/>
          <w:highlight w:val="none"/>
        </w:rPr>
        <w:t>公元 2025年10月</w:t>
      </w:r>
      <w:r>
        <w:rPr>
          <w:rFonts w:hint="eastAsia" w:ascii="Georgia" w:hAnsi="Georgia" w:eastAsia="宋体" w:cs="Georgia"/>
          <w:color w:val="333333"/>
          <w:sz w:val="21"/>
          <w:szCs w:val="28"/>
          <w:highlight w:val="none"/>
          <w:lang w:val="en-US" w:eastAsia="zh-CN"/>
        </w:rPr>
        <w:t>25</w:t>
      </w:r>
      <w:r>
        <w:rPr>
          <w:rFonts w:ascii="Georgia" w:hAnsi="Georgia" w:eastAsia="Georgia" w:cs="Georgia"/>
          <w:color w:val="333333"/>
          <w:sz w:val="21"/>
          <w:szCs w:val="28"/>
          <w:highlight w:val="none"/>
        </w:rPr>
        <w:t>日</w:t>
      </w:r>
    </w:p>
    <w:p w14:paraId="6B985CAD">
      <w:pPr>
        <w:shd w:val="clear" w:color="auto" w:fill="FFFFFF"/>
        <w:rPr>
          <w:rFonts w:ascii="微软雅黑" w:hAnsi="微软雅黑" w:eastAsia="微软雅黑" w:cs="微软雅黑"/>
          <w:color w:val="5A4A42"/>
          <w:sz w:val="28"/>
          <w:highlight w:val="none"/>
        </w:rPr>
      </w:pPr>
      <w:r>
        <w:rPr>
          <w:rFonts w:ascii="微软雅黑" w:hAnsi="微软雅黑" w:eastAsia="微软雅黑" w:cs="微软雅黑"/>
          <w:color w:val="5A4A42"/>
          <w:sz w:val="28"/>
          <w:highlight w:val="none"/>
        </w:rPr>
        <w:br w:type="page"/>
      </w:r>
    </w:p>
    <w:p w14:paraId="68F6B089">
      <w:pPr>
        <w:pStyle w:val="3"/>
        <w:pBdr>
          <w:bottom w:val="single" w:color="E0E0E0" w:sz="8" w:space="2"/>
        </w:pBdr>
        <w:shd w:val="clear" w:color="auto" w:fill="FFFFFF"/>
        <w:spacing w:before="120" w:after="0"/>
        <w:jc w:val="left"/>
      </w:pPr>
      <w:bookmarkStart w:id="1" w:name="_Toc31849"/>
      <w:r>
        <w:rPr>
          <w:rFonts w:ascii="微软雅黑" w:hAnsi="微软雅黑" w:eastAsia="微软雅黑" w:cs="微软雅黑"/>
          <w:color w:val="5A4A42"/>
          <w:sz w:val="28"/>
          <w:highlight w:val="none"/>
        </w:rPr>
        <w:t>一、谱首</w:t>
      </w:r>
      <w:bookmarkEnd w:id="1"/>
    </w:p>
    <w:p w14:paraId="6BB90F48">
      <w:pPr>
        <w:pStyle w:val="4"/>
        <w:pBdr>
          <w:bottom w:val="single" w:color="E0E0E0" w:sz="8" w:space="2"/>
        </w:pBdr>
        <w:shd w:val="clear" w:color="auto" w:fill="FFFFFF"/>
        <w:spacing w:before="120" w:after="0"/>
      </w:pPr>
      <w:bookmarkStart w:id="2" w:name="_Toc24598"/>
      <w:r>
        <w:rPr>
          <w:rFonts w:ascii="微软雅黑" w:hAnsi="微软雅黑" w:eastAsia="微软雅黑" w:cs="微软雅黑"/>
          <w:color w:val="5A4A42"/>
          <w:sz w:val="21"/>
          <w:highlight w:val="none"/>
        </w:rPr>
        <w:t>1. 序言</w:t>
      </w:r>
      <w:bookmarkEnd w:id="2"/>
    </w:p>
    <w:p w14:paraId="20FC4D7F">
      <w:pPr>
        <w:shd w:val="clear" w:color="auto" w:fill="FFFFFF"/>
        <w:spacing w:before="192" w:after="300"/>
        <w:jc w:val="both"/>
      </w:pPr>
      <w:r>
        <w:rPr>
          <w:rFonts w:ascii="Georgia" w:hAnsi="Georgia" w:eastAsia="Georgia" w:cs="Georgia"/>
          <w:b w:val="0"/>
          <w:color w:val="333333"/>
          <w:sz w:val="18"/>
          <w:highlight w:val="none"/>
        </w:rPr>
        <w:t>国有史，方有志，家有谱。族谱者，家族之史记也。溯吾族渊源，自先祖开基以来，历数代耕耘，或耕读传家，或经商置业，或仕宦报国，虽迁徙流转，然血脉相承、家风未改。忠孝传家之训，勤俭持业之风，早已融入族人骨血，成为世代相守之根本。</w:t>
      </w:r>
    </w:p>
    <w:p w14:paraId="2566239E">
      <w:pPr>
        <w:shd w:val="clear" w:color="auto" w:fill="FFFFFF"/>
        <w:spacing w:before="192" w:after="300"/>
        <w:jc w:val="both"/>
      </w:pPr>
      <w:r>
        <w:rPr>
          <w:rFonts w:ascii="Georgia" w:hAnsi="Georgia" w:eastAsia="Georgia" w:cs="Georgia"/>
          <w:b w:val="0"/>
          <w:color w:val="333333"/>
          <w:sz w:val="18"/>
          <w:highlight w:val="none"/>
        </w:rPr>
        <w:t>岁月流转，人事更迭。近年族中贤达常念及：族史散轶则根源难溯，宗亲离散则情谊渐疏。遂倡议重修族谱，以辑录先祖事迹、厘清世系脉络、联结宗亲情谊。此举既为告慰先人，亦为启迪后辈——知来处，方能明去处；晓家风，方得正己行。</w:t>
      </w:r>
    </w:p>
    <w:p w14:paraId="48F5C9EC">
      <w:pPr>
        <w:shd w:val="clear" w:color="auto" w:fill="FFFFFF"/>
        <w:spacing w:before="192" w:after="300"/>
        <w:jc w:val="both"/>
      </w:pPr>
      <w:r>
        <w:rPr>
          <w:rFonts w:ascii="Georgia" w:hAnsi="Georgia" w:eastAsia="Georgia" w:cs="Georgia"/>
          <w:b w:val="0"/>
          <w:color w:val="333333"/>
          <w:sz w:val="18"/>
          <w:highlight w:val="none"/>
        </w:rPr>
        <w:t>今集全族之力，访耆老、查旧籍、录新支，历时数载，终成此谱。其间或有疏漏，盼后世贤达补正。愿吾族后人，观此谱而念祖德，承家风而励己行，同心同德，继往开来，使吾族门楣愈盛，家声永续。</w:t>
      </w:r>
    </w:p>
    <w:p w14:paraId="17C8005D">
      <w:pPr>
        <w:pStyle w:val="4"/>
        <w:pBdr>
          <w:bottom w:val="single" w:color="E0E0E0" w:sz="8" w:space="2"/>
        </w:pBdr>
        <w:shd w:val="clear" w:color="auto" w:fill="FFFFFF"/>
        <w:spacing w:before="120" w:after="0"/>
      </w:pPr>
      <w:bookmarkStart w:id="3" w:name="_Toc24691"/>
      <w:r>
        <w:rPr>
          <w:rFonts w:ascii="微软雅黑" w:hAnsi="微软雅黑" w:eastAsia="微软雅黑" w:cs="微软雅黑"/>
          <w:color w:val="5A4A42"/>
          <w:sz w:val="21"/>
          <w:highlight w:val="none"/>
        </w:rPr>
        <w:t>2. 修谱目的</w:t>
      </w:r>
      <w:bookmarkEnd w:id="3"/>
    </w:p>
    <w:p w14:paraId="1D3B218F">
      <w:pPr>
        <w:shd w:val="clear" w:color="auto" w:fill="FFFFFF"/>
        <w:spacing w:before="192" w:after="300"/>
        <w:jc w:val="both"/>
      </w:pPr>
      <w:r>
        <w:rPr>
          <w:rFonts w:ascii="Georgia" w:hAnsi="Georgia" w:eastAsia="Georgia" w:cs="Georgia"/>
          <w:b w:val="0"/>
          <w:color w:val="333333"/>
          <w:sz w:val="18"/>
          <w:highlight w:val="none"/>
        </w:rPr>
        <w:t>修族谱之目的，非仅为辑录姓名、罗列世系，实乃承前启后、凝聚族心之大业。细究其义，可从以下五方面观之：</w:t>
      </w:r>
    </w:p>
    <w:p w14:paraId="18B370F7">
      <w:pPr>
        <w:pStyle w:val="16"/>
        <w:shd w:val="clear" w:color="auto" w:fill="FFFFFF"/>
        <w:spacing w:before="0" w:after="20" w:line="240" w:lineRule="auto"/>
      </w:pPr>
      <w:r>
        <w:rPr>
          <w:rFonts w:ascii="Georgia" w:hAnsi="Georgia" w:eastAsia="Georgia" w:cs="Georgia"/>
          <w:b w:val="0"/>
          <w:color w:val="333333"/>
          <w:sz w:val="18"/>
          <w:highlight w:val="none"/>
        </w:rPr>
        <w:t>一、溯根源，明世系：</w:t>
      </w:r>
      <w:r>
        <w:rPr>
          <w:rFonts w:ascii="Georgia" w:hAnsi="Georgia" w:eastAsia="Georgia" w:cs="Georgia"/>
          <w:color w:val="333333"/>
          <w:sz w:val="18"/>
          <w:highlight w:val="none"/>
        </w:rPr>
        <w:t>族谱最根本之责，在于厘清家族血脉脉络。先祖迁徙开基、支系分衍传承，皆可于谱中寻得踪迹。修谱如为家族立"基因图谱"，让后人知晓"我是谁、来自哪里"，从根源上筑牢家族身份认同，使传承有章可循。</w:t>
      </w:r>
    </w:p>
    <w:p w14:paraId="78D5C2F7">
      <w:pPr>
        <w:pStyle w:val="16"/>
        <w:shd w:val="clear" w:color="auto" w:fill="FFFFFF"/>
        <w:spacing w:before="0" w:after="20" w:line="240" w:lineRule="auto"/>
      </w:pPr>
      <w:r>
        <w:rPr>
          <w:rFonts w:ascii="Georgia" w:hAnsi="Georgia" w:eastAsia="Georgia" w:cs="Georgia"/>
          <w:b w:val="0"/>
          <w:color w:val="333333"/>
          <w:sz w:val="18"/>
          <w:highlight w:val="none"/>
        </w:rPr>
        <w:t>二、传家风，承祖德：</w:t>
      </w:r>
      <w:r>
        <w:rPr>
          <w:rFonts w:ascii="Georgia" w:hAnsi="Georgia" w:eastAsia="Georgia" w:cs="Georgia"/>
          <w:color w:val="333333"/>
          <w:sz w:val="18"/>
          <w:highlight w:val="none"/>
        </w:rPr>
        <w:t>家族之魂，在于家风与祖德。族谱不仅载人名，更录先祖德行事迹：耕读传家、乐善好施、忠勇报国、治学有成等。修谱时将其系统整理，实则为后人树立修身范本，让子孙从先祖言行中悟得为人处世之道，将"孝悌、诚信、勤俭、担当"等家风代代相传。</w:t>
      </w:r>
    </w:p>
    <w:p w14:paraId="407CC361">
      <w:pPr>
        <w:pStyle w:val="16"/>
        <w:shd w:val="clear" w:color="auto" w:fill="FFFFFF"/>
        <w:spacing w:before="0" w:after="20" w:line="240" w:lineRule="auto"/>
      </w:pPr>
      <w:r>
        <w:rPr>
          <w:rFonts w:ascii="Georgia" w:hAnsi="Georgia" w:eastAsia="Georgia" w:cs="Georgia"/>
          <w:b w:val="0"/>
          <w:color w:val="333333"/>
          <w:sz w:val="18"/>
          <w:highlight w:val="none"/>
        </w:rPr>
        <w:t>三、联宗亲，聚族心：</w:t>
      </w:r>
      <w:r>
        <w:rPr>
          <w:rFonts w:ascii="Georgia" w:hAnsi="Georgia" w:eastAsia="Georgia" w:cs="Georgia"/>
          <w:color w:val="333333"/>
          <w:sz w:val="18"/>
          <w:highlight w:val="none"/>
        </w:rPr>
        <w:t>家族成员散居各地，往来渐稀，情谊易淡。修谱过程本身便是一场"寻亲之旅"，能让疏远的宗亲重新建立联系，唤醒"同根同源"的认同感。族谱修成后，族人无论身处何方，翻阅谱牒时便知"四海之内皆兄弟"，从而增进宗族凝聚力，形成互帮互助的合力。</w:t>
      </w:r>
    </w:p>
    <w:p w14:paraId="45588BB4">
      <w:pPr>
        <w:pStyle w:val="16"/>
        <w:shd w:val="clear" w:color="auto" w:fill="FFFFFF"/>
        <w:spacing w:before="0" w:after="20" w:line="240" w:lineRule="auto"/>
      </w:pPr>
      <w:r>
        <w:rPr>
          <w:rFonts w:ascii="Georgia" w:hAnsi="Georgia" w:eastAsia="Georgia" w:cs="Georgia"/>
          <w:b w:val="0"/>
          <w:color w:val="333333"/>
          <w:sz w:val="18"/>
          <w:highlight w:val="none"/>
        </w:rPr>
        <w:t>四、存史实，补方志：</w:t>
      </w:r>
      <w:r>
        <w:rPr>
          <w:rFonts w:ascii="Georgia" w:hAnsi="Georgia" w:eastAsia="Georgia" w:cs="Georgia"/>
          <w:color w:val="333333"/>
          <w:sz w:val="18"/>
          <w:highlight w:val="none"/>
        </w:rPr>
        <w:t>家族史是国史、方志的微观缩影。族谱中记载的迁徙路线、职业变迁、婚丧习俗等，往往能为地方史研究提供珍贵资料。修谱不仅为家族留史，更为后人从家族视角窥见时代变迁轨迹。</w:t>
      </w:r>
    </w:p>
    <w:p w14:paraId="4415A5D9">
      <w:pPr>
        <w:pStyle w:val="16"/>
        <w:shd w:val="clear" w:color="auto" w:fill="FFFFFF"/>
        <w:spacing w:before="0" w:after="20" w:line="240" w:lineRule="auto"/>
      </w:pPr>
      <w:r>
        <w:rPr>
          <w:rFonts w:ascii="Georgia" w:hAnsi="Georgia" w:eastAsia="Georgia" w:cs="Georgia"/>
          <w:b w:val="0"/>
          <w:color w:val="333333"/>
          <w:sz w:val="18"/>
          <w:highlight w:val="none"/>
        </w:rPr>
        <w:t>五、警后世，励来者：</w:t>
      </w:r>
      <w:r>
        <w:rPr>
          <w:rFonts w:ascii="Georgia" w:hAnsi="Georgia" w:eastAsia="Georgia" w:cs="Georgia"/>
          <w:color w:val="333333"/>
          <w:sz w:val="18"/>
          <w:highlight w:val="none"/>
        </w:rPr>
        <w:t>族谱并非"尘封的旧纸"，更需面向未来。修谱时除记录过往，亦载明家族现状，既是对先辈奋斗成果的总结，更是对后辈的鞭策。同时收录族规家训，为家族长远发展划定方向，确保基业长青。</w:t>
      </w:r>
    </w:p>
    <w:p w14:paraId="38CD9F67">
      <w:pPr>
        <w:shd w:val="clear" w:color="auto" w:fill="FFFFFF"/>
        <w:spacing w:before="192" w:after="300"/>
        <w:jc w:val="both"/>
      </w:pPr>
      <w:r>
        <w:rPr>
          <w:rFonts w:ascii="Georgia" w:hAnsi="Georgia" w:eastAsia="Georgia" w:cs="Georgia"/>
          <w:b w:val="0"/>
          <w:color w:val="333333"/>
          <w:sz w:val="18"/>
          <w:highlight w:val="none"/>
        </w:rPr>
        <w:t>综上而言，修族谱是一场"守根、传魂、聚人、留史、拓路"的系统工程，实乃功在当代利在千秋之举。</w:t>
      </w:r>
    </w:p>
    <w:p w14:paraId="155C20CE">
      <w:pPr>
        <w:pStyle w:val="4"/>
        <w:pBdr>
          <w:bottom w:val="single" w:color="E0E0E0" w:sz="8" w:space="2"/>
        </w:pBdr>
        <w:shd w:val="clear" w:color="auto" w:fill="FFFFFF"/>
        <w:spacing w:before="120" w:after="0"/>
      </w:pPr>
      <w:bookmarkStart w:id="4" w:name="_Toc16605"/>
      <w:r>
        <w:rPr>
          <w:rFonts w:ascii="微软雅黑" w:hAnsi="微软雅黑" w:eastAsia="微软雅黑" w:cs="微软雅黑"/>
          <w:color w:val="5A4A42"/>
          <w:sz w:val="21"/>
          <w:highlight w:val="none"/>
        </w:rPr>
        <w:t>3. 族规</w:t>
      </w:r>
      <w:bookmarkEnd w:id="4"/>
    </w:p>
    <w:p w14:paraId="4748015A">
      <w:pPr>
        <w:shd w:val="clear" w:color="auto" w:fill="FFFFFF"/>
        <w:spacing w:before="192" w:after="300"/>
        <w:jc w:val="both"/>
      </w:pPr>
      <w:r>
        <w:rPr>
          <w:rFonts w:ascii="Georgia" w:hAnsi="Georgia" w:eastAsia="Georgia" w:cs="Georgia"/>
          <w:b w:val="0"/>
          <w:color w:val="333333"/>
          <w:sz w:val="18"/>
          <w:highlight w:val="none"/>
        </w:rPr>
        <w:t>国有国法，家有家规。为正家风、睦宗族、育后人，使我族薪火相传、家声远扬，特立此规，望族人共勉遵守。</w:t>
      </w:r>
    </w:p>
    <w:p w14:paraId="59349E7C">
      <w:pPr>
        <w:shd w:val="clear" w:color="auto" w:fill="FFFFFF"/>
        <w:spacing w:before="0" w:after="20" w:line="240" w:lineRule="auto"/>
      </w:pPr>
      <w:r>
        <w:rPr>
          <w:rFonts w:ascii="Georgia" w:hAnsi="Georgia" w:eastAsia="Georgia" w:cs="Georgia"/>
          <w:b/>
          <w:color w:val="333333"/>
          <w:sz w:val="18"/>
          <w:highlight w:val="none"/>
        </w:rPr>
        <w:t xml:space="preserve">1. </w:t>
      </w:r>
      <w:r>
        <w:rPr>
          <w:rFonts w:ascii="Georgia" w:hAnsi="Georgia" w:eastAsia="Georgia" w:cs="Georgia"/>
          <w:b w:val="0"/>
          <w:color w:val="333333"/>
          <w:sz w:val="18"/>
          <w:highlight w:val="none"/>
        </w:rPr>
        <w:t>孝亲敬长，敦睦亲情：</w:t>
      </w:r>
      <w:r>
        <w:rPr>
          <w:rFonts w:ascii="Georgia" w:hAnsi="Georgia" w:eastAsia="Georgia" w:cs="Georgia"/>
          <w:color w:val="333333"/>
          <w:sz w:val="18"/>
          <w:highlight w:val="none"/>
        </w:rPr>
        <w:t>(1) 父母养育之恩，当尽心侍奉。(2)宗族长辈，无论亲疏，皆应恭敬礼遇，聆听教诲；同辈之间，互敬互让，守望相助。(3)夫妻相敬如宾，互谅互爱，共担家计；兄弟姊妹手足情深，勿争家产，勿结嫌隙。</w:t>
      </w:r>
    </w:p>
    <w:p w14:paraId="76D925E4">
      <w:pPr>
        <w:shd w:val="clear" w:color="auto" w:fill="FFFFFF"/>
        <w:spacing w:before="0" w:after="20" w:line="240" w:lineRule="auto"/>
      </w:pPr>
      <w:r>
        <w:rPr>
          <w:rFonts w:ascii="Georgia" w:hAnsi="Georgia" w:eastAsia="Georgia" w:cs="Georgia"/>
          <w:b/>
          <w:color w:val="333333"/>
          <w:sz w:val="18"/>
          <w:highlight w:val="none"/>
        </w:rPr>
        <w:t xml:space="preserve">2. </w:t>
      </w:r>
      <w:r>
        <w:rPr>
          <w:rFonts w:ascii="Georgia" w:hAnsi="Georgia" w:eastAsia="Georgia" w:cs="Georgia"/>
          <w:b w:val="0"/>
          <w:color w:val="333333"/>
          <w:sz w:val="18"/>
          <w:highlight w:val="none"/>
        </w:rPr>
        <w:t>修身立德，品行端正：</w:t>
      </w:r>
      <w:r>
        <w:rPr>
          <w:rFonts w:ascii="Georgia" w:hAnsi="Georgia" w:eastAsia="Georgia" w:cs="Georgia"/>
          <w:color w:val="333333"/>
          <w:sz w:val="18"/>
          <w:highlight w:val="none"/>
        </w:rPr>
        <w:t>(1) 为人当正直诚信，不欺瞒、不诈伪，言出必行，诺出必践，勿贪小利而失大义。(2) 戒骄戒躁，戒奢戒淫，杜绝酗酒、赌博、斗殴等恶习，不涉违法乱纪之事。(3) 待人以善，邻里和睦，乡邻有难则量力相助，不搬弄是非，不结怨仇。</w:t>
      </w:r>
    </w:p>
    <w:p w14:paraId="004B91CB">
      <w:pPr>
        <w:shd w:val="clear" w:color="auto" w:fill="FFFFFF"/>
        <w:spacing w:before="0" w:after="20" w:line="240" w:lineRule="auto"/>
      </w:pPr>
      <w:r>
        <w:rPr>
          <w:rFonts w:ascii="Georgia" w:hAnsi="Georgia" w:eastAsia="Georgia" w:cs="Georgia"/>
          <w:b/>
          <w:color w:val="333333"/>
          <w:sz w:val="18"/>
          <w:highlight w:val="none"/>
        </w:rPr>
        <w:t xml:space="preserve">3. </w:t>
      </w:r>
      <w:r>
        <w:rPr>
          <w:rFonts w:ascii="Georgia" w:hAnsi="Georgia" w:eastAsia="Georgia" w:cs="Georgia"/>
          <w:b w:val="0"/>
          <w:color w:val="333333"/>
          <w:sz w:val="18"/>
          <w:highlight w:val="none"/>
        </w:rPr>
        <w:t>耕读传家，崇文重教：</w:t>
      </w:r>
      <w:r>
        <w:rPr>
          <w:rFonts w:ascii="Georgia" w:hAnsi="Georgia" w:eastAsia="Georgia" w:cs="Georgia"/>
          <w:color w:val="333333"/>
          <w:sz w:val="18"/>
          <w:highlight w:val="none"/>
        </w:rPr>
        <w:t>(1) 良田勤耕则衣食足，学业勤修则才智增。无论务农、务工、经商，皆需勤勉务实。(2) 重视子女教育，督促勤学向善，虽家贫亦不可废学，使后辈明事理、通古今。(3) 族中子弟若有勤学上进、考取功名或成就学业者，家族当予以表彰鼓励。</w:t>
      </w:r>
    </w:p>
    <w:p w14:paraId="7B8A7A8F">
      <w:pPr>
        <w:shd w:val="clear" w:color="auto" w:fill="FFFFFF"/>
        <w:spacing w:before="0" w:after="20" w:line="240" w:lineRule="auto"/>
      </w:pPr>
      <w:r>
        <w:rPr>
          <w:rFonts w:ascii="Georgia" w:hAnsi="Georgia" w:eastAsia="Georgia" w:cs="Georgia"/>
          <w:b/>
          <w:color w:val="333333"/>
          <w:sz w:val="18"/>
          <w:highlight w:val="none"/>
        </w:rPr>
        <w:t xml:space="preserve">4. </w:t>
      </w:r>
      <w:r>
        <w:rPr>
          <w:rFonts w:ascii="Georgia" w:hAnsi="Georgia" w:eastAsia="Georgia" w:cs="Georgia"/>
          <w:b w:val="0"/>
          <w:color w:val="333333"/>
          <w:sz w:val="18"/>
          <w:highlight w:val="none"/>
        </w:rPr>
        <w:t>遵纪守法，家国同怀：</w:t>
      </w:r>
      <w:r>
        <w:rPr>
          <w:rFonts w:ascii="Georgia" w:hAnsi="Georgia" w:eastAsia="Georgia" w:cs="Georgia"/>
          <w:color w:val="333333"/>
          <w:sz w:val="18"/>
          <w:highlight w:val="none"/>
        </w:rPr>
        <w:t>(1) 恪守国家法令，不犯刑律，不违公序良俗，做守法公民，为家族增光。(2) 心系家国，遇国家征召、社会公益，当踊跃参与，尽显担当。(3) 爱护族中公共祖产（如祠堂、祖坟、族田等），不可私自侵占或损毁。</w:t>
      </w:r>
    </w:p>
    <w:p w14:paraId="396A5DC5">
      <w:pPr>
        <w:shd w:val="clear" w:color="auto" w:fill="FFFFFF"/>
        <w:spacing w:before="0" w:after="20" w:line="240" w:lineRule="auto"/>
      </w:pPr>
      <w:r>
        <w:rPr>
          <w:rFonts w:ascii="Georgia" w:hAnsi="Georgia" w:eastAsia="Georgia" w:cs="Georgia"/>
          <w:b/>
          <w:color w:val="333333"/>
          <w:sz w:val="18"/>
          <w:highlight w:val="none"/>
        </w:rPr>
        <w:t xml:space="preserve">5. </w:t>
      </w:r>
      <w:r>
        <w:rPr>
          <w:rFonts w:ascii="Georgia" w:hAnsi="Georgia" w:eastAsia="Georgia" w:cs="Georgia"/>
          <w:b w:val="0"/>
          <w:color w:val="333333"/>
          <w:sz w:val="18"/>
          <w:highlight w:val="none"/>
        </w:rPr>
        <w:t>慎终追远，传承家风：</w:t>
      </w:r>
      <w:r>
        <w:rPr>
          <w:rFonts w:ascii="Georgia" w:hAnsi="Georgia" w:eastAsia="Georgia" w:cs="Georgia"/>
          <w:color w:val="333333"/>
          <w:sz w:val="18"/>
          <w:highlight w:val="none"/>
        </w:rPr>
        <w:t>(1) 每年清明、冬至等节，需依时祭扫先祖，缅怀祖德，讲述家族历史。(2) 族谱乃家族血脉所系，需妥善保管，定期续修，新增人口、重要事迹及时录入。(3)凡族人婚嫁、迁徙、重大成就或过失，应报知族长或族中管事，载入族册。</w:t>
      </w:r>
    </w:p>
    <w:p w14:paraId="4C5F81D4">
      <w:pPr>
        <w:shd w:val="clear" w:color="auto" w:fill="FFFFFF"/>
        <w:spacing w:before="0" w:after="20" w:line="240" w:lineRule="auto"/>
      </w:pPr>
      <w:r>
        <w:rPr>
          <w:rFonts w:ascii="Georgia" w:hAnsi="Georgia" w:eastAsia="Georgia" w:cs="Georgia"/>
          <w:b/>
          <w:color w:val="333333"/>
          <w:sz w:val="18"/>
          <w:highlight w:val="none"/>
        </w:rPr>
        <w:t xml:space="preserve">6. </w:t>
      </w:r>
      <w:r>
        <w:rPr>
          <w:rFonts w:ascii="Georgia" w:hAnsi="Georgia" w:eastAsia="Georgia" w:cs="Georgia"/>
          <w:b w:val="0"/>
          <w:color w:val="333333"/>
          <w:sz w:val="18"/>
          <w:highlight w:val="none"/>
        </w:rPr>
        <w:t>违规惩戒，奖惩分明：</w:t>
      </w:r>
      <w:r>
        <w:rPr>
          <w:rFonts w:ascii="Georgia" w:hAnsi="Georgia" w:eastAsia="Georgia" w:cs="Georgia"/>
          <w:color w:val="333333"/>
          <w:sz w:val="18"/>
          <w:highlight w:val="none"/>
        </w:rPr>
        <w:t>(1) 族中子弟若恪守族规、品行端方、有功于家族者，由族长召集族人公开表彰。(2) 若有违族规者，视情节轻重，由族长与族中长老商议处置：轻则训诫警告，重则通报全族。</w:t>
      </w:r>
    </w:p>
    <w:p w14:paraId="56146BFA">
      <w:pPr>
        <w:pStyle w:val="4"/>
        <w:pBdr>
          <w:bottom w:val="single" w:color="E0E0E0" w:sz="8" w:space="2"/>
        </w:pBdr>
        <w:shd w:val="clear" w:color="auto" w:fill="FFFFFF"/>
        <w:spacing w:before="120" w:after="0"/>
      </w:pPr>
      <w:bookmarkStart w:id="5" w:name="_Toc4111"/>
      <w:r>
        <w:rPr>
          <w:rFonts w:ascii="微软雅黑" w:hAnsi="微软雅黑" w:eastAsia="微软雅黑" w:cs="微软雅黑"/>
          <w:color w:val="5A4A42"/>
          <w:sz w:val="21"/>
          <w:highlight w:val="none"/>
        </w:rPr>
        <w:t>4. 家训</w:t>
      </w:r>
      <w:bookmarkEnd w:id="5"/>
    </w:p>
    <w:p w14:paraId="6285AFA7">
      <w:pPr>
        <w:shd w:val="clear" w:color="auto" w:fill="FFFFFF"/>
        <w:spacing w:before="0" w:after="20" w:line="240" w:lineRule="auto"/>
      </w:pPr>
      <w:r>
        <w:rPr>
          <w:rFonts w:ascii="Georgia" w:hAnsi="Georgia" w:eastAsia="Georgia" w:cs="Georgia"/>
          <w:b/>
          <w:color w:val="333333"/>
          <w:sz w:val="18"/>
          <w:highlight w:val="none"/>
        </w:rPr>
        <w:t xml:space="preserve">1. </w:t>
      </w:r>
      <w:r>
        <w:rPr>
          <w:rFonts w:ascii="Georgia" w:hAnsi="Georgia" w:eastAsia="Georgia" w:cs="Georgia"/>
          <w:b w:val="0"/>
          <w:color w:val="333333"/>
          <w:sz w:val="18"/>
          <w:highlight w:val="none"/>
        </w:rPr>
        <w:t>孝悌为本，仁爱为怀：</w:t>
      </w:r>
      <w:r>
        <w:rPr>
          <w:rFonts w:ascii="Georgia" w:hAnsi="Georgia" w:eastAsia="Georgia" w:cs="Georgia"/>
          <w:color w:val="333333"/>
          <w:sz w:val="18"/>
          <w:highlight w:val="none"/>
        </w:rPr>
        <w:t>(1) 百善孝为先，孝亲敬长乃立身之本。(2) 兄弟姊妹，手足情深，患难相扶，富贵相济。(3) 以仁爱之心待人，以慈悲之怀处世。</w:t>
      </w:r>
    </w:p>
    <w:p w14:paraId="40D1A152">
      <w:pPr>
        <w:shd w:val="clear" w:color="auto" w:fill="FFFFFF"/>
        <w:spacing w:before="0" w:after="20" w:line="240" w:lineRule="auto"/>
      </w:pPr>
      <w:r>
        <w:rPr>
          <w:rFonts w:ascii="Georgia" w:hAnsi="Georgia" w:eastAsia="Georgia" w:cs="Georgia"/>
          <w:b/>
          <w:color w:val="333333"/>
          <w:sz w:val="18"/>
          <w:highlight w:val="none"/>
        </w:rPr>
        <w:t xml:space="preserve">2. </w:t>
      </w:r>
      <w:r>
        <w:rPr>
          <w:rFonts w:ascii="Georgia" w:hAnsi="Georgia" w:eastAsia="Georgia" w:cs="Georgia"/>
          <w:b w:val="0"/>
          <w:color w:val="333333"/>
          <w:sz w:val="18"/>
          <w:highlight w:val="none"/>
        </w:rPr>
        <w:t>诚信立身，勤俭持家：</w:t>
      </w:r>
      <w:r>
        <w:rPr>
          <w:rFonts w:ascii="Georgia" w:hAnsi="Georgia" w:eastAsia="Georgia" w:cs="Georgia"/>
          <w:color w:val="333333"/>
          <w:sz w:val="18"/>
          <w:highlight w:val="none"/>
        </w:rPr>
        <w:t>(1) 诚信乃立身之本，言出必行，诺出必践。(2) 勤俭节约，珍惜物力，居家量入为出，处世清廉自守。(3) 戒骄戒躁，戒奢戒淫，以德修身，以俭养德。</w:t>
      </w:r>
    </w:p>
    <w:p w14:paraId="32A364C1">
      <w:pPr>
        <w:shd w:val="clear" w:color="auto" w:fill="FFFFFF"/>
        <w:spacing w:before="0" w:after="20" w:line="240" w:lineRule="auto"/>
      </w:pPr>
      <w:r>
        <w:rPr>
          <w:rFonts w:ascii="Georgia" w:hAnsi="Georgia" w:eastAsia="Georgia" w:cs="Georgia"/>
          <w:b/>
          <w:color w:val="333333"/>
          <w:sz w:val="18"/>
          <w:highlight w:val="none"/>
        </w:rPr>
        <w:t xml:space="preserve">3. </w:t>
      </w:r>
      <w:r>
        <w:rPr>
          <w:rFonts w:ascii="Georgia" w:hAnsi="Georgia" w:eastAsia="Georgia" w:cs="Georgia"/>
          <w:b w:val="0"/>
          <w:color w:val="333333"/>
          <w:sz w:val="18"/>
          <w:highlight w:val="none"/>
        </w:rPr>
        <w:t>勤学上进，报效家国：</w:t>
      </w:r>
      <w:r>
        <w:rPr>
          <w:rFonts w:ascii="Georgia" w:hAnsi="Georgia" w:eastAsia="Georgia" w:cs="Georgia"/>
          <w:color w:val="333333"/>
          <w:sz w:val="18"/>
          <w:highlight w:val="none"/>
        </w:rPr>
        <w:t>(1) 学而时习之，不亦说乎。勤学向善，不可因家贫而废学。(2) 尊师重道，虚心求教，学有所成当报效家国，惠及乡族。(3) 耕读传家，无论务农、务工、经商，皆需明事理、知荣辱。</w:t>
      </w:r>
    </w:p>
    <w:p w14:paraId="0215CF52">
      <w:pPr>
        <w:shd w:val="clear" w:color="auto" w:fill="FFFFFF"/>
        <w:spacing w:before="0" w:after="20" w:line="240" w:lineRule="auto"/>
      </w:pPr>
      <w:r>
        <w:rPr>
          <w:rFonts w:ascii="Georgia" w:hAnsi="Georgia" w:eastAsia="Georgia" w:cs="Georgia"/>
          <w:b/>
          <w:color w:val="333333"/>
          <w:sz w:val="18"/>
          <w:highlight w:val="none"/>
        </w:rPr>
        <w:t xml:space="preserve">4. </w:t>
      </w:r>
      <w:r>
        <w:rPr>
          <w:rFonts w:ascii="Georgia" w:hAnsi="Georgia" w:eastAsia="Georgia" w:cs="Georgia"/>
          <w:b w:val="0"/>
          <w:color w:val="333333"/>
          <w:sz w:val="18"/>
          <w:highlight w:val="none"/>
        </w:rPr>
        <w:t>团结互助，和睦乡邻：</w:t>
      </w:r>
      <w:r>
        <w:rPr>
          <w:rFonts w:ascii="Georgia" w:hAnsi="Georgia" w:eastAsia="Georgia" w:cs="Georgia"/>
          <w:color w:val="333333"/>
          <w:sz w:val="18"/>
          <w:highlight w:val="none"/>
        </w:rPr>
        <w:t>(1) 同根同源，血脉相连，无论散居何地，皆存"一本同源"之念。(2) 乡邻和睦，以善待人，不搬弄是非，不侵占邻里利益。(3) 遇纷争当忍让，必要时由族中长辈调解，以和为贵。</w:t>
      </w:r>
    </w:p>
    <w:p w14:paraId="3A90AA3A">
      <w:pPr>
        <w:shd w:val="clear" w:color="auto" w:fill="FFFFFF"/>
        <w:spacing w:before="0" w:after="20" w:line="240" w:lineRule="auto"/>
        <w:rPr>
          <w:rFonts w:ascii="Georgia" w:hAnsi="Georgia" w:eastAsia="Georgia" w:cs="Georgia"/>
          <w:color w:val="333333"/>
          <w:sz w:val="18"/>
          <w:highlight w:val="none"/>
        </w:rPr>
      </w:pPr>
      <w:r>
        <w:rPr>
          <w:rFonts w:ascii="Georgia" w:hAnsi="Georgia" w:eastAsia="Georgia" w:cs="Georgia"/>
          <w:b/>
          <w:color w:val="333333"/>
          <w:sz w:val="18"/>
          <w:highlight w:val="none"/>
        </w:rPr>
        <w:t xml:space="preserve">5. </w:t>
      </w:r>
      <w:r>
        <w:rPr>
          <w:rFonts w:ascii="Georgia" w:hAnsi="Georgia" w:eastAsia="Georgia" w:cs="Georgia"/>
          <w:b w:val="0"/>
          <w:color w:val="333333"/>
          <w:sz w:val="18"/>
          <w:highlight w:val="none"/>
        </w:rPr>
        <w:t>传承家风，光耀门楣：</w:t>
      </w:r>
      <w:r>
        <w:rPr>
          <w:rFonts w:ascii="Georgia" w:hAnsi="Georgia" w:eastAsia="Georgia" w:cs="Georgia"/>
          <w:color w:val="333333"/>
          <w:sz w:val="18"/>
          <w:highlight w:val="none"/>
        </w:rPr>
        <w:t>(1) 传承先祖美德，弘扬家族精神，让家风代代相传。(2) 以先祖为榜样，以家族为荣，为家族增光添彩。(3) 继往开来，让家族门楣愈盛，家声永续。</w:t>
      </w:r>
    </w:p>
    <w:p w14:paraId="7A1A207A">
      <w:pPr>
        <w:rPr>
          <w:rFonts w:ascii="Georgia" w:hAnsi="Georgia" w:eastAsia="Georgia" w:cs="Georgia"/>
          <w:color w:val="333333"/>
          <w:sz w:val="18"/>
          <w:highlight w:val="none"/>
        </w:rPr>
      </w:pPr>
      <w:r>
        <w:rPr>
          <w:rFonts w:ascii="Georgia" w:hAnsi="Georgia" w:eastAsia="Georgia" w:cs="Georgia"/>
          <w:color w:val="333333"/>
          <w:sz w:val="18"/>
          <w:highlight w:val="none"/>
        </w:rPr>
        <w:br w:type="page"/>
      </w:r>
    </w:p>
    <w:p w14:paraId="55DC9261">
      <w:pPr>
        <w:shd w:val="clear" w:color="auto" w:fill="FFFFFF"/>
        <w:spacing w:before="0" w:after="20" w:line="240" w:lineRule="auto"/>
        <w:rPr>
          <w:rFonts w:ascii="Georgia" w:hAnsi="Georgia" w:eastAsia="Georgia" w:cs="Georgia"/>
          <w:color w:val="333333"/>
          <w:sz w:val="18"/>
          <w:highlight w:val="none"/>
        </w:rPr>
      </w:pPr>
    </w:p>
    <w:p w14:paraId="2B073353">
      <w:pPr>
        <w:pStyle w:val="3"/>
        <w:pBdr>
          <w:bottom w:val="single" w:color="E0E0E0" w:sz="8" w:space="2"/>
        </w:pBdr>
        <w:shd w:val="clear" w:color="auto" w:fill="FFFFFF"/>
        <w:spacing w:before="120" w:after="0"/>
        <w:jc w:val="left"/>
      </w:pPr>
      <w:bookmarkStart w:id="6" w:name="_Toc21084"/>
      <w:r>
        <w:rPr>
          <w:rFonts w:ascii="微软雅黑" w:hAnsi="微软雅黑" w:eastAsia="微软雅黑" w:cs="微软雅黑"/>
          <w:color w:val="5A4A42"/>
          <w:sz w:val="28"/>
          <w:highlight w:val="none"/>
        </w:rPr>
        <w:t>二、先祖溯源</w:t>
      </w:r>
      <w:bookmarkEnd w:id="6"/>
    </w:p>
    <w:p w14:paraId="409659FD">
      <w:pPr>
        <w:pStyle w:val="4"/>
        <w:pBdr>
          <w:bottom w:val="single" w:color="E0E0E0" w:sz="8" w:space="2"/>
        </w:pBdr>
        <w:shd w:val="clear" w:color="auto" w:fill="FFFFFF"/>
        <w:spacing w:before="120" w:after="0"/>
      </w:pPr>
      <w:bookmarkStart w:id="7" w:name="_Toc14393"/>
      <w:r>
        <w:rPr>
          <w:rFonts w:ascii="微软雅黑" w:hAnsi="微软雅黑" w:eastAsia="微软雅黑" w:cs="微软雅黑"/>
          <w:color w:val="5A4A42"/>
          <w:sz w:val="21"/>
          <w:highlight w:val="none"/>
        </w:rPr>
        <w:t>1. 姓氏渊源</w:t>
      </w:r>
      <w:bookmarkEnd w:id="7"/>
    </w:p>
    <w:p w14:paraId="2B495AF9">
      <w:pPr>
        <w:shd w:val="clear" w:color="auto" w:fill="FFFFFF"/>
        <w:spacing w:before="192" w:after="300"/>
        <w:jc w:val="both"/>
      </w:pPr>
      <w:r>
        <w:rPr>
          <w:rFonts w:ascii="Georgia" w:hAnsi="Georgia" w:eastAsia="Georgia" w:cs="Georgia"/>
          <w:b w:val="0"/>
          <w:color w:val="333333"/>
          <w:sz w:val="18"/>
          <w:highlight w:val="none"/>
        </w:rPr>
        <w:t>杨氏，华夏古姓，源于姬姓。周宣王时，伯侨被封于杨国（今山西洪洞），其后裔以国为姓。吾族岳州支系，世居湖广岳州府巴陵县（今湖南岳阳岳阳楼周边），环洞庭而居，历宋元明三代，已为当地望族。</w:t>
      </w:r>
    </w:p>
    <w:p w14:paraId="3B9A6CF8">
      <w:pPr>
        <w:pStyle w:val="4"/>
        <w:pBdr>
          <w:bottom w:val="single" w:color="E0E0E0" w:sz="8" w:space="2"/>
        </w:pBdr>
        <w:shd w:val="clear" w:color="auto" w:fill="FFFFFF"/>
        <w:spacing w:before="120" w:after="0"/>
      </w:pPr>
      <w:bookmarkStart w:id="8" w:name="_Toc2825"/>
      <w:r>
        <w:rPr>
          <w:rFonts w:ascii="微软雅黑" w:hAnsi="微软雅黑" w:eastAsia="微软雅黑" w:cs="微软雅黑"/>
          <w:color w:val="5A4A42"/>
          <w:sz w:val="21"/>
          <w:highlight w:val="none"/>
        </w:rPr>
        <w:t>2. 祖德传略：杨氏湖广填川迁巫溪徐家史略</w:t>
      </w:r>
      <w:bookmarkEnd w:id="8"/>
    </w:p>
    <w:p w14:paraId="58A03191">
      <w:pPr>
        <w:shd w:val="clear" w:color="auto" w:fill="FFFFFF"/>
        <w:spacing w:before="192" w:after="300"/>
        <w:jc w:val="both"/>
      </w:pPr>
      <w:r>
        <w:rPr>
          <w:rFonts w:ascii="Georgia" w:hAnsi="Georgia" w:eastAsia="Georgia" w:cs="Georgia"/>
          <w:b w:val="0"/>
          <w:color w:val="333333"/>
          <w:sz w:val="18"/>
          <w:highlight w:val="none"/>
        </w:rPr>
        <w:t>木易杨氏，溯其渊源，乃华夏古姓，支脉星布。吾族岳州支系，世居湖广岳州府巴陵县（今湖南岳阳岳阳楼周边），环洞庭而居，历宋元明三代，已为当地望族。族中以“耕读传家、孝悌立身”为训，祠堂悬“四知堂”匾额（取杨震“天知、地知、你知、我知”典故），子弟多习儒业，农闲则聚于族学，故乡邻有“杨家文风盛”之誉。</w:t>
      </w:r>
    </w:p>
    <w:p w14:paraId="5900D06E">
      <w:pPr>
        <w:pStyle w:val="5"/>
        <w:pBdr>
          <w:bottom w:val="single" w:color="E0E0E0" w:sz="8" w:space="2"/>
        </w:pBdr>
        <w:shd w:val="clear" w:color="auto" w:fill="FFFFFF"/>
        <w:spacing w:before="120" w:after="0"/>
      </w:pPr>
      <w:bookmarkStart w:id="9" w:name="_Toc9555"/>
      <w:r>
        <w:rPr>
          <w:rFonts w:ascii="微软雅黑" w:hAnsi="微软雅黑" w:eastAsia="微软雅黑" w:cs="微软雅黑"/>
          <w:i w:val="0"/>
          <w:color w:val="5A4A42"/>
          <w:sz w:val="19"/>
          <w:highlight w:val="none"/>
        </w:rPr>
        <w:t>一、迁徙之由：从洞庭之畔到蜀地之念</w:t>
      </w:r>
      <w:bookmarkEnd w:id="9"/>
    </w:p>
    <w:p w14:paraId="38487BEE">
      <w:pPr>
        <w:shd w:val="clear" w:color="auto" w:fill="FFFFFF"/>
        <w:spacing w:before="192" w:after="300"/>
        <w:jc w:val="both"/>
      </w:pPr>
      <w:r>
        <w:rPr>
          <w:rFonts w:ascii="Georgia" w:hAnsi="Georgia" w:eastAsia="Georgia" w:cs="Georgia"/>
          <w:b w:val="0"/>
          <w:color w:val="333333"/>
          <w:sz w:val="18"/>
          <w:highlight w:val="none"/>
        </w:rPr>
        <w:t>明末清初，巴蜀历经张献忠之乱、清军入川等兵燹，“千里无烟，白骨露于野”（《巴县志》载）。至康熙初年，清廷为恢复蜀地生机，颁布“湖广填四川”诏：“凡愿入川者，免赋税五年，授田亩，准入籍”。消息传至岳州，正值当地“人稠地隘，十年九涝”——洞庭水患频发，堤岸溃决时，良田尽毁，族人多有饥馑之苦。</w:t>
      </w:r>
    </w:p>
    <w:p w14:paraId="6469440D">
      <w:pPr>
        <w:shd w:val="clear" w:color="auto" w:fill="FFFFFF"/>
        <w:spacing w:before="192" w:after="300"/>
        <w:jc w:val="both"/>
      </w:pPr>
      <w:r>
        <w:rPr>
          <w:rFonts w:ascii="Georgia" w:hAnsi="Georgia" w:eastAsia="Georgia" w:cs="Georgia"/>
          <w:b w:val="0"/>
          <w:color w:val="333333"/>
          <w:sz w:val="18"/>
          <w:highlight w:val="none"/>
        </w:rPr>
        <w:t>康熙四十九年（1710 年），族中长老杨宏道（时年六十二）召集各房议事，言：“吾族居岳州七代，然水患不绝，子弟无田可耕，非长久计。闻蜀地巫溪，山高水长，土肥人稀，诚拓业之地也。”众议纷纭，杨成武携子，时年二十五的杨启宗（宏道公长孙）力排众议：“先祖杨震公言‘清白传家，然无立锥之地，何谈传家？愿率族西行，为子孙谋基业！”终得族中十六户响应，共推启宗公为迁徙首领。</w:t>
      </w:r>
    </w:p>
    <w:p w14:paraId="46FF41D4">
      <w:pPr>
        <w:pStyle w:val="5"/>
        <w:pBdr>
          <w:bottom w:val="single" w:color="E0E0E0" w:sz="8" w:space="2"/>
        </w:pBdr>
        <w:shd w:val="clear" w:color="auto" w:fill="FFFFFF"/>
        <w:spacing w:before="120" w:after="0"/>
      </w:pPr>
      <w:bookmarkStart w:id="10" w:name="_Toc32373"/>
      <w:r>
        <w:rPr>
          <w:rFonts w:ascii="微软雅黑" w:hAnsi="微软雅黑" w:eastAsia="微软雅黑" w:cs="微软雅黑"/>
          <w:i w:val="0"/>
          <w:color w:val="5A4A42"/>
          <w:sz w:val="19"/>
          <w:highlight w:val="none"/>
        </w:rPr>
        <w:t>二、万里迁徙：半载风霜，九死一生</w:t>
      </w:r>
      <w:bookmarkEnd w:id="10"/>
    </w:p>
    <w:p w14:paraId="1FD19228">
      <w:pPr>
        <w:shd w:val="clear" w:color="auto" w:fill="FFFFFF"/>
        <w:spacing w:before="192" w:after="300"/>
        <w:jc w:val="both"/>
      </w:pPr>
      <w:r>
        <w:rPr>
          <w:rFonts w:ascii="Georgia" w:hAnsi="Georgia" w:eastAsia="Georgia" w:cs="Georgia"/>
          <w:b w:val="0"/>
          <w:color w:val="333333"/>
          <w:sz w:val="18"/>
          <w:highlight w:val="none"/>
        </w:rPr>
        <w:t>康熙五十二年（1713 年）正月十六，启宗公率族人启程。行前，宏道公捧族谱付启宗：“此乃家族命脉，宁失行李，不可失谱！”又取祠堂香炉一瓣：“携此，如先祖在侧。”族人皆披麻戴孝，跪拜祖祠，哭别乡邻，沿洞庭湖入长江，乘三艘木船溯流而上。</w:t>
      </w:r>
    </w:p>
    <w:p w14:paraId="4E75E4EC">
      <w:pPr>
        <w:pStyle w:val="16"/>
        <w:shd w:val="clear" w:color="auto" w:fill="FFFFFF"/>
        <w:spacing w:before="0" w:after="20" w:line="240" w:lineRule="auto"/>
      </w:pPr>
      <w:r>
        <w:rPr>
          <w:rFonts w:ascii="Georgia" w:hAnsi="Georgia" w:eastAsia="Georgia" w:cs="Georgia"/>
          <w:b w:val="0"/>
          <w:color w:val="333333"/>
          <w:sz w:val="18"/>
          <w:highlight w:val="none"/>
        </w:rPr>
        <w:t>水路险途：</w:t>
      </w:r>
      <w:r>
        <w:rPr>
          <w:rFonts w:ascii="Georgia" w:hAnsi="Georgia" w:eastAsia="Georgia" w:cs="Georgia"/>
          <w:color w:val="333333"/>
          <w:sz w:val="18"/>
          <w:highlight w:val="none"/>
        </w:rPr>
        <w:t>船过荆江，遇“险滩十八”，其中“鬼见愁”滩水流湍急，木船触礁，半船粮食坠入江底，启宗公之弟启茂（年二十）为护族谱，被浪头卷走，尸身无寻——族人在滩头焚纸哭祭，刻“杨公启茂溺难处”于礁石，至今尚存（今湖北宜昌境内）。</w:t>
      </w:r>
    </w:p>
    <w:p w14:paraId="4BDC6733">
      <w:pPr>
        <w:pStyle w:val="16"/>
        <w:shd w:val="clear" w:color="auto" w:fill="FFFFFF"/>
        <w:spacing w:before="0" w:after="20" w:line="240" w:lineRule="auto"/>
      </w:pPr>
      <w:r>
        <w:rPr>
          <w:rFonts w:ascii="Georgia" w:hAnsi="Georgia" w:eastAsia="Georgia" w:cs="Georgia"/>
          <w:b w:val="0"/>
          <w:color w:val="333333"/>
          <w:sz w:val="18"/>
          <w:highlight w:val="none"/>
        </w:rPr>
        <w:t>陆路跋涉：</w:t>
      </w:r>
      <w:r>
        <w:rPr>
          <w:rFonts w:ascii="Georgia" w:hAnsi="Georgia" w:eastAsia="Georgia" w:cs="Georgia"/>
          <w:color w:val="333333"/>
          <w:sz w:val="18"/>
          <w:highlight w:val="none"/>
        </w:rPr>
        <w:t>抵夔州府（今重庆奉节）后弃舟登岸，沿古盐道向巫溪进发。时逢梅雨，山路泥泞，老幼多染脚气，溃烂流脓；族中孕妇李氏（启华公之妻）临盆于山洞，诞下一子，取名“洞生”，以记其事。行至巫溪境内“黑风口”（今徐家镇与白鹿镇交界处），遇山匪劫掠，启宗公以随身携带的岳州茶油（备作盘缠）贿匪，方得脱险，然半数衣物、农具被抢。</w:t>
      </w:r>
    </w:p>
    <w:p w14:paraId="5A0CC756">
      <w:pPr>
        <w:shd w:val="clear" w:color="auto" w:fill="FFFFFF"/>
        <w:spacing w:before="192" w:after="300"/>
        <w:jc w:val="both"/>
      </w:pPr>
      <w:r>
        <w:rPr>
          <w:rFonts w:ascii="Georgia" w:hAnsi="Georgia" w:eastAsia="Georgia" w:cs="Georgia"/>
          <w:b w:val="0"/>
          <w:color w:val="333333"/>
          <w:sz w:val="18"/>
          <w:highlight w:val="none"/>
        </w:rPr>
        <w:t>五月廿三，历经一百二十六日，余二十七口（途中病逝二人、溺亡一人）终见徐家坝——彼时坝上茅草丛生，仅有三户土著（冉姓、向姓），见来人衣衫褴褛却捧族谱不放，皆叹“此族重根”。</w:t>
      </w:r>
    </w:p>
    <w:p w14:paraId="62480D09">
      <w:pPr>
        <w:pStyle w:val="5"/>
        <w:pBdr>
          <w:bottom w:val="single" w:color="E0E0E0" w:sz="8" w:space="2"/>
        </w:pBdr>
        <w:shd w:val="clear" w:color="auto" w:fill="FFFFFF"/>
        <w:spacing w:before="120" w:after="0"/>
      </w:pPr>
      <w:bookmarkStart w:id="11" w:name="_Toc6780"/>
      <w:r>
        <w:rPr>
          <w:rFonts w:ascii="微软雅黑" w:hAnsi="微软雅黑" w:eastAsia="微软雅黑" w:cs="微软雅黑"/>
          <w:i w:val="0"/>
          <w:color w:val="5A4A42"/>
          <w:sz w:val="19"/>
          <w:highlight w:val="none"/>
        </w:rPr>
        <w:t>三、扎根徐家：辟荒建村，渐成望族</w:t>
      </w:r>
      <w:bookmarkEnd w:id="11"/>
    </w:p>
    <w:p w14:paraId="2FB0D193">
      <w:pPr>
        <w:shd w:val="clear" w:color="auto" w:fill="FFFFFF"/>
        <w:spacing w:before="192" w:after="300"/>
        <w:jc w:val="both"/>
      </w:pPr>
      <w:r>
        <w:rPr>
          <w:rFonts w:ascii="Georgia" w:hAnsi="Georgia" w:eastAsia="Georgia" w:cs="Georgia"/>
          <w:b w:val="0"/>
          <w:color w:val="333333"/>
          <w:sz w:val="18"/>
          <w:highlight w:val="none"/>
        </w:rPr>
        <w:t>启宗公向巫溪县衙报备入籍，得“荒地百亩，准永为业”文书。族人伐木为屋，先搭十三间草棚，分“男女老少”四舍居住；又合力开垦荒地，因岳州习种水稻，而徐家坝多旱地，便向冉姓土著学种玉米、洋芋，“晨兴理荒秽，带月荷锄归”，首年秋收得玉米三百余石，终免饥寒。</w:t>
      </w:r>
    </w:p>
    <w:p w14:paraId="633D23DA">
      <w:pPr>
        <w:shd w:val="clear" w:color="auto" w:fill="FFFFFF"/>
        <w:spacing w:before="192" w:after="300"/>
        <w:jc w:val="both"/>
      </w:pPr>
      <w:r>
        <w:rPr>
          <w:rFonts w:ascii="Georgia" w:hAnsi="Georgia" w:eastAsia="Georgia" w:cs="Georgia"/>
          <w:b w:val="0"/>
          <w:color w:val="333333"/>
          <w:sz w:val="18"/>
          <w:highlight w:val="none"/>
        </w:rPr>
        <w:t>康熙五十六年（1717 年），启宗公率人在坝中高岗建“杨氏宗祠”三间瓦房，中供岳州始祖牌位，左设“迁川始祖启宗公”神位，右悬迁徙路线图。每年冬至，全族聚祠，由长老诵读族谱，讲述“黑风口遇匪”“洞生诞生”等往事。</w:t>
      </w:r>
    </w:p>
    <w:p w14:paraId="3BDDD518">
      <w:pPr>
        <w:shd w:val="clear" w:color="auto" w:fill="FFFFFF"/>
        <w:spacing w:before="192" w:after="300"/>
        <w:jc w:val="both"/>
      </w:pPr>
      <w:r>
        <w:rPr>
          <w:rFonts w:ascii="Georgia" w:hAnsi="Georgia" w:eastAsia="Georgia" w:cs="Georgia"/>
          <w:b w:val="0"/>
          <w:color w:val="333333"/>
          <w:sz w:val="18"/>
          <w:highlight w:val="none"/>
        </w:rPr>
        <w:t>雍正二年（1724 年），启宗公在宗祠旁设“启蒙学馆”，聘巫溪秀才张秉文执教，族中子弟不论贫富皆可入学，外姓孩童愿来者亦不拒。又与冉、向二姓共修“三眼井”，解决饮水难题，约定“分时段取水，不得相争”，自此“杨、冉、向，一家亲”的民谣在徐家坝流传。</w:t>
      </w:r>
    </w:p>
    <w:p w14:paraId="6ED8BF2C">
      <w:pPr>
        <w:pStyle w:val="5"/>
        <w:pBdr>
          <w:bottom w:val="single" w:color="E0E0E0" w:sz="8" w:space="2"/>
        </w:pBdr>
        <w:shd w:val="clear" w:color="auto" w:fill="FFFFFF"/>
        <w:spacing w:before="120" w:after="0"/>
      </w:pPr>
      <w:bookmarkStart w:id="12" w:name="_Toc12752"/>
      <w:r>
        <w:rPr>
          <w:rFonts w:ascii="微软雅黑" w:hAnsi="微软雅黑" w:eastAsia="微软雅黑" w:cs="微软雅黑"/>
          <w:i w:val="0"/>
          <w:color w:val="5A4A42"/>
          <w:sz w:val="19"/>
          <w:highlight w:val="none"/>
        </w:rPr>
        <w:t>四、启华公五世孙杨清山家族迁徙历程与后世发展</w:t>
      </w:r>
      <w:bookmarkEnd w:id="12"/>
    </w:p>
    <w:p w14:paraId="5FA4ED08">
      <w:pPr>
        <w:shd w:val="clear" w:color="auto" w:fill="FFFFFF"/>
        <w:spacing w:before="192" w:after="300"/>
        <w:jc w:val="both"/>
      </w:pPr>
      <w:r>
        <w:rPr>
          <w:rFonts w:ascii="Georgia" w:hAnsi="Georgia" w:eastAsia="Georgia" w:cs="Georgia"/>
          <w:b w:val="0"/>
          <w:color w:val="333333"/>
          <w:sz w:val="18"/>
          <w:highlight w:val="none"/>
        </w:rPr>
        <w:t>咸丰初年的巫溪，天灾人祸交织：白鹿烂泥湾的土地贫瘠，一遇大旱又颗粒无收，再加上官府催缴赋税如狼似虎，地方匪患趁乱劫掠，杨清山一家的日子早已撑不下去。无奈之下，杨清山只能带着族人离开世代居住的烂泥湾，辗转求生。最终在徐家龙洞包落脚，开垦坡地，勉强度日。可随着五个儿子相继成家，人口激增，土地不敷使用。最终杨清山咬牙决定：分家！让五个儿子各带家人，往不同的地方找活路。</w:t>
      </w:r>
    </w:p>
    <w:p w14:paraId="2D7819C4">
      <w:pPr>
        <w:pStyle w:val="16"/>
        <w:shd w:val="clear" w:color="auto" w:fill="FFFFFF"/>
        <w:spacing w:before="0" w:after="20" w:line="240" w:lineRule="auto"/>
      </w:pPr>
      <w:r>
        <w:rPr>
          <w:rFonts w:ascii="Georgia" w:hAnsi="Georgia" w:eastAsia="Georgia" w:cs="Georgia"/>
          <w:b w:val="0"/>
          <w:color w:val="333333"/>
          <w:sz w:val="18"/>
          <w:highlight w:val="none"/>
        </w:rPr>
        <w:t>长子杨正刚：</w:t>
      </w:r>
      <w:r>
        <w:rPr>
          <w:rFonts w:ascii="Georgia" w:hAnsi="Georgia" w:eastAsia="Georgia" w:cs="Georgia"/>
          <w:color w:val="333333"/>
          <w:sz w:val="18"/>
          <w:highlight w:val="none"/>
        </w:rPr>
        <w:t>迁至徐家、贺院子、柳木、塘垭和肖家一带。靠着茂溪河水源，将河滩荒地改造成良田，家业渐兴，到光绪年间已田地上百亩。其后人或守业，或开新田，或在徐家街开米行，人丁兴旺，成为当地大族。其孙杨绪礼，1951年参军入党，在大凉山剿匪，为国贡献，是家族中传承红色精神的活化石。</w:t>
      </w:r>
    </w:p>
    <w:p w14:paraId="428590B7">
      <w:pPr>
        <w:pStyle w:val="16"/>
        <w:shd w:val="clear" w:color="auto" w:fill="FFFFFF"/>
        <w:spacing w:before="0" w:after="20" w:line="240" w:lineRule="auto"/>
      </w:pPr>
      <w:r>
        <w:rPr>
          <w:rFonts w:ascii="Georgia" w:hAnsi="Georgia" w:eastAsia="Georgia" w:cs="Georgia"/>
          <w:b w:val="0"/>
          <w:color w:val="333333"/>
          <w:sz w:val="18"/>
          <w:highlight w:val="none"/>
        </w:rPr>
        <w:t>次子杨正纪：</w:t>
      </w:r>
      <w:r>
        <w:rPr>
          <w:rFonts w:ascii="Georgia" w:hAnsi="Georgia" w:eastAsia="Georgia" w:cs="Georgia"/>
          <w:color w:val="333333"/>
          <w:sz w:val="18"/>
          <w:highlight w:val="none"/>
        </w:rPr>
        <w:t>选择三河地区（今安阳）。他带领家人改良沙质土，开挖水渠引山泉水灌溉，将“望天收”的旱地变成水田。后代沿袭其法，向三河下游拓展，靠“水渠+梯田”模式站稳脚跟，在当地颇有威望。</w:t>
      </w:r>
    </w:p>
    <w:p w14:paraId="3D5073E8">
      <w:pPr>
        <w:pStyle w:val="16"/>
        <w:shd w:val="clear" w:color="auto" w:fill="FFFFFF"/>
        <w:spacing w:before="0" w:after="20" w:line="240" w:lineRule="auto"/>
      </w:pPr>
      <w:r>
        <w:rPr>
          <w:rFonts w:ascii="Georgia" w:hAnsi="Georgia" w:eastAsia="Georgia" w:cs="Georgia"/>
          <w:b w:val="0"/>
          <w:color w:val="333333"/>
          <w:sz w:val="18"/>
          <w:highlight w:val="none"/>
        </w:rPr>
        <w:t>三子杨正尚：</w:t>
      </w:r>
      <w:r>
        <w:rPr>
          <w:rFonts w:ascii="Georgia" w:hAnsi="Georgia" w:eastAsia="Georgia" w:cs="Georgia"/>
          <w:color w:val="333333"/>
          <w:sz w:val="18"/>
          <w:highlight w:val="none"/>
        </w:rPr>
        <w:t>在徐家大阳坡落脚，靠山地种杂粮、做竹编为生，子孙逐渐散到下沙坝、关庙附近。</w:t>
      </w:r>
    </w:p>
    <w:p w14:paraId="4DD45CD7">
      <w:pPr>
        <w:pStyle w:val="16"/>
        <w:shd w:val="clear" w:color="auto" w:fill="FFFFFF"/>
        <w:spacing w:before="0" w:after="20" w:line="240" w:lineRule="auto"/>
      </w:pPr>
      <w:r>
        <w:rPr>
          <w:rFonts w:ascii="Georgia" w:hAnsi="Georgia" w:eastAsia="Georgia" w:cs="Georgia"/>
          <w:b w:val="0"/>
          <w:color w:val="333333"/>
          <w:sz w:val="18"/>
          <w:highlight w:val="none"/>
        </w:rPr>
        <w:t>四子杨正品：</w:t>
      </w:r>
      <w:r>
        <w:rPr>
          <w:rFonts w:ascii="Georgia" w:hAnsi="Georgia" w:eastAsia="Georgia" w:cs="Georgia"/>
          <w:color w:val="333333"/>
          <w:sz w:val="18"/>
          <w:highlight w:val="none"/>
        </w:rPr>
        <w:t>因太平军过境、兵荒马乱与家族失联，再无音讯。</w:t>
      </w:r>
    </w:p>
    <w:p w14:paraId="1CD3FE79">
      <w:pPr>
        <w:pStyle w:val="16"/>
        <w:shd w:val="clear" w:color="auto" w:fill="FFFFFF"/>
        <w:spacing w:before="0" w:after="20" w:line="240" w:lineRule="auto"/>
      </w:pPr>
      <w:r>
        <w:rPr>
          <w:rFonts w:ascii="Georgia" w:hAnsi="Georgia" w:eastAsia="Georgia" w:cs="Georgia"/>
          <w:b w:val="0"/>
          <w:color w:val="333333"/>
          <w:sz w:val="18"/>
          <w:highlight w:val="none"/>
        </w:rPr>
        <w:t>五子杨正德：</w:t>
      </w:r>
      <w:r>
        <w:rPr>
          <w:rFonts w:ascii="Georgia" w:hAnsi="Georgia" w:eastAsia="Georgia" w:cs="Georgia"/>
          <w:color w:val="333333"/>
          <w:sz w:val="18"/>
          <w:highlight w:val="none"/>
        </w:rPr>
        <w:t>看中中坝乡的安稳，在山区与河谷过渡带开垦坡地，种玉米、水稻，慢慢形成聚居点。</w:t>
      </w:r>
    </w:p>
    <w:p w14:paraId="55F3AAA9">
      <w:pPr>
        <w:bidi w:val="0"/>
      </w:pPr>
      <w:r>
        <w:t>分家后的几支后人，在徐家周边的土地上勤恳耕作，扛过了战乱、灾荒。随着时代变迁，杨清山的后人早已不是单纯的农户，通过读书、经商、学艺等方式，走向了重庆、成都等大城市，在各行各业安家立业。如今，杨清山的子孙遍布各地，但“五年合修族谱、十年共祭先祖”的传统仍在，家族的凝聚力未曾消减。</w:t>
      </w:r>
    </w:p>
    <w:p w14:paraId="08A221CC">
      <w:r>
        <w:br w:type="page"/>
      </w:r>
    </w:p>
    <w:p w14:paraId="6AEE4F40">
      <w:pPr>
        <w:bidi w:val="0"/>
      </w:pPr>
    </w:p>
    <w:p w14:paraId="6CF50D39">
      <w:pPr>
        <w:pStyle w:val="3"/>
        <w:pBdr>
          <w:bottom w:val="single" w:color="E0E0E0" w:sz="8" w:space="2"/>
        </w:pBdr>
        <w:shd w:val="clear" w:color="auto" w:fill="FFFFFF"/>
        <w:spacing w:before="120" w:after="0"/>
        <w:jc w:val="left"/>
      </w:pPr>
      <w:bookmarkStart w:id="13" w:name="_Toc17543"/>
      <w:r>
        <w:rPr>
          <w:rFonts w:ascii="微软雅黑" w:hAnsi="微软雅黑" w:eastAsia="微软雅黑" w:cs="微软雅黑"/>
          <w:color w:val="5A4A42"/>
          <w:sz w:val="28"/>
          <w:highlight w:val="none"/>
        </w:rPr>
        <w:t>三、字辈谱序</w:t>
      </w:r>
      <w:bookmarkEnd w:id="13"/>
    </w:p>
    <w:p w14:paraId="0424BBCA">
      <w:pPr>
        <w:shd w:val="clear" w:color="auto" w:fill="FFFFFF"/>
        <w:spacing w:before="192" w:after="300"/>
        <w:jc w:val="both"/>
      </w:pPr>
      <w:r>
        <w:rPr>
          <w:rFonts w:ascii="Georgia" w:hAnsi="Georgia" w:eastAsia="Georgia" w:cs="Georgia"/>
          <w:b w:val="0"/>
          <w:color w:val="333333"/>
          <w:sz w:val="18"/>
          <w:highlight w:val="none"/>
        </w:rPr>
        <w:t>国有史，郡有志，家有谱，此乃传承之根基、脉络之源泉。字辈者，家族血缘递嬗之标识，世代伦常秩序之圭臬也。我族溯源久远，枝叶繁茂，散居四方。然岁月如流，若无名辈相承之规，恐后世子孙昧于宗亲，淆于昭穆，血脉虽连而情分渐疏，祖德虽厚而传承罔继。故合族贤达，秉持敬宗收族之愿，考稽先代遗绪，参酌古今范式，厘定字辈序列，以昭一脉之亲，以续千秋之绪。</w:t>
      </w:r>
    </w:p>
    <w:p w14:paraId="93497D8D">
      <w:pPr>
        <w:keepNext w:val="0"/>
        <w:keepLines w:val="0"/>
        <w:pageBreakBefore w:val="0"/>
        <w:widowControl/>
        <w:shd w:val="clear" w:color="auto" w:fill="FFFFFF"/>
        <w:kinsoku/>
        <w:wordWrap/>
        <w:overflowPunct/>
        <w:topLinePunct w:val="0"/>
        <w:autoSpaceDE/>
        <w:autoSpaceDN/>
        <w:bidi w:val="0"/>
        <w:adjustRightInd/>
        <w:snapToGrid/>
        <w:spacing w:before="160" w:after="160" w:line="240" w:lineRule="auto"/>
        <w:ind w:left="300"/>
        <w:jc w:val="center"/>
        <w:textAlignment w:val="auto"/>
        <w:rPr>
          <w:rFonts w:ascii="Georgia" w:hAnsi="Georgia" w:eastAsia="Georgia" w:cs="Georgia"/>
          <w:b/>
          <w:bCs/>
          <w:i/>
          <w:color w:val="666666"/>
          <w:sz w:val="21"/>
          <w:szCs w:val="28"/>
          <w:highlight w:val="none"/>
          <w:lang w:val="en-US"/>
        </w:rPr>
      </w:pPr>
      <w:r>
        <w:rPr>
          <w:rFonts w:ascii="Georgia" w:hAnsi="Georgia" w:eastAsia="Georgia" w:cs="Georgia"/>
          <w:b/>
          <w:bCs/>
          <w:i/>
          <w:color w:val="666666"/>
          <w:sz w:val="21"/>
          <w:szCs w:val="28"/>
          <w:highlight w:val="none"/>
          <w:lang w:val="en-US"/>
        </w:rPr>
        <w:t>成 世 继 文 壁 宝 传 家 国</w:t>
      </w:r>
    </w:p>
    <w:p w14:paraId="B4A7AF31">
      <w:pPr>
        <w:keepNext w:val="0"/>
        <w:keepLines w:val="0"/>
        <w:pageBreakBefore w:val="0"/>
        <w:widowControl/>
        <w:shd w:val="clear" w:color="auto" w:fill="FFFFFF"/>
        <w:kinsoku/>
        <w:wordWrap/>
        <w:overflowPunct/>
        <w:topLinePunct w:val="0"/>
        <w:autoSpaceDE/>
        <w:autoSpaceDN/>
        <w:bidi w:val="0"/>
        <w:adjustRightInd/>
        <w:snapToGrid/>
        <w:spacing w:before="160" w:after="160" w:line="240" w:lineRule="auto"/>
        <w:ind w:left="300"/>
        <w:jc w:val="center"/>
        <w:textAlignment w:val="auto"/>
        <w:rPr>
          <w:rFonts w:ascii="Georgia" w:hAnsi="Georgia" w:eastAsia="Georgia" w:cs="Georgia"/>
          <w:b/>
          <w:bCs/>
          <w:i/>
          <w:color w:val="666666"/>
          <w:sz w:val="21"/>
          <w:szCs w:val="28"/>
          <w:highlight w:val="none"/>
          <w:lang w:val="en-US"/>
        </w:rPr>
      </w:pPr>
      <w:r>
        <w:rPr>
          <w:rFonts w:ascii="Georgia" w:hAnsi="Georgia" w:eastAsia="Georgia" w:cs="Georgia"/>
          <w:b/>
          <w:bCs/>
          <w:i/>
          <w:color w:val="666666"/>
          <w:sz w:val="21"/>
          <w:szCs w:val="28"/>
          <w:highlight w:val="none"/>
          <w:lang w:val="en-US"/>
        </w:rPr>
        <w:t>启 尊 绪 作 寿 尚 经 森 治</w:t>
      </w:r>
    </w:p>
    <w:p w14:paraId="76244F08">
      <w:pPr>
        <w:keepNext w:val="0"/>
        <w:keepLines w:val="0"/>
        <w:pageBreakBefore w:val="0"/>
        <w:widowControl/>
        <w:shd w:val="clear" w:color="auto" w:fill="FFFFFF"/>
        <w:kinsoku/>
        <w:wordWrap/>
        <w:overflowPunct/>
        <w:topLinePunct w:val="0"/>
        <w:autoSpaceDE/>
        <w:autoSpaceDN/>
        <w:bidi w:val="0"/>
        <w:adjustRightInd/>
        <w:snapToGrid/>
        <w:spacing w:before="160" w:after="160" w:line="240" w:lineRule="auto"/>
        <w:ind w:left="300"/>
        <w:jc w:val="center"/>
        <w:textAlignment w:val="auto"/>
        <w:rPr>
          <w:rFonts w:ascii="Georgia" w:hAnsi="Georgia" w:eastAsia="Georgia" w:cs="Georgia"/>
          <w:b/>
          <w:bCs/>
          <w:i/>
          <w:color w:val="666666"/>
          <w:sz w:val="21"/>
          <w:szCs w:val="28"/>
          <w:highlight w:val="none"/>
          <w:lang w:val="en-US"/>
        </w:rPr>
      </w:pPr>
      <w:r>
        <w:rPr>
          <w:rFonts w:ascii="Georgia" w:hAnsi="Georgia" w:eastAsia="Georgia" w:cs="Georgia"/>
          <w:b/>
          <w:bCs/>
          <w:i/>
          <w:color w:val="666666"/>
          <w:sz w:val="21"/>
          <w:szCs w:val="28"/>
          <w:highlight w:val="none"/>
          <w:lang w:val="en-US"/>
        </w:rPr>
        <w:t>发 清 洪 邦 仁 宗 道 长 定</w:t>
      </w:r>
    </w:p>
    <w:p w14:paraId="21374ABE">
      <w:pPr>
        <w:keepNext w:val="0"/>
        <w:keepLines w:val="0"/>
        <w:pageBreakBefore w:val="0"/>
        <w:widowControl/>
        <w:shd w:val="clear" w:color="auto" w:fill="FFFFFF"/>
        <w:kinsoku/>
        <w:wordWrap/>
        <w:overflowPunct/>
        <w:topLinePunct w:val="0"/>
        <w:autoSpaceDE/>
        <w:autoSpaceDN/>
        <w:bidi w:val="0"/>
        <w:adjustRightInd/>
        <w:snapToGrid/>
        <w:spacing w:before="160" w:after="160" w:line="240" w:lineRule="auto"/>
        <w:ind w:left="300"/>
        <w:jc w:val="center"/>
        <w:textAlignment w:val="auto"/>
        <w:rPr>
          <w:rFonts w:ascii="Georgia" w:hAnsi="Georgia" w:eastAsia="Georgia" w:cs="Georgia"/>
          <w:b/>
          <w:bCs/>
          <w:i/>
          <w:color w:val="666666"/>
          <w:sz w:val="21"/>
          <w:szCs w:val="28"/>
          <w:highlight w:val="none"/>
          <w:lang w:val="en-US"/>
        </w:rPr>
      </w:pPr>
      <w:r>
        <w:rPr>
          <w:rFonts w:ascii="Georgia" w:hAnsi="Georgia" w:eastAsia="Georgia" w:cs="Georgia"/>
          <w:b/>
          <w:bCs/>
          <w:i/>
          <w:color w:val="666666"/>
          <w:sz w:val="21"/>
          <w:szCs w:val="28"/>
          <w:highlight w:val="none"/>
          <w:lang w:val="en-US"/>
        </w:rPr>
        <w:t>旺 正 昌 显 祥 功 学 及 官</w:t>
      </w:r>
    </w:p>
    <w:p w14:paraId="BECB491B">
      <w:pPr>
        <w:keepNext w:val="0"/>
        <w:keepLines w:val="0"/>
        <w:pageBreakBefore w:val="0"/>
        <w:widowControl/>
        <w:shd w:val="clear" w:color="auto" w:fill="FFFFFF"/>
        <w:kinsoku/>
        <w:wordWrap/>
        <w:overflowPunct/>
        <w:topLinePunct w:val="0"/>
        <w:autoSpaceDE/>
        <w:autoSpaceDN/>
        <w:bidi w:val="0"/>
        <w:adjustRightInd/>
        <w:snapToGrid/>
        <w:spacing w:before="160" w:after="160" w:line="240" w:lineRule="auto"/>
        <w:ind w:left="300"/>
        <w:jc w:val="center"/>
        <w:textAlignment w:val="auto"/>
        <w:rPr>
          <w:rFonts w:ascii="Georgia" w:hAnsi="Georgia" w:eastAsia="Georgia" w:cs="Georgia"/>
          <w:b/>
          <w:bCs/>
          <w:i/>
          <w:color w:val="666666"/>
          <w:sz w:val="21"/>
          <w:szCs w:val="28"/>
          <w:highlight w:val="none"/>
        </w:rPr>
      </w:pPr>
      <w:r>
        <w:rPr>
          <w:rFonts w:hint="eastAsia" w:eastAsia="宋体" w:cs="Georgia"/>
          <w:b/>
          <w:bCs/>
          <w:i/>
          <w:color w:val="666666"/>
          <w:sz w:val="21"/>
          <w:szCs w:val="28"/>
          <w:highlight w:val="none"/>
          <w:lang w:val="en-US" w:eastAsia="zh-CN"/>
        </w:rPr>
        <w:t xml:space="preserve">               </w:t>
      </w:r>
      <w:r>
        <w:rPr>
          <w:rFonts w:ascii="Georgia" w:hAnsi="Georgia" w:eastAsia="Georgia" w:cs="Georgia"/>
          <w:b/>
          <w:bCs/>
          <w:i/>
          <w:color w:val="666666"/>
          <w:sz w:val="21"/>
          <w:szCs w:val="28"/>
          <w:highlight w:val="none"/>
          <w:lang w:val="en-US"/>
        </w:rPr>
        <w:t>立 良 远 光</w:t>
      </w:r>
    </w:p>
    <w:p w14:paraId="1E2043ED">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rPr>
        <w:t>观此字辈，或寄寓修齐治平之宏愿，或蕴含仁义礼智之德馨，或祈盼家道昌盛之愿景，或彰显忠贞孝悌之精神。字辈既定，族脉可循。愿后世子孙，逢名思祖德，见字念宗情。以字辈为纲，敦亲睦族守正创新；以家国为怀，立功立德，耀我门楣。岁月悠悠，字辈如绳，串起代际温情；山河浩浩，家风似炬，照亮奋进征途。盼吾族之人，谨遵字辈序，传承无尽期，让家族荣光，随字辈传承，如江河奔涌，永续不竭；若星辰列曜，辉映千秋。</w:t>
      </w:r>
    </w:p>
    <w:p w14:paraId="0C6E3F9F">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以下是对这组家族排行字进行的美好寓意解读，从家族传承、品德修养、家族愿景等角度展开：</w:t>
      </w:r>
    </w:p>
    <w:p w14:paraId="45275B09">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成启发旺</w:t>
      </w:r>
    </w:p>
    <w:p w14:paraId="57BA6263">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•成：寓意家族成员在人生道路上，无论学业、事业、品德修行，皆能有所成就，达成理想目标，为家族争光添彩，成为家族的骄傲与榜样 。</w:t>
      </w:r>
    </w:p>
    <w:p w14:paraId="B5AEAAA7">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•启：象征开启新的篇章、新的机遇，代表家族后代有开拓进取的精神，能开启智慧、开启福运，在时代浪潮中积极探索，为家族发展注入新活力，开启家族繁荣的新征程 。</w:t>
      </w:r>
    </w:p>
    <w:p w14:paraId="C0219EEE">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•发：事业发展，希望后代能在学业、事业上奋发有为，通过自身努力开拓进取，取得成就，如“发愤图强”“大展宏图”。</w:t>
      </w:r>
    </w:p>
    <w:p w14:paraId="4B49B83C">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•旺：凸显家族人丁兴旺、运势旺盛，家族产业、事业蓬勃发展，代代传承中，家族的影响力、凝聚力持续增强，呈现繁荣兴旺、生生不息的态势，让家族根基稳固，长久昌盛 。</w:t>
      </w:r>
    </w:p>
    <w:p w14:paraId="87ECF647">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世尊清正</w:t>
      </w:r>
    </w:p>
    <w:p w14:paraId="8037D0FD">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•世：代表世代、传承，期望家族优良传统、家风家训能跨越世代，在每一辈人身上延续，家族的精神火种、文化脉络，世世代代薪火相传，让家族底蕴深厚，历久弥新 。</w:t>
      </w:r>
    </w:p>
    <w:p w14:paraId="93A35A72">
      <w:pPr>
        <w:shd w:val="clear" w:color="auto" w:fill="FFFFFF"/>
        <w:spacing w:before="192" w:after="300"/>
        <w:jc w:val="both"/>
        <w:rPr>
          <w:rFonts w:ascii="Georgia" w:hAnsi="Georgia" w:eastAsia="Georgia" w:cs="Georgia"/>
          <w:b w:val="0"/>
          <w:color w:val="333333"/>
          <w:sz w:val="18"/>
          <w:highlight w:val="none"/>
        </w:rPr>
      </w:pPr>
    </w:p>
    <w:p w14:paraId="4E8BA846">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•尊：一方面指家族成员要尊重长辈、尊重宗族传统，传承敬重之德；另一方面，也盼家族后代能成为受人尊重的人，以高尚品德、卓越才能，赢得社会尊重，为家族树立尊严与威望 。</w:t>
      </w:r>
    </w:p>
    <w:p w14:paraId="9654FF17">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•清：寓意清正廉洁、清澈纯净，家族成员在为人处世中，坚守清廉正直的操守，心思纯净、品行端正，不被世俗不良风气沾染，如清水般澄澈，维护家族清正家风 。</w:t>
      </w:r>
    </w:p>
    <w:p w14:paraId="5F071EBF">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•正：强调正直、正义、正道，家族后代要行得正、坐得端，秉持正确的价值观，走正道，做正事，以正义之举、正直之德，为家族积攒福报，引领家族沿着正确方向发展 。</w:t>
      </w:r>
    </w:p>
    <w:p w14:paraId="72D729C1">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继绪洪昌</w:t>
      </w:r>
    </w:p>
    <w:p w14:paraId="13600B43">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•继：意为继承、延续，希望家族后代能继承先祖的功业、美德、智慧，接过家族发展的接力棒，将先辈开创的良好局面持续推进，让家族传承不断档，发展不停步 。</w:t>
      </w:r>
    </w:p>
    <w:p w14:paraId="DA850E78">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•绪：有头绪、开端、功业之意，既指家族先辈留下的基业、精神头绪，后代要理清脉络，接续发展；也象征家族发展有新的头绪、新的创举，能在传承中开创新的功业，让家族发展脉络清晰，不断拓展 。</w:t>
      </w:r>
    </w:p>
    <w:p w14:paraId="E7B61E4F">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•洪：代表宏大、洪大，寓意家族发展规模宏大，家族成员有宏大的志向、格局，家族事业如洪流般气势磅礴，在各个领域能取得宏大的成就，家族影响力深远广阔 。</w:t>
      </w:r>
    </w:p>
    <w:p w14:paraId="F475826C">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•昌：象征昌盛、繁荣，涵盖家族人丁、事业、文化等多方面的昌盛，期望家族在代代传承中，始终保持繁荣兴旺的状态，如旭日东升般，蒸蒸日上，昌盛不衰 。</w:t>
      </w:r>
    </w:p>
    <w:p w14:paraId="18781AA3">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文作邦显</w:t>
      </w:r>
    </w:p>
    <w:p w14:paraId="3562D4A0">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•文：突出文化、文采、文德，家族重视文化传承与教育，期望后代有学识、有文化修养，以文修身、以文兴业，用文化智慧为家族发展赋能，同时，以文德服人，展现家族的文化底蕴与人文魅力 。</w:t>
      </w:r>
    </w:p>
    <w:p w14:paraId="FF342415">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•作：意为作为、创造，鼓励家族成员积极作为，在各自领域勇于创造、敢于拼搏，通过自身努力为家族创造价值、创造荣耀，以实际行动为家族增光，让家族因成员的积极作为而更具活力 。</w:t>
      </w:r>
    </w:p>
    <w:p w14:paraId="B2BC4DD8">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•邦：有家国之意，一方面，家族成员要心怀家国，将家族发展与国家命运相连，在为国家贡献力量中，成就家族；另一方面，也寓意家族如邦国般稳固，家族成员团结一心，构建稳固、有力量的家族共同体 。</w:t>
      </w:r>
    </w:p>
    <w:p w14:paraId="C04C9B51">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•显：期望家族成员能显达、显赫，在社会上展现家族风采，让家族声名远扬，家族的美德、功业、文化等能彰显于世，成为家族的闪亮名片，激励后代继续奋进 。</w:t>
      </w:r>
    </w:p>
    <w:p w14:paraId="F2DEDC8F">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壁寿仁祥</w:t>
      </w:r>
    </w:p>
    <w:p w14:paraId="AA6E1C41">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壁：可理解为如壁垒般坚固，也有壁立千仞的坚毅之意，寓意家族根基如壁垒稳固，家族成员有坚毅的品格，面对困难挫折，如壁立般刚强不屈，守护家族，同时，也象征家族文化、精神如壁垒，抵御不良影响，传承纯正家风 。</w:t>
      </w:r>
    </w:p>
    <w:p w14:paraId="4E3DC168">
      <w:pPr>
        <w:shd w:val="clear" w:color="auto" w:fill="FFFFFF"/>
        <w:spacing w:before="192" w:after="300"/>
        <w:jc w:val="both"/>
        <w:rPr>
          <w:rFonts w:ascii="Georgia" w:hAnsi="Georgia" w:eastAsia="Georgia" w:cs="Georgia"/>
          <w:b w:val="0"/>
          <w:color w:val="333333"/>
          <w:sz w:val="18"/>
          <w:highlight w:val="none"/>
        </w:rPr>
      </w:pPr>
    </w:p>
    <w:p w14:paraId="59E782A0">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•寿：代表长寿、福寿，期望家族长辈健康长寿，家族后代也能福寿康宁，家族传承在长寿的延续中，积累更多福气，让家族充满祥和、长寿的氛围，代代享受福寿之乐 。</w:t>
      </w:r>
    </w:p>
    <w:p w14:paraId="F4A6031D">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•仁：是儒家核心美德，强调家族成员要有仁爱之心，关爱家人、善待他人、心怀慈悲，以仁德行世，营造家族内部互爱互助、家族与外界和谐友善的环境，让仁爱成为家族的鲜明标识 。</w:t>
      </w:r>
    </w:p>
    <w:p w14:paraId="D0D65E7F">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•祥：象征吉祥、祥瑞，期望家族处处有祥瑞相伴，家族发展顺遂，成员平安幸福，每一代都能在吉祥的氛围中生活，让祥瑞之气萦绕家族，带来好运与福气 。</w:t>
      </w:r>
    </w:p>
    <w:p w14:paraId="9B3A05FA">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宝尚宗功立</w:t>
      </w:r>
    </w:p>
    <w:p w14:paraId="49801D6E">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宝：有珍视、宝贵之意，一是指家族先辈传承下来的精神财富、文化遗产、优良传统等，如珍宝般珍贵，后代要倍加珍视、传承；二是期望家族成员能成为家族的“珍宝”，自身具备珍贵的品质、才能，为家族增光，也让家族因有优秀成员而更显珍贵 。</w:t>
      </w:r>
    </w:p>
    <w:p w14:paraId="2422CA9F">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•尚：意为崇尚、尊崇，家族崇尚宗功祖德，尊崇先辈的功绩、品德，后代要以先辈为榜样，崇尚良好的道德风尚、家族传统，将尊崇之心化为行动，传承并发扬家族优秀基因 。</w:t>
      </w:r>
    </w:p>
    <w:p w14:paraId="93CB1DBE">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•宗：代表宗族、祖宗，强调家族的宗族观念，后代要铭记祖宗恩情，维护宗族团结，以宗族发展为己任，传承宗族文化，让宗族在代代相传中，凝聚力更强，向心力更足 。</w:t>
      </w:r>
    </w:p>
    <w:p w14:paraId="282E6361">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•功：既指先辈创下的功业，后代要继承并光大；也鼓励后代自身建功立业，为家族增添新的功绩，通过家族成员一代又一代的建功，让家族功业累积，声名远播，成为有声望、有成就的家族 。</w:t>
      </w:r>
    </w:p>
    <w:p w14:paraId="9A101FDD">
      <w:pPr>
        <w:shd w:val="clear" w:color="auto" w:fill="FFFFFF"/>
        <w:spacing w:before="192" w:after="300"/>
        <w:ind w:firstLine="720" w:firstLineChars="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•立：寓意自立、树立，家族成员要学会自立自强，在社会上树立自己的形象、地位，同时，要为家族树立良好榜样，树立传承家族文化、弘扬家族精神的使命，以自立之姿，立起家族发展的支柱 。</w:t>
      </w:r>
    </w:p>
    <w:p w14:paraId="97372F3B">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传经道学良</w:t>
      </w:r>
    </w:p>
    <w:p w14:paraId="15D15AE8">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•传：强调传承，传承家族的文化、技艺、家风、宗功等，通过口传、身教、谱牒记载等方式，让家族的宝贵财富代代相传，使家族的精神脉络、文化基因，在传承中不断延续、丰富，保持家族的独特性与连贯性 。</w:t>
      </w:r>
    </w:p>
    <w:p w14:paraId="8921E55E">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经：可理解为经典、经义，代表家族传承的文化经典、处世经义，如先辈留下的治家格言、人生智慧等，后代要研读、领悟这些经典内容，以经义指导言行，让家族文化在理解与践行中传承，也让成员在经典滋养下，更具智慧与修养 。</w:t>
      </w:r>
    </w:p>
    <w:p w14:paraId="96DA4D5C">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道：象征正道、大道，家族成员要遵循正确的人生道路、家族发展之道，以道义为准则，追求真理、秉持正义，在正道上前行，同时，传承家族的“道统”，让家族的发展理念、精神追求，沿着正确的大道，不断延伸、发展 。</w:t>
      </w:r>
    </w:p>
    <w:p w14:paraId="4EF3023A">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学：凸显学习、学问的重要性，家族鼓励后代热爱学习，通过求学、求知，增长见识、提升能力，以学识丰富自身，为家族发展提供智慧支持，同时，形成家族重学的风尚，让学习成为家族传承与发展的动力源泉 。</w:t>
      </w:r>
    </w:p>
    <w:p w14:paraId="833AB780">
      <w:pPr>
        <w:shd w:val="clear" w:color="auto" w:fill="FFFFFF"/>
        <w:spacing w:before="192" w:after="300"/>
        <w:jc w:val="both"/>
        <w:rPr>
          <w:rFonts w:ascii="Georgia" w:hAnsi="Georgia" w:eastAsia="Georgia" w:cs="Georgia"/>
          <w:b w:val="0"/>
          <w:color w:val="333333"/>
          <w:sz w:val="18"/>
          <w:highlight w:val="none"/>
        </w:rPr>
      </w:pPr>
    </w:p>
    <w:p w14:paraId="D28DEC8D">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•良：代表良好、贤良，期望家族成员品德优良、行为良善，成为贤良之人，具备善良、正直、诚信等美好品质，在家族中营造良善的氛围，以贤良之德，传承家族，影响社会 。</w:t>
      </w:r>
    </w:p>
    <w:p w14:paraId="2AA246F9">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家森长及远</w:t>
      </w:r>
    </w:p>
    <w:p w14:paraId="18C0D7CC">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•家：强调家族观念，家族是成员的根基与依靠，成员要热爱家族、维护家族，以家族为家，相互关爱、相互扶持，共同建设家族，让家族成为温暖的港湾，也通过家族成员的努力，让家族更加美好、兴旺 。</w:t>
      </w:r>
    </w:p>
    <w:p w14:paraId="9C6D5B92">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•森：象征繁茂、兴盛，寓意家族如森林般枝繁叶茂，家族人丁兴旺，家族的事业、文化等领域，如森林生态般丰富多样、蓬勃发展，呈现兴盛繁荣的景象，让家族的生命力如森林般持久且旺盛 。</w:t>
      </w:r>
    </w:p>
    <w:p w14:paraId="C89A994C">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•长：一是指家族长辈、长支，要发挥引领、示范作用，传承家族传统，带领家族发展；二是寓意家族发展长久，家族的传承、功业、精神等，能长久延续，历经岁月而不衰，让家族的根基深厚，长久昌盛 。</w:t>
      </w:r>
    </w:p>
    <w:p w14:paraId="9229F8D5">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•及：有达到、涉及之意，期望家族发展能达到更高的境界，家族的影响力、贡献能涉及更广泛的范围，不仅家族内部繁荣，还能为社会、为国家做出贡献，让家族的价值在更广阔的天地中展现 。</w:t>
      </w:r>
    </w:p>
    <w:p w14:paraId="16F612FF">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•远：象征长远、高远，家族要有长远的眼光、高远的志向，在规划家族发展、培养后代等方面，立足长远，追求高远目标，不局限于眼前，让家族的传承与发展，能跨越长远时空，不断迈向更高层次 。</w:t>
      </w:r>
    </w:p>
    <w:p w14:paraId="B6A1F760">
      <w:pPr>
        <w:shd w:val="clear" w:color="auto" w:fill="FFFFFF"/>
        <w:spacing w:before="192" w:after="300"/>
        <w:jc w:val="both"/>
        <w:rPr>
          <w:rFonts w:ascii="Georgia" w:hAnsi="Georgia" w:eastAsia="Georgia" w:cs="Georgia"/>
          <w:b/>
          <w:bCs/>
          <w:color w:val="333333"/>
          <w:sz w:val="21"/>
          <w:szCs w:val="28"/>
          <w:highlight w:val="none"/>
          <w:lang w:val="en-US"/>
        </w:rPr>
      </w:pPr>
      <w:r>
        <w:rPr>
          <w:rFonts w:ascii="Georgia" w:hAnsi="Georgia" w:eastAsia="Georgia" w:cs="Georgia"/>
          <w:b/>
          <w:bCs/>
          <w:color w:val="333333"/>
          <w:sz w:val="21"/>
          <w:szCs w:val="28"/>
          <w:highlight w:val="none"/>
          <w:lang w:val="en-US"/>
        </w:rPr>
        <w:t>国治定官光</w:t>
      </w:r>
    </w:p>
    <w:p w14:paraId="7A61C82D">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•国：体现家国情怀，家族成员要心怀国家，将家族发展与国家命运紧密结合，在爱国、报国中，实现家族价值，同时，国家的安定繁荣，也为家族发展提供保障，让家族与国家同呼吸、共命运，相互成就 。</w:t>
      </w:r>
    </w:p>
    <w:p w14:paraId="EF64AAD7">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治：涵盖治理、安定之意，一是指家族内部要治理有序，家族成员遵循族规家训，家族事务管理得当，营造和谐、安定的家族环境；二是期望家族成员在社会中，能有治理才能，为国家、社会的安定有序贡献力量，展现家族成员的担当 。</w:t>
      </w:r>
    </w:p>
    <w:p w14:paraId="075235EE">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•定：象征安定、稳定，家族要保持安定团结，成员生活安稳、家族发展稳定，在安定的环境中，传承家族、积累功业，同时，家族的安定，也能为社会稳定添砖加瓦，体现家族的社会价值 。</w:t>
      </w:r>
    </w:p>
    <w:p w14:paraId="517BBF05">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官：并非单纯指官职，而是期望家族成员在各自岗位、领域，能有“为官”（广义的担当、职责）之责，秉持公心，为家族、为社会尽责，以正直、负责的态度，发挥作用，也通过积极作为，为家族赢得荣耀，让家族因成员的正向贡献而增光 。</w:t>
      </w:r>
    </w:p>
    <w:p w14:paraId="ECBA4402">
      <w:pPr>
        <w:shd w:val="clear" w:color="auto" w:fill="FFFFFF"/>
        <w:spacing w:before="192" w:after="30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lang w:val="en-US"/>
        </w:rPr>
        <w:tab/>
      </w:r>
      <w:r>
        <w:rPr>
          <w:rFonts w:ascii="Georgia" w:hAnsi="Georgia" w:eastAsia="Georgia" w:cs="Georgia"/>
          <w:b w:val="0"/>
          <w:color w:val="333333"/>
          <w:sz w:val="18"/>
          <w:highlight w:val="none"/>
          <w:lang w:val="en-US"/>
        </w:rPr>
        <w:t>•光：寓意荣光、光彩，家族成员通过自身努力，在学业、事业、品德等方面取得成就，为家族增添光彩，让家族声名远播，同时，家族的荣光也能激励后代，传承家族光彩，续写家族荣耀篇章，让家族始终闪耀着光辉 。</w:t>
      </w:r>
    </w:p>
    <w:p w14:paraId="2C0FEF35">
      <w:pPr>
        <w:shd w:val="clear" w:color="auto" w:fill="FFFFFF"/>
        <w:spacing w:before="192" w:after="300"/>
        <w:jc w:val="both"/>
        <w:rPr>
          <w:rFonts w:ascii="Georgia" w:hAnsi="Georgia" w:eastAsia="Georgia" w:cs="Georgia"/>
          <w:b w:val="0"/>
          <w:color w:val="333333"/>
          <w:sz w:val="18"/>
          <w:highlight w:val="none"/>
          <w:lang w:val="en-US"/>
        </w:rPr>
      </w:pPr>
      <w:r>
        <w:rPr>
          <w:rFonts w:ascii="Georgia" w:hAnsi="Georgia" w:eastAsia="Georgia" w:cs="Georgia"/>
          <w:b w:val="0"/>
          <w:color w:val="333333"/>
          <w:sz w:val="18"/>
          <w:highlight w:val="none"/>
          <w:lang w:val="en-US"/>
        </w:rPr>
        <w:t>字辈既定，族脉可循。愿后世子孙，逢名思祖德，见字念宗情。以字辈为纲，敦亲睦族，守正创新；以家国为怀，立功立德，耀我门楣。</w:t>
      </w:r>
    </w:p>
    <w:p w14:paraId="5D64FDD2">
      <w:pPr>
        <w:rPr>
          <w:rFonts w:ascii="Georgia" w:hAnsi="Georgia" w:eastAsia="Georgia" w:cs="Georgia"/>
          <w:b w:val="0"/>
          <w:color w:val="333333"/>
          <w:sz w:val="18"/>
          <w:highlight w:val="none"/>
        </w:rPr>
      </w:pPr>
      <w:r>
        <w:rPr>
          <w:rFonts w:ascii="Georgia" w:hAnsi="Georgia" w:eastAsia="Georgia" w:cs="Georgia"/>
          <w:b w:val="0"/>
          <w:color w:val="333333"/>
          <w:sz w:val="18"/>
          <w:highlight w:val="none"/>
        </w:rPr>
        <w:br w:type="page"/>
      </w:r>
    </w:p>
    <w:p w14:paraId="0610E67F">
      <w:pPr>
        <w:pStyle w:val="3"/>
        <w:pBdr>
          <w:bottom w:val="single" w:color="E0E0E0" w:sz="8" w:space="2"/>
        </w:pBdr>
        <w:shd w:val="clear" w:color="auto" w:fill="FFFFFF"/>
        <w:spacing w:before="120" w:after="0"/>
        <w:jc w:val="left"/>
      </w:pPr>
      <w:bookmarkStart w:id="14" w:name="_Toc29051"/>
      <w:r>
        <w:rPr>
          <w:rFonts w:ascii="微软雅黑" w:hAnsi="微软雅黑" w:eastAsia="微软雅黑" w:cs="微软雅黑"/>
          <w:color w:val="5A4A42"/>
          <w:sz w:val="28"/>
          <w:highlight w:val="none"/>
        </w:rPr>
        <w:t>四、世系图谱</w:t>
      </w:r>
      <w:bookmarkEnd w:id="14"/>
    </w:p>
    <w:p w14:paraId="12427845">
      <w:pPr>
        <w:keepNext w:val="0"/>
        <w:keepLines w:val="0"/>
        <w:pageBreakBefore w:val="0"/>
        <w:widowControl/>
        <w:shd w:val="clear" w:color="auto" w:fill="FFFFFF"/>
        <w:kinsoku/>
        <w:wordWrap/>
        <w:overflowPunct/>
        <w:topLinePunct w:val="0"/>
        <w:autoSpaceDE/>
        <w:autoSpaceDN/>
        <w:bidi w:val="0"/>
        <w:adjustRightInd/>
        <w:snapToGrid/>
        <w:spacing w:before="192" w:after="180"/>
        <w:jc w:val="both"/>
        <w:textAlignment w:val="auto"/>
        <w:rPr>
          <w:rFonts w:ascii="Georgia" w:hAnsi="Georgia" w:eastAsia="Georgia" w:cs="Georgia"/>
          <w:b w:val="0"/>
          <w:color w:val="333333"/>
          <w:sz w:val="18"/>
          <w:highlight w:val="none"/>
        </w:rPr>
      </w:pPr>
      <w:r>
        <w:rPr>
          <w:rFonts w:ascii="Georgia" w:hAnsi="Georgia" w:eastAsia="Georgia" w:cs="Georgia"/>
          <w:b w:val="0"/>
          <w:color w:val="333333"/>
          <w:sz w:val="18"/>
          <w:highlight w:val="none"/>
        </w:rPr>
        <w:t>以下为家族部分世系简表，详细记录了自第七世“清”字辈至第十五世“邦”字辈的家族成员及其配偶信息。</w:t>
      </w:r>
    </w:p>
    <w:p w14:paraId="536CC978">
      <w:pPr>
        <w:keepNext/>
        <w:keepLines/>
        <w:shd w:val="clear" w:color="auto" w:fill="FFFFFF"/>
        <w:spacing w:before="120" w:after="40" w:line="422" w:lineRule="exact"/>
        <w:outlineLvl w:val="9"/>
        <w:rPr>
          <w:rFonts w:ascii="微软雅黑" w:hAnsi="微软雅黑" w:eastAsia="微软雅黑" w:cs="微软雅黑"/>
          <w:b/>
          <w:bCs/>
          <w:color w:val="5E4747"/>
          <w:sz w:val="21"/>
          <w:szCs w:val="26"/>
          <w:highlight w:val="none"/>
          <w:lang w:val="en-US" w:eastAsia="en-US" w:bidi="ar-SA"/>
        </w:rPr>
      </w:pPr>
      <w:r>
        <w:rPr>
          <w:rFonts w:ascii="微软雅黑" w:hAnsi="微软雅黑" w:eastAsia="微软雅黑" w:cs="微软雅黑"/>
          <w:b/>
          <w:bCs/>
          <w:color w:val="5E4747"/>
          <w:sz w:val="21"/>
          <w:szCs w:val="26"/>
          <w:highlight w:val="none"/>
          <w:lang w:val="en-US" w:eastAsia="en-US" w:bidi="ar-SA"/>
        </w:rPr>
        <w:t>世系总览 (七至十世)</w:t>
      </w:r>
    </w:p>
    <w:tbl>
      <w:tblPr>
        <w:tblStyle w:val="37"/>
        <w:tblW w:w="8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40" w:type="dxa"/>
          <w:left w:w="64" w:type="dxa"/>
          <w:bottom w:w="40" w:type="dxa"/>
          <w:right w:w="64" w:type="dxa"/>
        </w:tblCellMar>
      </w:tblPr>
      <w:tblGrid>
        <w:gridCol w:w="784"/>
        <w:gridCol w:w="784"/>
        <w:gridCol w:w="784"/>
        <w:gridCol w:w="853"/>
        <w:gridCol w:w="785"/>
        <w:gridCol w:w="785"/>
        <w:gridCol w:w="853"/>
        <w:gridCol w:w="785"/>
        <w:gridCol w:w="785"/>
        <w:gridCol w:w="785"/>
        <w:gridCol w:w="785"/>
      </w:tblGrid>
      <w:tr w14:paraId="79A7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40" w:type="dxa"/>
            <w:left w:w="64" w:type="dxa"/>
            <w:bottom w:w="40" w:type="dxa"/>
            <w:right w:w="64" w:type="dxa"/>
          </w:tblCellMar>
        </w:tblPrEx>
        <w:trPr>
          <w:trHeight w:val="0" w:hRule="atLeast"/>
          <w:jc w:val="center"/>
        </w:trPr>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0A2E201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bCs/>
                <w:color w:val="333333"/>
                <w:sz w:val="15"/>
                <w:szCs w:val="15"/>
              </w:rPr>
            </w:pPr>
            <w:r>
              <w:rPr>
                <w:rFonts w:hint="eastAsia" w:ascii="微软雅黑" w:hAnsi="微软雅黑" w:eastAsia="微软雅黑" w:cs="微软雅黑"/>
                <w:b/>
                <w:bCs/>
                <w:color w:val="333333"/>
                <w:kern w:val="0"/>
                <w:sz w:val="15"/>
                <w:szCs w:val="15"/>
                <w:highlight w:val="none"/>
                <w:shd w:val="clear" w:fill="auto"/>
                <w:lang w:val="en-US" w:eastAsia="zh-CN" w:bidi="ar"/>
              </w:rPr>
              <w:t>第七世（清）</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081264B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bCs/>
                <w:color w:val="333333"/>
                <w:sz w:val="15"/>
                <w:szCs w:val="15"/>
              </w:rPr>
            </w:pPr>
            <w:r>
              <w:rPr>
                <w:rFonts w:hint="eastAsia" w:ascii="微软雅黑" w:hAnsi="微软雅黑" w:eastAsia="微软雅黑" w:cs="微软雅黑"/>
                <w:b/>
                <w:bCs/>
                <w:color w:val="333333"/>
                <w:kern w:val="0"/>
                <w:sz w:val="15"/>
                <w:szCs w:val="15"/>
                <w:highlight w:val="none"/>
                <w:shd w:val="clear" w:fill="auto"/>
                <w:lang w:val="en-US" w:eastAsia="zh-CN" w:bidi="ar"/>
              </w:rPr>
              <w:t>第八世（正）</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1C3E2FF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bCs/>
                <w:color w:val="333333"/>
                <w:sz w:val="15"/>
                <w:szCs w:val="15"/>
              </w:rPr>
            </w:pPr>
            <w:r>
              <w:rPr>
                <w:rFonts w:hint="eastAsia" w:ascii="微软雅黑" w:hAnsi="微软雅黑" w:eastAsia="微软雅黑" w:cs="微软雅黑"/>
                <w:b/>
                <w:bCs/>
                <w:color w:val="333333"/>
                <w:kern w:val="0"/>
                <w:sz w:val="15"/>
                <w:szCs w:val="15"/>
                <w:highlight w:val="none"/>
                <w:shd w:val="clear" w:fill="auto"/>
                <w:lang w:val="en-US" w:eastAsia="zh-CN" w:bidi="ar"/>
              </w:rPr>
              <w:t>第九世（继）</w:t>
            </w:r>
          </w:p>
        </w:tc>
        <w:tc>
          <w:tcPr>
            <w:tcW w:w="6416" w:type="dxa"/>
            <w:gridSpan w:val="8"/>
            <w:tcBorders>
              <w:top w:val="single" w:color="auto" w:sz="4" w:space="0"/>
              <w:left w:val="single" w:color="auto" w:sz="4" w:space="0"/>
              <w:bottom w:val="single" w:color="auto" w:sz="4" w:space="0"/>
              <w:right w:val="single" w:color="auto" w:sz="4" w:space="0"/>
            </w:tcBorders>
            <w:shd w:val="clear" w:color="auto" w:fill="auto"/>
            <w:vAlign w:val="center"/>
          </w:tcPr>
          <w:p w14:paraId="325CB0F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bCs/>
                <w:color w:val="333333"/>
                <w:sz w:val="15"/>
                <w:szCs w:val="15"/>
              </w:rPr>
            </w:pPr>
            <w:r>
              <w:rPr>
                <w:rFonts w:hint="eastAsia" w:ascii="微软雅黑" w:hAnsi="微软雅黑" w:eastAsia="微软雅黑" w:cs="微软雅黑"/>
                <w:b/>
                <w:bCs/>
                <w:color w:val="333333"/>
                <w:kern w:val="0"/>
                <w:sz w:val="15"/>
                <w:szCs w:val="15"/>
                <w:highlight w:val="none"/>
                <w:shd w:val="clear" w:fill="auto"/>
                <w:lang w:val="en-US" w:eastAsia="zh-CN" w:bidi="ar"/>
              </w:rPr>
              <w:t>第十氏（绪）</w:t>
            </w:r>
          </w:p>
        </w:tc>
      </w:tr>
      <w:tr w14:paraId="0460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restart"/>
            <w:tcBorders>
              <w:top w:val="single" w:color="auto" w:sz="4" w:space="0"/>
              <w:left w:val="single" w:color="auto" w:sz="4" w:space="0"/>
              <w:right w:val="single" w:color="auto" w:sz="4" w:space="0"/>
            </w:tcBorders>
            <w:shd w:val="clear" w:color="auto" w:fill="auto"/>
            <w:vAlign w:val="center"/>
          </w:tcPr>
          <w:p w14:paraId="14DCB1D3">
            <w:pPr>
              <w:keepNext w:val="0"/>
              <w:keepLines w:val="0"/>
              <w:widowControl/>
              <w:suppressLineNumbers w:val="0"/>
              <w:shd w:val="clear" w:fill="FFFFFF"/>
              <w:snapToGrid w:val="0"/>
              <w:spacing w:before="0" w:beforeAutospacing="0" w:after="0" w:afterAutospacing="0" w:line="276" w:lineRule="auto"/>
              <w:ind w:left="0" w:right="0"/>
              <w:jc w:val="center"/>
              <w:rPr>
                <w:rFonts w:hint="default" w:ascii="微软雅黑" w:hAnsi="微软雅黑" w:eastAsia="宋体" w:cs="Times New Roman"/>
                <w:b w:val="0"/>
                <w:color w:val="333333"/>
                <w:sz w:val="15"/>
                <w:szCs w:val="15"/>
                <w:lang w:val="en-US" w:eastAsia="zh-CN"/>
              </w:rPr>
            </w:pPr>
            <w:r>
              <w:rPr>
                <w:rFonts w:hint="eastAsia" w:ascii="微软雅黑" w:hAnsi="微软雅黑" w:eastAsia="微软雅黑" w:cs="微软雅黑"/>
                <w:b w:val="0"/>
                <w:color w:val="333333"/>
                <w:kern w:val="0"/>
                <w:sz w:val="15"/>
                <w:szCs w:val="15"/>
                <w:highlight w:val="none"/>
                <w:shd w:val="clear" w:fill="auto"/>
                <w:lang w:val="en-US" w:eastAsia="zh-CN" w:bidi="ar"/>
              </w:rPr>
              <w:t>杨清山</w:t>
            </w:r>
          </w:p>
        </w:tc>
        <w:tc>
          <w:tcPr>
            <w:tcW w:w="784" w:type="dxa"/>
            <w:vMerge w:val="restart"/>
            <w:tcBorders>
              <w:top w:val="single" w:color="auto" w:sz="4" w:space="0"/>
              <w:left w:val="single" w:color="auto" w:sz="4" w:space="0"/>
              <w:right w:val="single" w:color="auto" w:sz="4" w:space="0"/>
            </w:tcBorders>
            <w:shd w:val="clear" w:color="auto" w:fill="auto"/>
            <w:vAlign w:val="center"/>
          </w:tcPr>
          <w:p w14:paraId="1C6D7B4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正刚</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郭氏</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16E60AA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继洲</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薛隆秀(媳）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C654A1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山</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薛恩秀(媳）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02453F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绪林</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王承秀(媳）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7BBAB8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绪广</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李启秀(媳）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2FF090B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绪仲</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郑发贤(媳）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080835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绪礼</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郑发秀(媳）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83D809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绪莲（女）</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张大金（婿）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E6326D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绪兰</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夏忠喜（婿）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B7E736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绪菊</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黄久仁（婿）</w:t>
            </w:r>
          </w:p>
        </w:tc>
      </w:tr>
      <w:tr w14:paraId="5FFD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3C7F121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2650102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3E16D49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继洪</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曹绍莲(媳）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2A5974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绪全</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薛恩秀(媳）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4AE6DD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绪均</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石发珍(媳）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DE0FE0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绪亭</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刘从秀(媳）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49F264A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绪光</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李学之(媳）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3BFA2C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绪清</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薛恩莲(媳）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587BC2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绪秀</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陈帮宗（婿）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1386FC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AC3C3B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651D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7A3825C4">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5E57A19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7297BFE4">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继祥</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熊氏</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44E0DD1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绪进</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陈孝英(媳）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C7AF91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绪义</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文兴美(媳）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F6C492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绪堂</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刘伍秀(媳）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3ABA9A5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2D6FAD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487684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E0F799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FDEAB0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52C25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108BDFF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bottom w:val="single" w:color="auto" w:sz="4" w:space="0"/>
              <w:right w:val="single" w:color="auto" w:sz="4" w:space="0"/>
            </w:tcBorders>
            <w:shd w:val="clear" w:color="auto" w:fill="auto"/>
            <w:vAlign w:val="center"/>
          </w:tcPr>
          <w:p w14:paraId="2A4B898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37E594B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继臣</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熊氏(媳）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091C30D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绪鹏</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贺德英(媳）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CC067C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绪美（女）</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王传禄（婿）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F917DD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绪凤</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程贤富（婿）</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E8D37E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934F93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3E3F87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7EEBEE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916CE5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0CDE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0EFF2EC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0234BC5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正尚</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3F5A2C2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继业</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夏忠秀(媳）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0D8AF5B4">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绪才</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03BE2C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绪堂</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雷文成(媳）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4B9F13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绪礼</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241530F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2C6B05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3A6675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B141C7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E1663C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09C3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4253AF6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restart"/>
            <w:tcBorders>
              <w:top w:val="single" w:color="auto" w:sz="4" w:space="0"/>
              <w:left w:val="single" w:color="auto" w:sz="4" w:space="0"/>
              <w:right w:val="single" w:color="auto" w:sz="4" w:space="0"/>
            </w:tcBorders>
            <w:shd w:val="clear" w:color="auto" w:fill="auto"/>
            <w:vAlign w:val="center"/>
          </w:tcPr>
          <w:p w14:paraId="299923C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正纪</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詹氏</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18AF648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继安</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余氏(媳）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0DEF025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绪轩</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陈孝英(媳）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B65694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绪桃（女）</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陈孝阳（婿）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A2C908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绪珍（女）</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郑任松（婿）</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FD07FB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绪凤</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宋祖得（婿）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917EAA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绪早</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余以清（婿）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63200A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6A5BE3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3BBE17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4FDD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032F880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2C1716F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3FE053C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继友</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詹氏(媳）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169E278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绪丙</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沈道凤(媳）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B5377B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绪贵</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王福翠(媳）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6CCA83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绪丹</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陈邦秀(媳）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4164EBB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绪珍（女）</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梁光云（婿）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CD75E7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绪凤</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陈孝凤（婿）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D3AEF3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绪兴</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谭仁仲（婿）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99168B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绪兰</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张昌新（婿）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BF7A40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绪翠</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蔡庆朝（婿）</w:t>
            </w:r>
          </w:p>
        </w:tc>
      </w:tr>
      <w:tr w14:paraId="4004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091ECAF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0F695EF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7033FC3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继纯</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陈太凤(媳）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0A140A5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绪忠</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王秀英、张远恩</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551530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绪国</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文家杰(媳）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9A7C18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绪德</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谭仁香(媳）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44954F2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绪英（女）</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杨绪方（婿）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84A144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绪秀</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王朋亭（婿）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DE9D55F">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绪美</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谭仁财（婿）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04CE1C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C2EB34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35E8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bottom w:val="single" w:color="auto" w:sz="4" w:space="0"/>
              <w:right w:val="single" w:color="auto" w:sz="4" w:space="0"/>
            </w:tcBorders>
            <w:shd w:val="clear" w:color="auto" w:fill="auto"/>
            <w:vAlign w:val="center"/>
          </w:tcPr>
          <w:p w14:paraId="23C451DF">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bottom w:val="single" w:color="auto" w:sz="4" w:space="0"/>
              <w:right w:val="single" w:color="auto" w:sz="4" w:space="0"/>
            </w:tcBorders>
            <w:shd w:val="clear" w:color="auto" w:fill="auto"/>
            <w:vAlign w:val="center"/>
          </w:tcPr>
          <w:p w14:paraId="3E8769A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6B2CD14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继普</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毛开秀(媳）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2457CA1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绪康</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沈道秀(媳）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B7910F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绪详</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彭世秀(媳）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E7087D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绪元</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吴光春(媳）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690795C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绪田</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周继春、彭世香</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09AAD7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D0D83E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9B718F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DDDD26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5032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restart"/>
            <w:tcBorders>
              <w:top w:val="single" w:color="auto" w:sz="4" w:space="0"/>
              <w:left w:val="single" w:color="auto" w:sz="4" w:space="0"/>
              <w:right w:val="single" w:color="auto" w:sz="4" w:space="0"/>
            </w:tcBorders>
            <w:shd w:val="clear" w:color="auto" w:fill="auto"/>
            <w:vAlign w:val="center"/>
          </w:tcPr>
          <w:p w14:paraId="2965C90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杨清山</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25B48B4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正纪</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詹氏</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190694A4">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继之</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龚从秀(媳）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0DEE548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绪辉</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陈孝翠(媳）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ACB9A3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4CB068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79DCE5E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D1BB2C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1F1602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BF5F52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2FC707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7F2C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537A9E6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6CBB1F0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正品</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7928A4F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2ABC463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8735BF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AAEDDB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4745EDD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4CE815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95DDB9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8D4B47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63F191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6EA8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2C79AFD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restart"/>
            <w:tcBorders>
              <w:top w:val="single" w:color="auto" w:sz="4" w:space="0"/>
              <w:left w:val="single" w:color="auto" w:sz="4" w:space="0"/>
              <w:right w:val="single" w:color="auto" w:sz="4" w:space="0"/>
            </w:tcBorders>
            <w:shd w:val="clear" w:color="auto" w:fill="auto"/>
            <w:vAlign w:val="center"/>
          </w:tcPr>
          <w:p w14:paraId="0A262BC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正德</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24B27D0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继富</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卢发秀（媳）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386CCB2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62FCEF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5C09F8B">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E09E3C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23E9DD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026579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44B31F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3380EB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163C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72CBD68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41C6BB2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2A23BD6F">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继恒</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63D616A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E7AE81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C49880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CCD4DC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10AA79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EC8E84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26BE34E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825E0B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26543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44A0C1D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755063F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6FB60AE4">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继美</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李如翠（媳）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3D0FC79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绪清</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黄发香（媳）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C20D3D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绪秀</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柳阳东（婿）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C87CEAF">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1B2AA72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07DA1F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41BE8C9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6F409E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1352D19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7C68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4BE09CF9">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159567F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6784255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继太</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455854E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绪定</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8419C6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绪祥</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F530E2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07707D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A2EB71F">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781DAE0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880D8F7">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BBAB5D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33D0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right w:val="single" w:color="auto" w:sz="4" w:space="0"/>
            </w:tcBorders>
            <w:shd w:val="clear" w:color="auto" w:fill="auto"/>
            <w:vAlign w:val="center"/>
          </w:tcPr>
          <w:p w14:paraId="45371F5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right w:val="single" w:color="auto" w:sz="4" w:space="0"/>
            </w:tcBorders>
            <w:shd w:val="clear" w:color="auto" w:fill="auto"/>
            <w:vAlign w:val="center"/>
          </w:tcPr>
          <w:p w14:paraId="5EC94040">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6E4345BF">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继树</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75C233BA">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绪孝</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陈启凤（媳）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2A27B3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绪芝</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阮孔英（媳）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9741CD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绪弟</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彭光佑（媳）</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3CDA123">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绪翠</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庄明建（婿）</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6EB7CFD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FC751C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670A61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ACDEBE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r w14:paraId="00C4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784" w:type="dxa"/>
            <w:vMerge w:val="continue"/>
            <w:tcBorders>
              <w:left w:val="single" w:color="auto" w:sz="4" w:space="0"/>
              <w:bottom w:val="single" w:color="auto" w:sz="4" w:space="0"/>
              <w:right w:val="single" w:color="auto" w:sz="4" w:space="0"/>
            </w:tcBorders>
            <w:shd w:val="clear" w:color="auto" w:fill="auto"/>
            <w:vAlign w:val="center"/>
          </w:tcPr>
          <w:p w14:paraId="48D8C3D6">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vMerge w:val="continue"/>
            <w:tcBorders>
              <w:left w:val="single" w:color="auto" w:sz="4" w:space="0"/>
              <w:bottom w:val="single" w:color="auto" w:sz="4" w:space="0"/>
              <w:right w:val="single" w:color="auto" w:sz="4" w:space="0"/>
            </w:tcBorders>
            <w:shd w:val="clear" w:color="auto" w:fill="auto"/>
            <w:vAlign w:val="center"/>
          </w:tcPr>
          <w:p w14:paraId="2EB4D924">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5AFA3A32">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继秀</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无名氏</w:t>
            </w: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48C5967C">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r>
              <w:rPr>
                <w:rFonts w:hint="eastAsia" w:ascii="微软雅黑" w:hAnsi="微软雅黑" w:eastAsia="微软雅黑" w:cs="微软雅黑"/>
                <w:b w:val="0"/>
                <w:color w:val="333333"/>
                <w:kern w:val="0"/>
                <w:sz w:val="15"/>
                <w:szCs w:val="15"/>
                <w:highlight w:val="none"/>
                <w:shd w:val="clear" w:fill="auto"/>
                <w:lang w:val="en-US" w:eastAsia="zh-CN" w:bidi="ar"/>
              </w:rPr>
              <w:t>绪春</w:t>
            </w:r>
            <w:r>
              <w:rPr>
                <w:rFonts w:hint="eastAsia" w:ascii="微软雅黑" w:hAnsi="微软雅黑" w:eastAsia="Georgia" w:cs="Times New Roman"/>
                <w:b w:val="0"/>
                <w:color w:val="333333"/>
                <w:kern w:val="0"/>
                <w:sz w:val="15"/>
                <w:szCs w:val="15"/>
                <w:highlight w:val="none"/>
                <w:shd w:val="clear" w:fill="auto"/>
                <w:lang w:val="en-US" w:eastAsia="zh-CN" w:bidi="ar"/>
              </w:rPr>
              <w:br w:type="textWrapping"/>
            </w:r>
            <w:r>
              <w:rPr>
                <w:rFonts w:hint="eastAsia" w:ascii="微软雅黑" w:hAnsi="微软雅黑" w:eastAsia="微软雅黑" w:cs="微软雅黑"/>
                <w:b w:val="0"/>
                <w:color w:val="333333"/>
                <w:kern w:val="0"/>
                <w:sz w:val="15"/>
                <w:szCs w:val="15"/>
                <w:highlight w:val="none"/>
                <w:shd w:val="clear" w:fill="auto"/>
                <w:lang w:val="en-US" w:eastAsia="zh-CN" w:bidi="ar"/>
              </w:rPr>
              <w:t>李良翠（媳）</w:t>
            </w: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6C9F01E">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7850601">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853" w:type="dxa"/>
            <w:tcBorders>
              <w:top w:val="single" w:color="auto" w:sz="4" w:space="0"/>
              <w:left w:val="single" w:color="auto" w:sz="4" w:space="0"/>
              <w:bottom w:val="single" w:color="auto" w:sz="4" w:space="0"/>
              <w:right w:val="single" w:color="auto" w:sz="4" w:space="0"/>
            </w:tcBorders>
            <w:shd w:val="clear" w:color="auto" w:fill="auto"/>
            <w:vAlign w:val="center"/>
          </w:tcPr>
          <w:p w14:paraId="546ABB6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63CABE5">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5E570A9D">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35778A08">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c>
          <w:tcPr>
            <w:tcW w:w="785" w:type="dxa"/>
            <w:tcBorders>
              <w:top w:val="single" w:color="auto" w:sz="4" w:space="0"/>
              <w:left w:val="single" w:color="auto" w:sz="4" w:space="0"/>
              <w:bottom w:val="single" w:color="auto" w:sz="4" w:space="0"/>
              <w:right w:val="single" w:color="auto" w:sz="4" w:space="0"/>
            </w:tcBorders>
            <w:shd w:val="clear" w:color="auto" w:fill="auto"/>
            <w:vAlign w:val="center"/>
          </w:tcPr>
          <w:p w14:paraId="030C759F">
            <w:pPr>
              <w:keepNext w:val="0"/>
              <w:keepLines w:val="0"/>
              <w:widowControl/>
              <w:suppressLineNumbers w:val="0"/>
              <w:shd w:val="clear" w:fill="FFFFFF"/>
              <w:snapToGrid w:val="0"/>
              <w:spacing w:before="0" w:beforeAutospacing="0" w:after="0" w:afterAutospacing="0" w:line="276" w:lineRule="auto"/>
              <w:ind w:left="0" w:right="0"/>
              <w:jc w:val="center"/>
              <w:rPr>
                <w:rFonts w:hint="eastAsia" w:ascii="微软雅黑" w:hAnsi="微软雅黑" w:eastAsia="Georgia" w:cs="Times New Roman"/>
                <w:b w:val="0"/>
                <w:color w:val="333333"/>
                <w:sz w:val="15"/>
                <w:szCs w:val="15"/>
              </w:rPr>
            </w:pPr>
          </w:p>
        </w:tc>
      </w:tr>
    </w:tbl>
    <w:p w14:paraId="3C0C3DC6">
      <w:pPr>
        <w:keepNext/>
        <w:keepLines/>
        <w:pageBreakBefore w:val="0"/>
        <w:widowControl/>
        <w:shd w:val="clear" w:color="auto" w:fill="FFFFFF"/>
        <w:kinsoku/>
        <w:wordWrap/>
        <w:overflowPunct/>
        <w:topLinePunct w:val="0"/>
        <w:autoSpaceDE/>
        <w:autoSpaceDN/>
        <w:bidi w:val="0"/>
        <w:adjustRightInd/>
        <w:snapToGrid/>
        <w:spacing w:before="240" w:after="40" w:line="240" w:lineRule="auto"/>
        <w:textAlignment w:val="auto"/>
        <w:outlineLvl w:val="9"/>
        <w:rPr>
          <w:rFonts w:asciiTheme="majorHAnsi" w:hAnsiTheme="majorHAnsi" w:eastAsiaTheme="majorEastAsia" w:cstheme="majorBidi"/>
          <w:b/>
          <w:bCs/>
          <w:color w:val="5E4747"/>
          <w:sz w:val="26"/>
          <w:szCs w:val="26"/>
          <w:lang w:val="en-US" w:eastAsia="en-US" w:bidi="ar-SA"/>
        </w:rPr>
      </w:pPr>
      <w:r>
        <w:rPr>
          <w:rFonts w:ascii="微软雅黑" w:hAnsi="微软雅黑" w:eastAsia="微软雅黑" w:cs="微软雅黑"/>
          <w:b/>
          <w:bCs/>
          <w:color w:val="5E4747"/>
          <w:sz w:val="21"/>
          <w:szCs w:val="26"/>
          <w:highlight w:val="none"/>
          <w:lang w:val="en-US" w:eastAsia="en-US" w:bidi="ar-SA"/>
        </w:rPr>
        <w:t>后世族谱 (十世起)</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1476"/>
        <w:gridCol w:w="1476"/>
        <w:gridCol w:w="1476"/>
        <w:gridCol w:w="1476"/>
      </w:tblGrid>
      <w:tr w14:paraId="0F01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shd w:val="clear" w:color="auto" w:fill="auto"/>
            <w:vAlign w:val="center"/>
          </w:tcPr>
          <w:p w14:paraId="07F63E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en-US"/>
              </w:rPr>
            </w:pPr>
            <w:r>
              <w:rPr>
                <w:rFonts w:hint="eastAsia" w:ascii="微软雅黑" w:hAnsi="微软雅黑" w:eastAsia="微软雅黑" w:cs="微软雅黑"/>
                <w:b/>
                <w:bCs/>
                <w:color w:val="333333"/>
                <w:sz w:val="16"/>
                <w:highlight w:val="none"/>
                <w:lang w:val="en-US" w:eastAsia="zh-CN"/>
              </w:rPr>
              <w:t>第十世（绪）</w:t>
            </w:r>
          </w:p>
        </w:tc>
        <w:tc>
          <w:tcPr>
            <w:tcW w:w="1476" w:type="dxa"/>
            <w:shd w:val="clear" w:color="auto" w:fill="auto"/>
            <w:vAlign w:val="center"/>
          </w:tcPr>
          <w:p w14:paraId="55C23C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en-US"/>
              </w:rPr>
            </w:pPr>
            <w:r>
              <w:rPr>
                <w:rFonts w:hint="eastAsia" w:ascii="微软雅黑" w:hAnsi="微软雅黑" w:eastAsia="微软雅黑" w:cs="微软雅黑"/>
                <w:b/>
                <w:bCs/>
                <w:color w:val="333333"/>
                <w:sz w:val="16"/>
                <w:highlight w:val="none"/>
                <w:lang w:val="en-US" w:eastAsia="zh-CN"/>
              </w:rPr>
              <w:t>第十一世（洪）</w:t>
            </w:r>
          </w:p>
        </w:tc>
        <w:tc>
          <w:tcPr>
            <w:tcW w:w="1476" w:type="dxa"/>
            <w:shd w:val="clear" w:color="auto" w:fill="auto"/>
            <w:vAlign w:val="center"/>
          </w:tcPr>
          <w:p w14:paraId="4ED885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en-US"/>
              </w:rPr>
            </w:pPr>
            <w:r>
              <w:rPr>
                <w:rFonts w:hint="eastAsia" w:ascii="微软雅黑" w:hAnsi="微软雅黑" w:eastAsia="微软雅黑" w:cs="微软雅黑"/>
                <w:b/>
                <w:bCs/>
                <w:color w:val="333333"/>
                <w:sz w:val="16"/>
                <w:highlight w:val="none"/>
                <w:lang w:val="en-US" w:eastAsia="zh-CN"/>
              </w:rPr>
              <w:t>十二世昌字辈</w:t>
            </w:r>
          </w:p>
        </w:tc>
        <w:tc>
          <w:tcPr>
            <w:tcW w:w="1476" w:type="dxa"/>
            <w:shd w:val="clear" w:color="auto" w:fill="auto"/>
            <w:vAlign w:val="center"/>
          </w:tcPr>
          <w:p w14:paraId="6AB722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en-US"/>
              </w:rPr>
            </w:pPr>
            <w:r>
              <w:rPr>
                <w:rFonts w:hint="eastAsia" w:ascii="微软雅黑" w:hAnsi="微软雅黑" w:eastAsia="微软雅黑" w:cs="微软雅黑"/>
                <w:b/>
                <w:bCs/>
                <w:color w:val="333333"/>
                <w:sz w:val="16"/>
                <w:highlight w:val="none"/>
                <w:lang w:val="en-US" w:eastAsia="zh-CN"/>
              </w:rPr>
              <w:t>十三世文字辈</w:t>
            </w:r>
          </w:p>
        </w:tc>
        <w:tc>
          <w:tcPr>
            <w:tcW w:w="1476" w:type="dxa"/>
            <w:shd w:val="clear" w:color="auto" w:fill="auto"/>
            <w:vAlign w:val="center"/>
          </w:tcPr>
          <w:p w14:paraId="25DE3A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en-US"/>
              </w:rPr>
            </w:pPr>
            <w:r>
              <w:rPr>
                <w:rFonts w:hint="eastAsia" w:ascii="微软雅黑" w:hAnsi="微软雅黑" w:eastAsia="微软雅黑" w:cs="微软雅黑"/>
                <w:b/>
                <w:bCs/>
                <w:color w:val="333333"/>
                <w:sz w:val="16"/>
                <w:highlight w:val="none"/>
                <w:lang w:val="en-US" w:eastAsia="zh-CN"/>
              </w:rPr>
              <w:t>十四世作字辈</w:t>
            </w:r>
          </w:p>
        </w:tc>
        <w:tc>
          <w:tcPr>
            <w:tcW w:w="1476" w:type="dxa"/>
            <w:shd w:val="clear" w:color="auto" w:fill="auto"/>
            <w:vAlign w:val="center"/>
          </w:tcPr>
          <w:p w14:paraId="14EF38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en-US"/>
              </w:rPr>
            </w:pPr>
            <w:r>
              <w:rPr>
                <w:rFonts w:hint="eastAsia" w:ascii="微软雅黑" w:hAnsi="微软雅黑" w:eastAsia="微软雅黑" w:cs="微软雅黑"/>
                <w:b/>
                <w:bCs/>
                <w:color w:val="333333"/>
                <w:sz w:val="16"/>
                <w:highlight w:val="none"/>
                <w:lang w:val="en-US" w:eastAsia="zh-CN"/>
              </w:rPr>
              <w:t>十五世邦字辈</w:t>
            </w:r>
          </w:p>
        </w:tc>
      </w:tr>
      <w:tr w14:paraId="0DA4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0B082E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绪山</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薛恩秀(媳）</w:t>
            </w:r>
          </w:p>
        </w:tc>
        <w:tc>
          <w:tcPr>
            <w:tcW w:w="1476" w:type="dxa"/>
            <w:vMerge w:val="restart"/>
            <w:shd w:val="clear" w:color="auto" w:fill="auto"/>
            <w:vAlign w:val="center"/>
          </w:tcPr>
          <w:p w14:paraId="4D60D5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洪斗</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刘代英（媳）</w:t>
            </w:r>
          </w:p>
        </w:tc>
        <w:tc>
          <w:tcPr>
            <w:tcW w:w="1476" w:type="dxa"/>
            <w:vMerge w:val="restart"/>
            <w:shd w:val="clear" w:color="auto" w:fill="auto"/>
            <w:vAlign w:val="center"/>
          </w:tcPr>
          <w:p w14:paraId="2C59D8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喜昌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李美献（媳）</w:t>
            </w:r>
            <w:bookmarkStart w:id="24" w:name="_GoBack"/>
            <w:bookmarkEnd w:id="24"/>
          </w:p>
        </w:tc>
        <w:tc>
          <w:tcPr>
            <w:tcW w:w="1476" w:type="dxa"/>
            <w:shd w:val="clear" w:color="auto" w:fill="auto"/>
            <w:vAlign w:val="center"/>
          </w:tcPr>
          <w:p w14:paraId="24252F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王杰（媳）</w:t>
            </w:r>
          </w:p>
        </w:tc>
        <w:tc>
          <w:tcPr>
            <w:tcW w:w="1476" w:type="dxa"/>
            <w:shd w:val="clear" w:color="auto" w:fill="auto"/>
            <w:vAlign w:val="center"/>
          </w:tcPr>
          <w:p w14:paraId="7FC858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沐垚</w:t>
            </w:r>
          </w:p>
        </w:tc>
        <w:tc>
          <w:tcPr>
            <w:tcW w:w="1476" w:type="dxa"/>
            <w:shd w:val="clear" w:color="auto" w:fill="auto"/>
            <w:vAlign w:val="center"/>
          </w:tcPr>
          <w:p w14:paraId="684E8E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44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1476" w:type="dxa"/>
            <w:vMerge w:val="continue"/>
          </w:tcPr>
          <w:p w14:paraId="3A01B1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ABE84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98953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21290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婷婷（女）</w:t>
            </w:r>
          </w:p>
        </w:tc>
        <w:tc>
          <w:tcPr>
            <w:tcW w:w="1476" w:type="dxa"/>
            <w:shd w:val="clear" w:color="auto" w:fill="auto"/>
            <w:vAlign w:val="center"/>
          </w:tcPr>
          <w:p w14:paraId="583FC0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FC9E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20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2B08F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1E8353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洪金</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陈文翠（媳）</w:t>
            </w:r>
          </w:p>
        </w:tc>
        <w:tc>
          <w:tcPr>
            <w:tcW w:w="1476" w:type="dxa"/>
            <w:shd w:val="clear" w:color="auto" w:fill="auto"/>
            <w:vAlign w:val="center"/>
          </w:tcPr>
          <w:p w14:paraId="67E06A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华昌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张保菊（媳）</w:t>
            </w:r>
          </w:p>
        </w:tc>
        <w:tc>
          <w:tcPr>
            <w:tcW w:w="1476" w:type="dxa"/>
            <w:shd w:val="clear" w:color="auto" w:fill="auto"/>
            <w:vAlign w:val="center"/>
          </w:tcPr>
          <w:p w14:paraId="6620F8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勇</w:t>
            </w:r>
          </w:p>
        </w:tc>
        <w:tc>
          <w:tcPr>
            <w:tcW w:w="1476" w:type="dxa"/>
            <w:shd w:val="clear" w:color="auto" w:fill="auto"/>
            <w:vAlign w:val="center"/>
          </w:tcPr>
          <w:p w14:paraId="6D0383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6C5A4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D8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A9379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0F6E4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3D2FD6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国昌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胡光容（媳）</w:t>
            </w:r>
          </w:p>
        </w:tc>
        <w:tc>
          <w:tcPr>
            <w:tcW w:w="1476" w:type="dxa"/>
            <w:shd w:val="clear" w:color="auto" w:fill="auto"/>
            <w:vAlign w:val="center"/>
          </w:tcPr>
          <w:p w14:paraId="055AC7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涛</w:t>
            </w:r>
          </w:p>
        </w:tc>
        <w:tc>
          <w:tcPr>
            <w:tcW w:w="1476" w:type="dxa"/>
            <w:shd w:val="clear" w:color="auto" w:fill="auto"/>
            <w:vAlign w:val="center"/>
          </w:tcPr>
          <w:p w14:paraId="4B77C9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7617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52E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8AEA1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268F2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9AB4D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A1241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文壕</w:t>
            </w:r>
          </w:p>
        </w:tc>
        <w:tc>
          <w:tcPr>
            <w:tcW w:w="1476" w:type="dxa"/>
            <w:shd w:val="clear" w:color="auto" w:fill="auto"/>
            <w:vAlign w:val="center"/>
          </w:tcPr>
          <w:p w14:paraId="3C30A2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6E856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45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8A8AA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0B07EE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陈定兰（媳）</w:t>
            </w:r>
          </w:p>
        </w:tc>
        <w:tc>
          <w:tcPr>
            <w:tcW w:w="1476" w:type="dxa"/>
            <w:vMerge w:val="restart"/>
            <w:shd w:val="clear" w:color="auto" w:fill="auto"/>
            <w:vAlign w:val="center"/>
          </w:tcPr>
          <w:p w14:paraId="4BF244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银昌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周君桂（媳）</w:t>
            </w:r>
          </w:p>
        </w:tc>
        <w:tc>
          <w:tcPr>
            <w:tcW w:w="1476" w:type="dxa"/>
            <w:shd w:val="clear" w:color="auto" w:fill="auto"/>
            <w:vAlign w:val="center"/>
          </w:tcPr>
          <w:p w14:paraId="527B78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文波</w:t>
            </w:r>
          </w:p>
        </w:tc>
        <w:tc>
          <w:tcPr>
            <w:tcW w:w="1476" w:type="dxa"/>
            <w:shd w:val="clear" w:color="auto" w:fill="auto"/>
            <w:vAlign w:val="center"/>
          </w:tcPr>
          <w:p w14:paraId="45F8D5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D6D1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1EF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054EE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63010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D4F3F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23F2E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文广</w:t>
            </w:r>
          </w:p>
        </w:tc>
        <w:tc>
          <w:tcPr>
            <w:tcW w:w="1476" w:type="dxa"/>
            <w:shd w:val="clear" w:color="auto" w:fill="auto"/>
            <w:vAlign w:val="center"/>
          </w:tcPr>
          <w:p w14:paraId="6E0418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8F566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499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12133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E74EF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8A0EA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刘志平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解书军（婿）</w:t>
            </w:r>
          </w:p>
        </w:tc>
        <w:tc>
          <w:tcPr>
            <w:tcW w:w="1476" w:type="dxa"/>
            <w:shd w:val="clear" w:color="auto" w:fill="auto"/>
            <w:vAlign w:val="center"/>
          </w:tcPr>
          <w:p w14:paraId="7DBB76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FAD3D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C3AA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EDD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C49B2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949A0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8865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陈启登（婿）</w:t>
            </w:r>
          </w:p>
        </w:tc>
        <w:tc>
          <w:tcPr>
            <w:tcW w:w="1476" w:type="dxa"/>
            <w:shd w:val="clear" w:color="auto" w:fill="auto"/>
            <w:vAlign w:val="center"/>
          </w:tcPr>
          <w:p w14:paraId="3FF215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4255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2DD73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15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4B54B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F1D46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韩光绪（婿）</w:t>
            </w:r>
          </w:p>
        </w:tc>
        <w:tc>
          <w:tcPr>
            <w:tcW w:w="1476" w:type="dxa"/>
            <w:shd w:val="clear" w:color="auto" w:fill="auto"/>
            <w:vAlign w:val="center"/>
          </w:tcPr>
          <w:p w14:paraId="34A2A1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BE793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2D21F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E6E3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92E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FA271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92742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谭国林（婿）</w:t>
            </w:r>
          </w:p>
        </w:tc>
        <w:tc>
          <w:tcPr>
            <w:tcW w:w="1476" w:type="dxa"/>
            <w:shd w:val="clear" w:color="auto" w:fill="auto"/>
            <w:vAlign w:val="center"/>
          </w:tcPr>
          <w:p w14:paraId="1D0432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0D38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DF202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C49E7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2D6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59294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绪林</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王承秀(媳）</w:t>
            </w:r>
          </w:p>
        </w:tc>
        <w:tc>
          <w:tcPr>
            <w:tcW w:w="1476" w:type="dxa"/>
            <w:shd w:val="clear" w:color="auto" w:fill="auto"/>
            <w:vAlign w:val="center"/>
          </w:tcPr>
          <w:p w14:paraId="2FC29D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洪喜</w:t>
            </w:r>
          </w:p>
        </w:tc>
        <w:tc>
          <w:tcPr>
            <w:tcW w:w="1476" w:type="dxa"/>
            <w:shd w:val="clear" w:color="auto" w:fill="auto"/>
            <w:vAlign w:val="center"/>
          </w:tcPr>
          <w:p w14:paraId="046EB9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FC6B9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775D6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B9A9D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5E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66CE7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39E61D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陈定秀（媳）</w:t>
            </w:r>
          </w:p>
        </w:tc>
        <w:tc>
          <w:tcPr>
            <w:tcW w:w="1476" w:type="dxa"/>
            <w:shd w:val="clear" w:color="auto" w:fill="auto"/>
            <w:vAlign w:val="center"/>
          </w:tcPr>
          <w:p w14:paraId="524230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满昌</w:t>
            </w:r>
          </w:p>
        </w:tc>
        <w:tc>
          <w:tcPr>
            <w:tcW w:w="1476" w:type="dxa"/>
            <w:shd w:val="clear" w:color="auto" w:fill="auto"/>
            <w:vAlign w:val="center"/>
          </w:tcPr>
          <w:p w14:paraId="7C0C6E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F1A7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6C4F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68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69BAE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BE896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B93A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海昌</w:t>
            </w:r>
          </w:p>
        </w:tc>
        <w:tc>
          <w:tcPr>
            <w:tcW w:w="1476" w:type="dxa"/>
            <w:shd w:val="clear" w:color="auto" w:fill="auto"/>
            <w:vAlign w:val="center"/>
          </w:tcPr>
          <w:p w14:paraId="0EA803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656A5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9769A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C7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925ED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3E6DB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王昭华（婿）</w:t>
            </w:r>
          </w:p>
        </w:tc>
        <w:tc>
          <w:tcPr>
            <w:tcW w:w="1476" w:type="dxa"/>
            <w:shd w:val="clear" w:color="auto" w:fill="auto"/>
            <w:vAlign w:val="center"/>
          </w:tcPr>
          <w:p w14:paraId="6CFB7C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22E1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B6652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FC2F1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2DE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2AA0F2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绪广</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李启秀(媳）</w:t>
            </w:r>
          </w:p>
        </w:tc>
        <w:tc>
          <w:tcPr>
            <w:tcW w:w="1476" w:type="dxa"/>
            <w:vMerge w:val="restart"/>
            <w:shd w:val="clear" w:color="auto" w:fill="auto"/>
            <w:vAlign w:val="center"/>
          </w:tcPr>
          <w:p w14:paraId="7CA02A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洪应</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邹玉佑（媳）</w:t>
            </w:r>
          </w:p>
        </w:tc>
        <w:tc>
          <w:tcPr>
            <w:tcW w:w="1476" w:type="dxa"/>
            <w:vMerge w:val="restart"/>
            <w:shd w:val="clear" w:color="auto" w:fill="auto"/>
            <w:vAlign w:val="center"/>
          </w:tcPr>
          <w:p w14:paraId="75A185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贵昌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周玉红（媳）</w:t>
            </w:r>
          </w:p>
        </w:tc>
        <w:tc>
          <w:tcPr>
            <w:tcW w:w="1476" w:type="dxa"/>
            <w:shd w:val="clear" w:color="auto" w:fill="auto"/>
            <w:vAlign w:val="center"/>
          </w:tcPr>
          <w:p w14:paraId="181BE4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若涵</w:t>
            </w:r>
          </w:p>
        </w:tc>
        <w:tc>
          <w:tcPr>
            <w:tcW w:w="1476" w:type="dxa"/>
            <w:shd w:val="clear" w:color="auto" w:fill="auto"/>
            <w:vAlign w:val="center"/>
          </w:tcPr>
          <w:p w14:paraId="4E354F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D15ED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35F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8438C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E44EE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A26C0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3EAA2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芩闵</w:t>
            </w:r>
          </w:p>
        </w:tc>
        <w:tc>
          <w:tcPr>
            <w:tcW w:w="1476" w:type="dxa"/>
            <w:shd w:val="clear" w:color="auto" w:fill="auto"/>
            <w:vAlign w:val="center"/>
          </w:tcPr>
          <w:p w14:paraId="11DC74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C6F1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AFB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BCE65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D0C63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0DE115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友昌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沈玉玲（媳）</w:t>
            </w:r>
          </w:p>
        </w:tc>
        <w:tc>
          <w:tcPr>
            <w:tcW w:w="1476" w:type="dxa"/>
            <w:shd w:val="clear" w:color="auto" w:fill="auto"/>
            <w:vAlign w:val="center"/>
          </w:tcPr>
          <w:p w14:paraId="227C97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文柒</w:t>
            </w:r>
          </w:p>
        </w:tc>
        <w:tc>
          <w:tcPr>
            <w:tcW w:w="1476" w:type="dxa"/>
            <w:shd w:val="clear" w:color="auto" w:fill="auto"/>
            <w:vAlign w:val="center"/>
          </w:tcPr>
          <w:p w14:paraId="50E668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EB95E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578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B352C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7BB68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AF792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EAA8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嘉乐</w:t>
            </w:r>
          </w:p>
        </w:tc>
        <w:tc>
          <w:tcPr>
            <w:tcW w:w="1476" w:type="dxa"/>
            <w:shd w:val="clear" w:color="auto" w:fill="auto"/>
            <w:vAlign w:val="center"/>
          </w:tcPr>
          <w:p w14:paraId="77D701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CD4B4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EA4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7720D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29530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2330C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侯美玲（媳）</w:t>
            </w:r>
          </w:p>
        </w:tc>
        <w:tc>
          <w:tcPr>
            <w:tcW w:w="1476" w:type="dxa"/>
            <w:shd w:val="clear" w:color="auto" w:fill="auto"/>
            <w:vAlign w:val="center"/>
          </w:tcPr>
          <w:p w14:paraId="60CAB9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文铭</w:t>
            </w:r>
          </w:p>
        </w:tc>
        <w:tc>
          <w:tcPr>
            <w:tcW w:w="1476" w:type="dxa"/>
            <w:shd w:val="clear" w:color="auto" w:fill="auto"/>
            <w:vAlign w:val="center"/>
          </w:tcPr>
          <w:p w14:paraId="104D9F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946C4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22E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10E33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7F0F1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洪定</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陈定华（婿）</w:t>
            </w:r>
          </w:p>
        </w:tc>
        <w:tc>
          <w:tcPr>
            <w:tcW w:w="1476" w:type="dxa"/>
            <w:shd w:val="clear" w:color="auto" w:fill="auto"/>
            <w:vAlign w:val="center"/>
          </w:tcPr>
          <w:p w14:paraId="25DC98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0F5F4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8C873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0D7C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BCB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1480F2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郑发贤(媳）</w:t>
            </w:r>
          </w:p>
        </w:tc>
        <w:tc>
          <w:tcPr>
            <w:tcW w:w="1476" w:type="dxa"/>
            <w:vMerge w:val="restart"/>
            <w:shd w:val="clear" w:color="auto" w:fill="auto"/>
            <w:vAlign w:val="center"/>
          </w:tcPr>
          <w:p w14:paraId="72DBCB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洪勇</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陈艳玲（媳）</w:t>
            </w:r>
          </w:p>
        </w:tc>
        <w:tc>
          <w:tcPr>
            <w:tcW w:w="1476" w:type="dxa"/>
            <w:shd w:val="clear" w:color="auto" w:fill="auto"/>
            <w:vAlign w:val="center"/>
          </w:tcPr>
          <w:p w14:paraId="1E21F9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昌茂</w:t>
            </w:r>
          </w:p>
        </w:tc>
        <w:tc>
          <w:tcPr>
            <w:tcW w:w="1476" w:type="dxa"/>
            <w:shd w:val="clear" w:color="auto" w:fill="auto"/>
            <w:vAlign w:val="center"/>
          </w:tcPr>
          <w:p w14:paraId="5EE6AD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362E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B5D16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03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F3B77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16310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35430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冬英</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曲海龙（婿）</w:t>
            </w:r>
          </w:p>
        </w:tc>
        <w:tc>
          <w:tcPr>
            <w:tcW w:w="1476" w:type="dxa"/>
            <w:shd w:val="clear" w:color="auto" w:fill="auto"/>
            <w:vAlign w:val="center"/>
          </w:tcPr>
          <w:p w14:paraId="644CFB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46A9F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8C9E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55B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A97E1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35201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洪香（女）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俞合国（婿）</w:t>
            </w:r>
          </w:p>
        </w:tc>
        <w:tc>
          <w:tcPr>
            <w:tcW w:w="1476" w:type="dxa"/>
            <w:shd w:val="clear" w:color="auto" w:fill="auto"/>
            <w:vAlign w:val="center"/>
          </w:tcPr>
          <w:p w14:paraId="25FF18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DD661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D348E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C0E4D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B0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01847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AD12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洪群</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梁多敏（婿）</w:t>
            </w:r>
          </w:p>
        </w:tc>
        <w:tc>
          <w:tcPr>
            <w:tcW w:w="1476" w:type="dxa"/>
            <w:shd w:val="clear" w:color="auto" w:fill="auto"/>
            <w:vAlign w:val="center"/>
          </w:tcPr>
          <w:p w14:paraId="71CD7E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0BA81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D3225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F776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BCC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133CA9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绪礼</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郑发秀(媳）</w:t>
            </w:r>
          </w:p>
        </w:tc>
        <w:tc>
          <w:tcPr>
            <w:tcW w:w="1476" w:type="dxa"/>
            <w:vMerge w:val="restart"/>
            <w:shd w:val="clear" w:color="auto" w:fill="auto"/>
            <w:vAlign w:val="center"/>
          </w:tcPr>
          <w:p w14:paraId="716563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陈兴兰（媳）</w:t>
            </w:r>
          </w:p>
        </w:tc>
        <w:tc>
          <w:tcPr>
            <w:tcW w:w="1476" w:type="dxa"/>
            <w:shd w:val="clear" w:color="auto" w:fill="auto"/>
            <w:vAlign w:val="center"/>
          </w:tcPr>
          <w:p w14:paraId="185BDA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涵博</w:t>
            </w:r>
          </w:p>
          <w:p w14:paraId="5D568C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0BD036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C6D28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D766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914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3FD10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84551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180DE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瑶</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赖俊（婿）</w:t>
            </w:r>
          </w:p>
        </w:tc>
        <w:tc>
          <w:tcPr>
            <w:tcW w:w="1476" w:type="dxa"/>
            <w:shd w:val="clear" w:color="auto" w:fill="auto"/>
            <w:vAlign w:val="center"/>
          </w:tcPr>
          <w:p w14:paraId="00B556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F9EF3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46CC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D6C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A0697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420C9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洪游</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柯昌建（媳）</w:t>
            </w:r>
          </w:p>
        </w:tc>
        <w:tc>
          <w:tcPr>
            <w:tcW w:w="1476" w:type="dxa"/>
            <w:shd w:val="clear" w:color="auto" w:fill="auto"/>
            <w:vAlign w:val="center"/>
          </w:tcPr>
          <w:p w14:paraId="371C8C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航</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胡杨炎（媳）</w:t>
            </w:r>
          </w:p>
        </w:tc>
        <w:tc>
          <w:tcPr>
            <w:tcW w:w="1476" w:type="dxa"/>
            <w:shd w:val="clear" w:color="auto" w:fill="auto"/>
            <w:vAlign w:val="center"/>
          </w:tcPr>
          <w:p w14:paraId="4B5AC5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5E534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F40E7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932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vAlign w:val="center"/>
          </w:tcPr>
          <w:p w14:paraId="3570D0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绪礼</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郑发秀(媳）</w:t>
            </w:r>
          </w:p>
        </w:tc>
        <w:tc>
          <w:tcPr>
            <w:tcW w:w="1476" w:type="dxa"/>
            <w:shd w:val="clear" w:color="auto" w:fill="auto"/>
            <w:vAlign w:val="center"/>
          </w:tcPr>
          <w:p w14:paraId="1C3FB4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郑达春</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阮庆峰（婿）</w:t>
            </w:r>
          </w:p>
        </w:tc>
        <w:tc>
          <w:tcPr>
            <w:tcW w:w="1476" w:type="dxa"/>
            <w:shd w:val="clear" w:color="auto" w:fill="auto"/>
            <w:vAlign w:val="center"/>
          </w:tcPr>
          <w:p w14:paraId="459635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ABF4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B3D84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E3095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1B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D153E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0E374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春容</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陈永清（婿）</w:t>
            </w:r>
          </w:p>
        </w:tc>
        <w:tc>
          <w:tcPr>
            <w:tcW w:w="1476" w:type="dxa"/>
            <w:shd w:val="clear" w:color="auto" w:fill="auto"/>
            <w:vAlign w:val="center"/>
          </w:tcPr>
          <w:p w14:paraId="24B977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A69D7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3017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CBD4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70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1A1F2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674A0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翠萍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向阳（婿）</w:t>
            </w:r>
          </w:p>
        </w:tc>
        <w:tc>
          <w:tcPr>
            <w:tcW w:w="1476" w:type="dxa"/>
            <w:shd w:val="clear" w:color="auto" w:fill="auto"/>
            <w:vAlign w:val="center"/>
          </w:tcPr>
          <w:p w14:paraId="2D3A0E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6B45B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16F3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085B9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084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571CB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5448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晓华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王少军（婿）</w:t>
            </w:r>
          </w:p>
        </w:tc>
        <w:tc>
          <w:tcPr>
            <w:tcW w:w="1476" w:type="dxa"/>
            <w:shd w:val="clear" w:color="auto" w:fill="auto"/>
            <w:vAlign w:val="center"/>
          </w:tcPr>
          <w:p w14:paraId="1960C5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7851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51D02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6EC7C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F6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A4CD6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绪全</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薛恩秀(媳）</w:t>
            </w:r>
          </w:p>
        </w:tc>
        <w:tc>
          <w:tcPr>
            <w:tcW w:w="1476" w:type="dxa"/>
            <w:vMerge w:val="restart"/>
            <w:shd w:val="clear" w:color="auto" w:fill="auto"/>
            <w:vAlign w:val="center"/>
          </w:tcPr>
          <w:p w14:paraId="07030D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居金秀（媳）</w:t>
            </w:r>
          </w:p>
        </w:tc>
        <w:tc>
          <w:tcPr>
            <w:tcW w:w="1476" w:type="dxa"/>
            <w:vMerge w:val="restart"/>
            <w:shd w:val="clear" w:color="auto" w:fill="auto"/>
            <w:vAlign w:val="center"/>
          </w:tcPr>
          <w:p w14:paraId="6344EF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代才翠（媳）</w:t>
            </w:r>
          </w:p>
        </w:tc>
        <w:tc>
          <w:tcPr>
            <w:tcW w:w="1476" w:type="dxa"/>
            <w:shd w:val="clear" w:color="auto" w:fill="auto"/>
            <w:vAlign w:val="center"/>
          </w:tcPr>
          <w:p w14:paraId="61AADF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姚军（婿）</w:t>
            </w:r>
          </w:p>
        </w:tc>
        <w:tc>
          <w:tcPr>
            <w:tcW w:w="1476" w:type="dxa"/>
            <w:shd w:val="clear" w:color="auto" w:fill="auto"/>
            <w:vAlign w:val="center"/>
          </w:tcPr>
          <w:p w14:paraId="508F79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7E425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46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24A3A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CA666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1836E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F7555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彭真兵（婿）</w:t>
            </w:r>
          </w:p>
        </w:tc>
        <w:tc>
          <w:tcPr>
            <w:tcW w:w="1476" w:type="dxa"/>
            <w:shd w:val="clear" w:color="auto" w:fill="auto"/>
            <w:vAlign w:val="center"/>
          </w:tcPr>
          <w:p w14:paraId="2DFEAA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32D19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C0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720F2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90E3B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BF3E4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9CCA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郑连刚（婿）</w:t>
            </w:r>
          </w:p>
        </w:tc>
        <w:tc>
          <w:tcPr>
            <w:tcW w:w="1476" w:type="dxa"/>
            <w:shd w:val="clear" w:color="auto" w:fill="auto"/>
            <w:vAlign w:val="center"/>
          </w:tcPr>
          <w:p w14:paraId="411F5C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CBE0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0CE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FB55B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C5306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58A6CF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何明香（媳）</w:t>
            </w:r>
          </w:p>
        </w:tc>
        <w:tc>
          <w:tcPr>
            <w:tcW w:w="1476" w:type="dxa"/>
            <w:shd w:val="clear" w:color="auto" w:fill="auto"/>
            <w:vAlign w:val="center"/>
          </w:tcPr>
          <w:p w14:paraId="412F13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东梅</w:t>
            </w:r>
          </w:p>
        </w:tc>
        <w:tc>
          <w:tcPr>
            <w:tcW w:w="1476" w:type="dxa"/>
            <w:shd w:val="clear" w:color="auto" w:fill="auto"/>
            <w:vAlign w:val="center"/>
          </w:tcPr>
          <w:p w14:paraId="0ABFF2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570D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64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C0EE7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06D31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3120F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C7CB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春花</w:t>
            </w:r>
          </w:p>
        </w:tc>
        <w:tc>
          <w:tcPr>
            <w:tcW w:w="1476" w:type="dxa"/>
            <w:shd w:val="clear" w:color="auto" w:fill="auto"/>
            <w:vAlign w:val="center"/>
          </w:tcPr>
          <w:p w14:paraId="09AA5D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26040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0D7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C2C79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C027D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F25B2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77C2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文学</w:t>
            </w:r>
          </w:p>
        </w:tc>
        <w:tc>
          <w:tcPr>
            <w:tcW w:w="1476" w:type="dxa"/>
            <w:shd w:val="clear" w:color="auto" w:fill="auto"/>
            <w:vAlign w:val="center"/>
          </w:tcPr>
          <w:p w14:paraId="78F919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5579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62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FB9A7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B3A0A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5FB13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罗桂菊（媳）</w:t>
            </w:r>
          </w:p>
        </w:tc>
        <w:tc>
          <w:tcPr>
            <w:tcW w:w="1476" w:type="dxa"/>
            <w:shd w:val="clear" w:color="auto" w:fill="auto"/>
            <w:vAlign w:val="center"/>
          </w:tcPr>
          <w:p w14:paraId="651E11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70882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6AE6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C4E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vAlign w:val="center"/>
          </w:tcPr>
          <w:p w14:paraId="143449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绪全</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薛恩秀(媳）</w:t>
            </w:r>
          </w:p>
        </w:tc>
        <w:tc>
          <w:tcPr>
            <w:tcW w:w="1476" w:type="dxa"/>
            <w:vAlign w:val="center"/>
          </w:tcPr>
          <w:p w14:paraId="2BA6DB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居金秀（媳）</w:t>
            </w:r>
          </w:p>
        </w:tc>
        <w:tc>
          <w:tcPr>
            <w:tcW w:w="1476" w:type="dxa"/>
            <w:shd w:val="clear" w:color="auto" w:fill="auto"/>
            <w:vAlign w:val="center"/>
          </w:tcPr>
          <w:p w14:paraId="755285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彭尤平（婿）</w:t>
            </w:r>
          </w:p>
        </w:tc>
        <w:tc>
          <w:tcPr>
            <w:tcW w:w="1476" w:type="dxa"/>
            <w:shd w:val="clear" w:color="auto" w:fill="auto"/>
            <w:vAlign w:val="center"/>
          </w:tcPr>
          <w:p w14:paraId="409C8E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3D4E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1DF4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1D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D6EFC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3A6FD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洪春</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薛云翠（媳）</w:t>
            </w:r>
          </w:p>
        </w:tc>
        <w:tc>
          <w:tcPr>
            <w:tcW w:w="1476" w:type="dxa"/>
            <w:shd w:val="clear" w:color="auto" w:fill="auto"/>
            <w:vAlign w:val="center"/>
          </w:tcPr>
          <w:p w14:paraId="633F16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昌菊</w:t>
            </w:r>
          </w:p>
        </w:tc>
        <w:tc>
          <w:tcPr>
            <w:tcW w:w="1476" w:type="dxa"/>
            <w:shd w:val="clear" w:color="auto" w:fill="auto"/>
            <w:vAlign w:val="center"/>
          </w:tcPr>
          <w:p w14:paraId="1DD1B4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F8393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1EF0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96B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9B80C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47D15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刘开珍（媳）</w:t>
            </w:r>
          </w:p>
        </w:tc>
        <w:tc>
          <w:tcPr>
            <w:tcW w:w="1476" w:type="dxa"/>
            <w:shd w:val="clear" w:color="auto" w:fill="auto"/>
            <w:vAlign w:val="center"/>
          </w:tcPr>
          <w:p w14:paraId="62C97A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兴昌</w:t>
            </w:r>
          </w:p>
        </w:tc>
        <w:tc>
          <w:tcPr>
            <w:tcW w:w="1476" w:type="dxa"/>
            <w:shd w:val="clear" w:color="auto" w:fill="auto"/>
            <w:vAlign w:val="center"/>
          </w:tcPr>
          <w:p w14:paraId="3AD421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0E53F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7304A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77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3A493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A79AF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54D3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昌喜</w:t>
            </w:r>
          </w:p>
        </w:tc>
        <w:tc>
          <w:tcPr>
            <w:tcW w:w="1476" w:type="dxa"/>
            <w:shd w:val="clear" w:color="auto" w:fill="auto"/>
            <w:vAlign w:val="center"/>
          </w:tcPr>
          <w:p w14:paraId="79E6B0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9D731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E86C4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EB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2BB8E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B7858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EB205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昌敏</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梁结苗（媳）</w:t>
            </w:r>
          </w:p>
        </w:tc>
        <w:tc>
          <w:tcPr>
            <w:tcW w:w="1476" w:type="dxa"/>
            <w:shd w:val="clear" w:color="auto" w:fill="auto"/>
            <w:vAlign w:val="center"/>
          </w:tcPr>
          <w:p w14:paraId="766ECF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小贝</w:t>
            </w:r>
          </w:p>
        </w:tc>
        <w:tc>
          <w:tcPr>
            <w:tcW w:w="1476" w:type="dxa"/>
            <w:shd w:val="clear" w:color="auto" w:fill="auto"/>
            <w:vAlign w:val="center"/>
          </w:tcPr>
          <w:p w14:paraId="416C57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259CD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C67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D3A46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C3361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4A95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美彬</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李天东（婿）</w:t>
            </w:r>
          </w:p>
        </w:tc>
        <w:tc>
          <w:tcPr>
            <w:tcW w:w="1476" w:type="dxa"/>
            <w:shd w:val="clear" w:color="auto" w:fill="auto"/>
            <w:vAlign w:val="center"/>
          </w:tcPr>
          <w:p w14:paraId="300AC2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337E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4AA99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25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43173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9D6E3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洪元</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彭元香（媳）</w:t>
            </w:r>
          </w:p>
        </w:tc>
        <w:tc>
          <w:tcPr>
            <w:tcW w:w="1476" w:type="dxa"/>
            <w:shd w:val="clear" w:color="auto" w:fill="auto"/>
            <w:vAlign w:val="center"/>
          </w:tcPr>
          <w:p w14:paraId="10B7EB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昌平</w:t>
            </w:r>
          </w:p>
        </w:tc>
        <w:tc>
          <w:tcPr>
            <w:tcW w:w="1476" w:type="dxa"/>
            <w:shd w:val="clear" w:color="auto" w:fill="auto"/>
            <w:vAlign w:val="center"/>
          </w:tcPr>
          <w:p w14:paraId="310D5B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彬</w:t>
            </w:r>
          </w:p>
        </w:tc>
        <w:tc>
          <w:tcPr>
            <w:tcW w:w="1476" w:type="dxa"/>
            <w:shd w:val="clear" w:color="auto" w:fill="auto"/>
            <w:vAlign w:val="center"/>
          </w:tcPr>
          <w:p w14:paraId="418DFC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84570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8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F33FC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5BC32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3788C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国昌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夏国美（媳）</w:t>
            </w:r>
          </w:p>
        </w:tc>
        <w:tc>
          <w:tcPr>
            <w:tcW w:w="1476" w:type="dxa"/>
            <w:shd w:val="clear" w:color="auto" w:fill="auto"/>
            <w:vAlign w:val="center"/>
          </w:tcPr>
          <w:p w14:paraId="506162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艺</w:t>
            </w:r>
          </w:p>
        </w:tc>
        <w:tc>
          <w:tcPr>
            <w:tcW w:w="1476" w:type="dxa"/>
            <w:shd w:val="clear" w:color="auto" w:fill="auto"/>
            <w:vAlign w:val="center"/>
          </w:tcPr>
          <w:p w14:paraId="39187E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A4D5B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2A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2772A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9DEC3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5645B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艳清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胡朝华（婿）</w:t>
            </w:r>
          </w:p>
        </w:tc>
        <w:tc>
          <w:tcPr>
            <w:tcW w:w="1476" w:type="dxa"/>
            <w:shd w:val="clear" w:color="auto" w:fill="auto"/>
            <w:vAlign w:val="center"/>
          </w:tcPr>
          <w:p w14:paraId="725740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47DBD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DFFA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08C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FBD5B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46489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洪珍</w:t>
            </w:r>
          </w:p>
        </w:tc>
        <w:tc>
          <w:tcPr>
            <w:tcW w:w="1476" w:type="dxa"/>
            <w:shd w:val="clear" w:color="auto" w:fill="auto"/>
            <w:vAlign w:val="center"/>
          </w:tcPr>
          <w:p w14:paraId="4BBA96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136A6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CDB5F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4B8F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711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26A5A8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绪均</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石发珍(媳）</w:t>
            </w:r>
          </w:p>
          <w:p w14:paraId="231F03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12EB6E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洪文</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李元珍（媳）</w:t>
            </w:r>
          </w:p>
        </w:tc>
        <w:tc>
          <w:tcPr>
            <w:tcW w:w="1476" w:type="dxa"/>
            <w:vMerge w:val="restart"/>
            <w:shd w:val="clear" w:color="auto" w:fill="auto"/>
            <w:vAlign w:val="center"/>
          </w:tcPr>
          <w:p w14:paraId="7818C4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马林香（媳）</w:t>
            </w:r>
          </w:p>
        </w:tc>
        <w:tc>
          <w:tcPr>
            <w:tcW w:w="1476" w:type="dxa"/>
            <w:shd w:val="clear" w:color="auto" w:fill="auto"/>
            <w:vAlign w:val="center"/>
          </w:tcPr>
          <w:p w14:paraId="233072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文华</w:t>
            </w:r>
          </w:p>
        </w:tc>
        <w:tc>
          <w:tcPr>
            <w:tcW w:w="1476" w:type="dxa"/>
            <w:shd w:val="clear" w:color="auto" w:fill="auto"/>
            <w:vAlign w:val="center"/>
          </w:tcPr>
          <w:p w14:paraId="127CB8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9CFC4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9BC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BF4D0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49762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0D962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3A1C1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文燕</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王长清（婿）</w:t>
            </w:r>
          </w:p>
        </w:tc>
        <w:tc>
          <w:tcPr>
            <w:tcW w:w="1476" w:type="dxa"/>
            <w:shd w:val="clear" w:color="auto" w:fill="auto"/>
            <w:vAlign w:val="center"/>
          </w:tcPr>
          <w:p w14:paraId="5951A4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5A518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95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2F2D5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5D704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21B93C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昌全</w:t>
            </w:r>
          </w:p>
        </w:tc>
        <w:tc>
          <w:tcPr>
            <w:tcW w:w="1476" w:type="dxa"/>
            <w:shd w:val="clear" w:color="auto" w:fill="auto"/>
            <w:vAlign w:val="center"/>
          </w:tcPr>
          <w:p w14:paraId="555759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文灏</w:t>
            </w:r>
          </w:p>
        </w:tc>
        <w:tc>
          <w:tcPr>
            <w:tcW w:w="1476" w:type="dxa"/>
            <w:shd w:val="clear" w:color="auto" w:fill="auto"/>
            <w:vAlign w:val="center"/>
          </w:tcPr>
          <w:p w14:paraId="526C49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903E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78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F3D8F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415AD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09610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C620B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文娟</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沈阳（婿）</w:t>
            </w:r>
          </w:p>
        </w:tc>
        <w:tc>
          <w:tcPr>
            <w:tcW w:w="1476" w:type="dxa"/>
            <w:shd w:val="clear" w:color="auto" w:fill="auto"/>
            <w:vAlign w:val="center"/>
          </w:tcPr>
          <w:p w14:paraId="7C7256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20B6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9738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8E776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67D85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1F32D1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黄亚妹（媳）</w:t>
            </w:r>
          </w:p>
        </w:tc>
        <w:tc>
          <w:tcPr>
            <w:tcW w:w="1476" w:type="dxa"/>
            <w:shd w:val="clear" w:color="auto" w:fill="auto"/>
            <w:vAlign w:val="center"/>
          </w:tcPr>
          <w:p w14:paraId="5802F5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文富</w:t>
            </w:r>
          </w:p>
        </w:tc>
        <w:tc>
          <w:tcPr>
            <w:tcW w:w="1476" w:type="dxa"/>
            <w:shd w:val="clear" w:color="auto" w:fill="auto"/>
            <w:vAlign w:val="center"/>
          </w:tcPr>
          <w:p w14:paraId="05F6E0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A6A1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04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3C26F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C8E34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82F28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5A8D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文佳</w:t>
            </w:r>
          </w:p>
        </w:tc>
        <w:tc>
          <w:tcPr>
            <w:tcW w:w="1476" w:type="dxa"/>
            <w:shd w:val="clear" w:color="auto" w:fill="auto"/>
            <w:vAlign w:val="center"/>
          </w:tcPr>
          <w:p w14:paraId="6CE24A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30C59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BC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5FACA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C2D02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AB88D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0EE2E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文静</w:t>
            </w:r>
          </w:p>
        </w:tc>
        <w:tc>
          <w:tcPr>
            <w:tcW w:w="1476" w:type="dxa"/>
            <w:shd w:val="clear" w:color="auto" w:fill="auto"/>
            <w:vAlign w:val="center"/>
          </w:tcPr>
          <w:p w14:paraId="045A6E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B0F7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CE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04CCD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3FA5C79">
            <w:pPr>
              <w:keepNext w:val="0"/>
              <w:keepLines w:val="0"/>
              <w:widowControl/>
              <w:suppressLineNumbers w:val="0"/>
              <w:shd w:val="clear" w:color="auto" w:fill="FFFFFF"/>
              <w:spacing w:before="0" w:beforeAutospacing="0" w:after="0" w:afterAutospacing="0" w:line="240" w:lineRule="auto"/>
              <w:ind w:left="0" w:right="0"/>
              <w:jc w:val="both"/>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154C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丽（昌苹）</w:t>
            </w:r>
          </w:p>
        </w:tc>
        <w:tc>
          <w:tcPr>
            <w:tcW w:w="1476" w:type="dxa"/>
            <w:shd w:val="clear" w:color="auto" w:fill="auto"/>
            <w:vAlign w:val="center"/>
          </w:tcPr>
          <w:p w14:paraId="6DA634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28026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B4164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0552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476" w:type="dxa"/>
            <w:vMerge w:val="continue"/>
            <w:vAlign w:val="center"/>
          </w:tcPr>
          <w:p w14:paraId="085A86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3AFC50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洪云</w:t>
            </w:r>
          </w:p>
        </w:tc>
        <w:tc>
          <w:tcPr>
            <w:tcW w:w="1476" w:type="dxa"/>
            <w:vMerge w:val="restart"/>
            <w:shd w:val="clear" w:color="auto" w:fill="auto"/>
            <w:vAlign w:val="center"/>
          </w:tcPr>
          <w:p w14:paraId="74C0D9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昌生</w:t>
            </w:r>
          </w:p>
        </w:tc>
        <w:tc>
          <w:tcPr>
            <w:tcW w:w="1476" w:type="dxa"/>
            <w:shd w:val="clear" w:color="auto" w:fill="auto"/>
            <w:vAlign w:val="center"/>
          </w:tcPr>
          <w:p w14:paraId="5236AF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5"/>
                <w:szCs w:val="21"/>
                <w:highlight w:val="none"/>
                <w:lang w:val="en-US" w:eastAsia="en-US"/>
              </w:rPr>
            </w:pPr>
            <w:r>
              <w:rPr>
                <w:rFonts w:hint="eastAsia" w:ascii="微软雅黑" w:hAnsi="微软雅黑" w:eastAsia="微软雅黑" w:cs="微软雅黑"/>
                <w:b w:val="0"/>
                <w:color w:val="333333"/>
                <w:sz w:val="15"/>
                <w:szCs w:val="21"/>
                <w:highlight w:val="none"/>
                <w:lang w:val="en-US" w:eastAsia="zh-CN"/>
              </w:rPr>
              <w:t>聪</w:t>
            </w:r>
            <w:r>
              <w:rPr>
                <w:rFonts w:hint="eastAsia" w:ascii="微软雅黑" w:hAnsi="微软雅黑" w:eastAsia="微软雅黑" w:cs="微软雅黑"/>
                <w:b w:val="0"/>
                <w:color w:val="333333"/>
                <w:sz w:val="15"/>
                <w:szCs w:val="21"/>
                <w:highlight w:val="none"/>
                <w:lang w:val="en-US" w:eastAsia="zh-CN"/>
              </w:rPr>
              <w:br w:type="textWrapping"/>
            </w:r>
            <w:r>
              <w:rPr>
                <w:rFonts w:hint="eastAsia" w:ascii="微软雅黑" w:hAnsi="微软雅黑" w:eastAsia="微软雅黑" w:cs="微软雅黑"/>
                <w:b w:val="0"/>
                <w:color w:val="333333"/>
                <w:sz w:val="15"/>
                <w:szCs w:val="21"/>
                <w:highlight w:val="none"/>
                <w:lang w:val="en-US" w:eastAsia="zh-CN"/>
              </w:rPr>
              <w:t>周晓军（婿）</w:t>
            </w:r>
          </w:p>
        </w:tc>
        <w:tc>
          <w:tcPr>
            <w:tcW w:w="1476" w:type="dxa"/>
            <w:shd w:val="clear" w:color="auto" w:fill="auto"/>
            <w:vAlign w:val="center"/>
          </w:tcPr>
          <w:p w14:paraId="4F1391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D216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1E4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476" w:type="dxa"/>
            <w:vMerge w:val="continue"/>
          </w:tcPr>
          <w:p w14:paraId="4F34EB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6035C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1E499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46B39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5"/>
                <w:szCs w:val="21"/>
                <w:highlight w:val="none"/>
                <w:lang w:val="en-US" w:eastAsia="en-US"/>
              </w:rPr>
            </w:pPr>
            <w:r>
              <w:rPr>
                <w:rFonts w:hint="eastAsia" w:ascii="微软雅黑" w:hAnsi="微软雅黑" w:eastAsia="微软雅黑" w:cs="微软雅黑"/>
                <w:b w:val="0"/>
                <w:color w:val="333333"/>
                <w:sz w:val="15"/>
                <w:szCs w:val="21"/>
                <w:highlight w:val="none"/>
                <w:lang w:val="en-US" w:eastAsia="zh-CN"/>
              </w:rPr>
              <w:t>艳</w:t>
            </w:r>
            <w:r>
              <w:rPr>
                <w:rFonts w:hint="eastAsia" w:ascii="微软雅黑" w:hAnsi="微软雅黑" w:eastAsia="微软雅黑" w:cs="微软雅黑"/>
                <w:b w:val="0"/>
                <w:color w:val="333333"/>
                <w:sz w:val="15"/>
                <w:szCs w:val="21"/>
                <w:highlight w:val="none"/>
                <w:lang w:val="en-US" w:eastAsia="zh-CN"/>
              </w:rPr>
              <w:br w:type="textWrapping"/>
            </w:r>
            <w:r>
              <w:rPr>
                <w:rFonts w:hint="eastAsia" w:ascii="微软雅黑" w:hAnsi="微软雅黑" w:eastAsia="微软雅黑" w:cs="微软雅黑"/>
                <w:b w:val="0"/>
                <w:color w:val="333333"/>
                <w:sz w:val="15"/>
                <w:szCs w:val="21"/>
                <w:highlight w:val="none"/>
                <w:lang w:val="en-US" w:eastAsia="zh-CN"/>
              </w:rPr>
              <w:t>黎胜海（婿）</w:t>
            </w:r>
          </w:p>
        </w:tc>
        <w:tc>
          <w:tcPr>
            <w:tcW w:w="1476" w:type="dxa"/>
            <w:shd w:val="clear" w:color="auto" w:fill="auto"/>
            <w:vAlign w:val="center"/>
          </w:tcPr>
          <w:p w14:paraId="76741B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355FA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12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476" w:type="dxa"/>
            <w:vMerge w:val="continue"/>
          </w:tcPr>
          <w:p w14:paraId="2021B6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8EFC8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3A0CB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EC726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5"/>
                <w:szCs w:val="21"/>
                <w:highlight w:val="none"/>
                <w:lang w:val="en-US" w:eastAsia="en-US"/>
              </w:rPr>
            </w:pPr>
            <w:r>
              <w:rPr>
                <w:rFonts w:hint="eastAsia" w:ascii="微软雅黑" w:hAnsi="微软雅黑" w:eastAsia="微软雅黑" w:cs="微软雅黑"/>
                <w:b w:val="0"/>
                <w:color w:val="333333"/>
                <w:sz w:val="15"/>
                <w:szCs w:val="21"/>
                <w:highlight w:val="none"/>
                <w:lang w:val="en-US" w:eastAsia="zh-CN"/>
              </w:rPr>
              <w:t>芳</w:t>
            </w:r>
            <w:r>
              <w:rPr>
                <w:rFonts w:hint="eastAsia" w:ascii="微软雅黑" w:hAnsi="微软雅黑" w:eastAsia="微软雅黑" w:cs="微软雅黑"/>
                <w:b w:val="0"/>
                <w:color w:val="333333"/>
                <w:sz w:val="15"/>
                <w:szCs w:val="21"/>
                <w:highlight w:val="none"/>
                <w:lang w:val="en-US" w:eastAsia="zh-CN"/>
              </w:rPr>
              <w:br w:type="textWrapping"/>
            </w:r>
            <w:r>
              <w:rPr>
                <w:rFonts w:hint="eastAsia" w:ascii="微软雅黑" w:hAnsi="微软雅黑" w:eastAsia="微软雅黑" w:cs="微软雅黑"/>
                <w:b w:val="0"/>
                <w:color w:val="333333"/>
                <w:sz w:val="15"/>
                <w:szCs w:val="21"/>
                <w:highlight w:val="none"/>
                <w:lang w:val="en-US" w:eastAsia="zh-CN"/>
              </w:rPr>
              <w:t>董超（婿）</w:t>
            </w:r>
          </w:p>
        </w:tc>
        <w:tc>
          <w:tcPr>
            <w:tcW w:w="1476" w:type="dxa"/>
            <w:shd w:val="clear" w:color="auto" w:fill="auto"/>
            <w:vAlign w:val="center"/>
          </w:tcPr>
          <w:p w14:paraId="3AAD68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E1493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7B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31026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0ED3C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1E953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张芝弟（婿）</w:t>
            </w:r>
          </w:p>
        </w:tc>
        <w:tc>
          <w:tcPr>
            <w:tcW w:w="1476" w:type="dxa"/>
            <w:shd w:val="clear" w:color="auto" w:fill="auto"/>
            <w:vAlign w:val="center"/>
          </w:tcPr>
          <w:p w14:paraId="1082F4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58A45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5CA9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E3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B93C3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E2635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53ED8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楚朝霞（婿）</w:t>
            </w:r>
          </w:p>
        </w:tc>
        <w:tc>
          <w:tcPr>
            <w:tcW w:w="1476" w:type="dxa"/>
            <w:shd w:val="clear" w:color="auto" w:fill="auto"/>
            <w:vAlign w:val="center"/>
          </w:tcPr>
          <w:p w14:paraId="4664AF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D743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E5378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5CE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AB9CF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D10D0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洪之</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邱成炳（婿）</w:t>
            </w:r>
          </w:p>
        </w:tc>
        <w:tc>
          <w:tcPr>
            <w:tcW w:w="1476" w:type="dxa"/>
            <w:shd w:val="clear" w:color="auto" w:fill="auto"/>
            <w:vAlign w:val="center"/>
          </w:tcPr>
          <w:p w14:paraId="6CB8EB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杰昌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冉崇碧（媳）</w:t>
            </w:r>
          </w:p>
        </w:tc>
        <w:tc>
          <w:tcPr>
            <w:tcW w:w="1476" w:type="dxa"/>
            <w:shd w:val="clear" w:color="auto" w:fill="auto"/>
            <w:vAlign w:val="center"/>
          </w:tcPr>
          <w:p w14:paraId="023BAB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文雨</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戈洪春（媳）</w:t>
            </w:r>
          </w:p>
        </w:tc>
        <w:tc>
          <w:tcPr>
            <w:tcW w:w="1476" w:type="dxa"/>
            <w:shd w:val="clear" w:color="auto" w:fill="auto"/>
            <w:vAlign w:val="center"/>
          </w:tcPr>
          <w:p w14:paraId="6C1ED5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鑫</w:t>
            </w:r>
          </w:p>
        </w:tc>
        <w:tc>
          <w:tcPr>
            <w:tcW w:w="1476" w:type="dxa"/>
            <w:shd w:val="clear" w:color="auto" w:fill="auto"/>
            <w:vAlign w:val="center"/>
          </w:tcPr>
          <w:p w14:paraId="0D247E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D9E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25771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D06A2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358D0C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顺昌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曾丽（媳）</w:t>
            </w:r>
          </w:p>
        </w:tc>
        <w:tc>
          <w:tcPr>
            <w:tcW w:w="1476" w:type="dxa"/>
            <w:shd w:val="clear" w:color="auto" w:fill="auto"/>
            <w:vAlign w:val="center"/>
          </w:tcPr>
          <w:p w14:paraId="28F175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立敬</w:t>
            </w:r>
          </w:p>
        </w:tc>
        <w:tc>
          <w:tcPr>
            <w:tcW w:w="1476" w:type="dxa"/>
            <w:shd w:val="clear" w:color="auto" w:fill="auto"/>
            <w:vAlign w:val="center"/>
          </w:tcPr>
          <w:p w14:paraId="4A1092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EDB2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CB7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5FD82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59D7D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BEAA6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B504A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奕瑄</w:t>
            </w:r>
          </w:p>
        </w:tc>
        <w:tc>
          <w:tcPr>
            <w:tcW w:w="1476" w:type="dxa"/>
            <w:shd w:val="clear" w:color="auto" w:fill="auto"/>
            <w:vAlign w:val="center"/>
          </w:tcPr>
          <w:p w14:paraId="0FBE54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1631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D70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39E1E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A80FF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6E20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邱学梅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黄继英（婿）</w:t>
            </w:r>
          </w:p>
        </w:tc>
        <w:tc>
          <w:tcPr>
            <w:tcW w:w="1476" w:type="dxa"/>
            <w:shd w:val="clear" w:color="auto" w:fill="auto"/>
            <w:vAlign w:val="center"/>
          </w:tcPr>
          <w:p w14:paraId="077762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15A75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B638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2B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6E673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D38A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洪翠</w:t>
            </w:r>
          </w:p>
        </w:tc>
        <w:tc>
          <w:tcPr>
            <w:tcW w:w="1476" w:type="dxa"/>
            <w:shd w:val="clear" w:color="auto" w:fill="auto"/>
            <w:vAlign w:val="center"/>
          </w:tcPr>
          <w:p w14:paraId="256BD6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FB16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E011B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47244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A6F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E0381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4547B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杨洪秀</w:t>
            </w:r>
          </w:p>
        </w:tc>
        <w:tc>
          <w:tcPr>
            <w:tcW w:w="1476" w:type="dxa"/>
            <w:shd w:val="clear" w:color="auto" w:fill="auto"/>
            <w:vAlign w:val="center"/>
          </w:tcPr>
          <w:p w14:paraId="1D187E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40650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8364C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8EE4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227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04E067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en-US"/>
              </w:rPr>
              <w:t>绪亭</w:t>
            </w:r>
            <w:r>
              <w:rPr>
                <w:rFonts w:hint="eastAsia" w:ascii="微软雅黑" w:hAnsi="微软雅黑" w:eastAsia="微软雅黑" w:cs="微软雅黑"/>
                <w:b w:val="0"/>
                <w:color w:val="333333"/>
                <w:sz w:val="16"/>
                <w:highlight w:val="none"/>
                <w:lang w:val="en-US" w:eastAsia="en-US"/>
              </w:rPr>
              <w:br w:type="textWrapping"/>
            </w:r>
            <w:r>
              <w:rPr>
                <w:rFonts w:hint="eastAsia" w:ascii="微软雅黑" w:hAnsi="微软雅黑" w:eastAsia="微软雅黑" w:cs="微软雅黑"/>
                <w:b w:val="0"/>
                <w:color w:val="333333"/>
                <w:sz w:val="16"/>
                <w:highlight w:val="none"/>
                <w:lang w:val="en-US" w:eastAsia="en-US"/>
              </w:rPr>
              <w:t>刘从秀(媳）</w:t>
            </w:r>
          </w:p>
        </w:tc>
        <w:tc>
          <w:tcPr>
            <w:tcW w:w="1476" w:type="dxa"/>
            <w:vMerge w:val="restart"/>
            <w:shd w:val="clear" w:color="auto" w:fill="auto"/>
            <w:vAlign w:val="center"/>
          </w:tcPr>
          <w:p w14:paraId="26ABE0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洪金</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薛云洲（婿）</w:t>
            </w:r>
          </w:p>
        </w:tc>
        <w:tc>
          <w:tcPr>
            <w:tcW w:w="1476" w:type="dxa"/>
            <w:vMerge w:val="restart"/>
            <w:shd w:val="clear" w:color="auto" w:fill="auto"/>
            <w:vAlign w:val="center"/>
          </w:tcPr>
          <w:p w14:paraId="17647D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威</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赵玲（媳）</w:t>
            </w:r>
          </w:p>
        </w:tc>
        <w:tc>
          <w:tcPr>
            <w:tcW w:w="1476" w:type="dxa"/>
            <w:shd w:val="clear" w:color="auto" w:fill="auto"/>
            <w:vAlign w:val="center"/>
          </w:tcPr>
          <w:p w14:paraId="11202E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温鑫</w:t>
            </w:r>
          </w:p>
        </w:tc>
        <w:tc>
          <w:tcPr>
            <w:tcW w:w="1476" w:type="dxa"/>
            <w:shd w:val="clear" w:color="auto" w:fill="auto"/>
            <w:vAlign w:val="center"/>
          </w:tcPr>
          <w:p w14:paraId="0B630F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A0F7A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88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C40B8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98546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58B30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B622F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高昕</w:t>
            </w:r>
          </w:p>
        </w:tc>
        <w:tc>
          <w:tcPr>
            <w:tcW w:w="1476" w:type="dxa"/>
            <w:shd w:val="clear" w:color="auto" w:fill="auto"/>
            <w:vAlign w:val="center"/>
          </w:tcPr>
          <w:p w14:paraId="697791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7A8C3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26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35B71B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李学之(媳）</w:t>
            </w:r>
          </w:p>
        </w:tc>
        <w:tc>
          <w:tcPr>
            <w:tcW w:w="1476" w:type="dxa"/>
            <w:shd w:val="clear" w:color="auto" w:fill="auto"/>
            <w:vAlign w:val="center"/>
          </w:tcPr>
          <w:p w14:paraId="4EE48E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洪章（无）</w:t>
            </w:r>
          </w:p>
        </w:tc>
        <w:tc>
          <w:tcPr>
            <w:tcW w:w="1476" w:type="dxa"/>
            <w:shd w:val="clear" w:color="auto" w:fill="auto"/>
            <w:vAlign w:val="center"/>
          </w:tcPr>
          <w:p w14:paraId="35CA50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D252F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731F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A1627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9E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0D0A7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81C3D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田远菊（媳）</w:t>
            </w:r>
          </w:p>
        </w:tc>
        <w:tc>
          <w:tcPr>
            <w:tcW w:w="1476" w:type="dxa"/>
            <w:shd w:val="clear" w:color="auto" w:fill="auto"/>
            <w:vAlign w:val="center"/>
          </w:tcPr>
          <w:p w14:paraId="111A1F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银昌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薛成美（媳）</w:t>
            </w:r>
          </w:p>
        </w:tc>
        <w:tc>
          <w:tcPr>
            <w:tcW w:w="1476" w:type="dxa"/>
            <w:shd w:val="clear" w:color="auto" w:fill="auto"/>
            <w:vAlign w:val="center"/>
          </w:tcPr>
          <w:p w14:paraId="66DEED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涛</w:t>
            </w:r>
          </w:p>
        </w:tc>
        <w:tc>
          <w:tcPr>
            <w:tcW w:w="1476" w:type="dxa"/>
            <w:shd w:val="clear" w:color="auto" w:fill="auto"/>
            <w:vAlign w:val="center"/>
          </w:tcPr>
          <w:p w14:paraId="7DC91F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C04D0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CEB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FD258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24217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10D72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沈以权（婿）</w:t>
            </w:r>
          </w:p>
        </w:tc>
        <w:tc>
          <w:tcPr>
            <w:tcW w:w="1476" w:type="dxa"/>
            <w:shd w:val="clear" w:color="auto" w:fill="auto"/>
            <w:vAlign w:val="center"/>
          </w:tcPr>
          <w:p w14:paraId="6D3CB4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A186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68B88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50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2D633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CEF57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40237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晓玲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周区海（婿）</w:t>
            </w:r>
          </w:p>
        </w:tc>
        <w:tc>
          <w:tcPr>
            <w:tcW w:w="1476" w:type="dxa"/>
            <w:shd w:val="clear" w:color="auto" w:fill="auto"/>
            <w:vAlign w:val="center"/>
          </w:tcPr>
          <w:p w14:paraId="23D189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EA6CC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4D15C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FC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B2521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715442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张国翠（媳）</w:t>
            </w:r>
          </w:p>
        </w:tc>
        <w:tc>
          <w:tcPr>
            <w:tcW w:w="1476" w:type="dxa"/>
            <w:shd w:val="clear" w:color="auto" w:fill="auto"/>
            <w:vAlign w:val="center"/>
          </w:tcPr>
          <w:p w14:paraId="646208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颜敏（媳）</w:t>
            </w:r>
          </w:p>
        </w:tc>
        <w:tc>
          <w:tcPr>
            <w:tcW w:w="1476" w:type="dxa"/>
            <w:shd w:val="clear" w:color="auto" w:fill="auto"/>
            <w:vAlign w:val="center"/>
          </w:tcPr>
          <w:p w14:paraId="46B63B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坤朋</w:t>
            </w:r>
          </w:p>
        </w:tc>
        <w:tc>
          <w:tcPr>
            <w:tcW w:w="1476" w:type="dxa"/>
            <w:shd w:val="clear" w:color="auto" w:fill="auto"/>
            <w:vAlign w:val="center"/>
          </w:tcPr>
          <w:p w14:paraId="7F67FB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097C1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42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35369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40673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6598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桂林</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金兆全（婿）</w:t>
            </w:r>
          </w:p>
        </w:tc>
        <w:tc>
          <w:tcPr>
            <w:tcW w:w="1476" w:type="dxa"/>
            <w:shd w:val="clear" w:color="auto" w:fill="auto"/>
            <w:vAlign w:val="center"/>
          </w:tcPr>
          <w:p w14:paraId="077B4A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E3CCB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AC98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3C2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D252D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B0552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7247F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艳玲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张乾林（婿）</w:t>
            </w:r>
          </w:p>
        </w:tc>
        <w:tc>
          <w:tcPr>
            <w:tcW w:w="1476" w:type="dxa"/>
            <w:shd w:val="clear" w:color="auto" w:fill="auto"/>
            <w:vAlign w:val="center"/>
          </w:tcPr>
          <w:p w14:paraId="5DB441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48CD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29D1E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17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FDF64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FD117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1F409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荣玲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张炳（婿）</w:t>
            </w:r>
          </w:p>
        </w:tc>
        <w:tc>
          <w:tcPr>
            <w:tcW w:w="1476" w:type="dxa"/>
            <w:shd w:val="clear" w:color="auto" w:fill="auto"/>
            <w:vAlign w:val="center"/>
          </w:tcPr>
          <w:p w14:paraId="0D5F04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DA40C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FB50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747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C4C9F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7A6DA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胡先明（婿）</w:t>
            </w:r>
          </w:p>
        </w:tc>
        <w:tc>
          <w:tcPr>
            <w:tcW w:w="1476" w:type="dxa"/>
            <w:shd w:val="clear" w:color="auto" w:fill="auto"/>
            <w:vAlign w:val="center"/>
          </w:tcPr>
          <w:p w14:paraId="7187FA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C3A9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5F54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EC9A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D20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B81A3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83BBF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钟胜福（婿）</w:t>
            </w:r>
          </w:p>
        </w:tc>
        <w:tc>
          <w:tcPr>
            <w:tcW w:w="1476" w:type="dxa"/>
            <w:shd w:val="clear" w:color="auto" w:fill="auto"/>
            <w:vAlign w:val="center"/>
          </w:tcPr>
          <w:p w14:paraId="1E1209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8110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B2A8D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E2DAA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4E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46E3F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01FF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陈国常（婿）</w:t>
            </w:r>
          </w:p>
        </w:tc>
        <w:tc>
          <w:tcPr>
            <w:tcW w:w="1476" w:type="dxa"/>
            <w:shd w:val="clear" w:color="auto" w:fill="auto"/>
            <w:vAlign w:val="center"/>
          </w:tcPr>
          <w:p w14:paraId="6B0542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93843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E85A0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8CF23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0CC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306CFA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薛恩莲(媳）</w:t>
            </w:r>
          </w:p>
        </w:tc>
        <w:tc>
          <w:tcPr>
            <w:tcW w:w="1476" w:type="dxa"/>
            <w:vMerge w:val="restart"/>
            <w:shd w:val="clear" w:color="auto" w:fill="auto"/>
            <w:vAlign w:val="center"/>
          </w:tcPr>
          <w:p w14:paraId="63F8A8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陈定香（媳）</w:t>
            </w:r>
          </w:p>
        </w:tc>
        <w:tc>
          <w:tcPr>
            <w:tcW w:w="1476" w:type="dxa"/>
            <w:vMerge w:val="restart"/>
            <w:shd w:val="clear" w:color="auto" w:fill="auto"/>
            <w:vAlign w:val="center"/>
          </w:tcPr>
          <w:p w14:paraId="160E76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繁昌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薛成丙（媳）</w:t>
            </w:r>
          </w:p>
        </w:tc>
        <w:tc>
          <w:tcPr>
            <w:tcW w:w="1476" w:type="dxa"/>
            <w:shd w:val="clear" w:color="auto" w:fill="auto"/>
            <w:vAlign w:val="center"/>
          </w:tcPr>
          <w:p w14:paraId="1D2E14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林</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罗长香（媳）</w:t>
            </w:r>
          </w:p>
        </w:tc>
        <w:tc>
          <w:tcPr>
            <w:tcW w:w="1476" w:type="dxa"/>
            <w:shd w:val="clear" w:color="auto" w:fill="auto"/>
            <w:vAlign w:val="center"/>
          </w:tcPr>
          <w:p w14:paraId="0269DF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茗皓</w:t>
            </w:r>
          </w:p>
        </w:tc>
        <w:tc>
          <w:tcPr>
            <w:tcW w:w="1476" w:type="dxa"/>
            <w:shd w:val="clear" w:color="auto" w:fill="auto"/>
            <w:vAlign w:val="center"/>
          </w:tcPr>
          <w:p w14:paraId="5F9088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CD7E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55C45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274A8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9BBEF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840D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杨晴（媳）</w:t>
            </w:r>
          </w:p>
          <w:p w14:paraId="4C1980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7E1A6E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彦宸</w:t>
            </w:r>
          </w:p>
        </w:tc>
        <w:tc>
          <w:tcPr>
            <w:tcW w:w="1476" w:type="dxa"/>
            <w:shd w:val="clear" w:color="auto" w:fill="auto"/>
            <w:vAlign w:val="center"/>
          </w:tcPr>
          <w:p w14:paraId="36136C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1C1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vAlign w:val="center"/>
          </w:tcPr>
          <w:p w14:paraId="17FEB1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vAlign w:val="center"/>
          </w:tcPr>
          <w:p w14:paraId="24C769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陈定香（媳）</w:t>
            </w:r>
          </w:p>
        </w:tc>
        <w:tc>
          <w:tcPr>
            <w:tcW w:w="1476" w:type="dxa"/>
            <w:vMerge w:val="restart"/>
            <w:shd w:val="clear" w:color="auto" w:fill="auto"/>
            <w:vAlign w:val="center"/>
          </w:tcPr>
          <w:p w14:paraId="1C31A1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云昌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吴坤玉（媳）</w:t>
            </w:r>
          </w:p>
        </w:tc>
        <w:tc>
          <w:tcPr>
            <w:tcW w:w="1476" w:type="dxa"/>
            <w:shd w:val="clear" w:color="auto" w:fill="auto"/>
            <w:vAlign w:val="center"/>
          </w:tcPr>
          <w:p w14:paraId="7C00BA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文博</w:t>
            </w:r>
          </w:p>
        </w:tc>
        <w:tc>
          <w:tcPr>
            <w:tcW w:w="1476" w:type="dxa"/>
            <w:shd w:val="clear" w:color="auto" w:fill="auto"/>
            <w:vAlign w:val="center"/>
          </w:tcPr>
          <w:p w14:paraId="2834BD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41BF4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DE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044D3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67C9B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4CB1C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03D7E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帆</w:t>
            </w:r>
          </w:p>
        </w:tc>
        <w:tc>
          <w:tcPr>
            <w:tcW w:w="1476" w:type="dxa"/>
            <w:shd w:val="clear" w:color="auto" w:fill="auto"/>
            <w:vAlign w:val="center"/>
          </w:tcPr>
          <w:p w14:paraId="64D55A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80214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8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121C2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471BE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96306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李正明（婿）</w:t>
            </w:r>
          </w:p>
        </w:tc>
        <w:tc>
          <w:tcPr>
            <w:tcW w:w="1476" w:type="dxa"/>
            <w:shd w:val="clear" w:color="auto" w:fill="auto"/>
            <w:vAlign w:val="center"/>
          </w:tcPr>
          <w:p w14:paraId="2EBE5E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E408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B1140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2F2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C2E75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2E4A3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71255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蔡双成（婿）</w:t>
            </w:r>
          </w:p>
        </w:tc>
        <w:tc>
          <w:tcPr>
            <w:tcW w:w="1476" w:type="dxa"/>
            <w:shd w:val="clear" w:color="auto" w:fill="auto"/>
            <w:vAlign w:val="center"/>
          </w:tcPr>
          <w:p w14:paraId="2CF314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8C2C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C3F8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2D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8FF21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FA4BD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7BB5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贾升波（婿）</w:t>
            </w:r>
          </w:p>
        </w:tc>
        <w:tc>
          <w:tcPr>
            <w:tcW w:w="1476" w:type="dxa"/>
            <w:shd w:val="clear" w:color="auto" w:fill="auto"/>
            <w:vAlign w:val="center"/>
          </w:tcPr>
          <w:p w14:paraId="2E877E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38385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61FA4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98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9C949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736221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洪国</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陈兰英（媳）</w:t>
            </w:r>
          </w:p>
        </w:tc>
        <w:tc>
          <w:tcPr>
            <w:tcW w:w="1476" w:type="dxa"/>
            <w:vMerge w:val="restart"/>
            <w:shd w:val="clear" w:color="auto" w:fill="auto"/>
            <w:vAlign w:val="center"/>
          </w:tcPr>
          <w:p w14:paraId="6A36D1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勇</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吴应美（媳）</w:t>
            </w:r>
          </w:p>
        </w:tc>
        <w:tc>
          <w:tcPr>
            <w:tcW w:w="1476" w:type="dxa"/>
            <w:shd w:val="clear" w:color="auto" w:fill="auto"/>
            <w:vAlign w:val="center"/>
          </w:tcPr>
          <w:p w14:paraId="5486C5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文杰</w:t>
            </w:r>
          </w:p>
        </w:tc>
        <w:tc>
          <w:tcPr>
            <w:tcW w:w="1476" w:type="dxa"/>
            <w:shd w:val="clear" w:color="auto" w:fill="auto"/>
            <w:vAlign w:val="center"/>
          </w:tcPr>
          <w:p w14:paraId="2F3B35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53DC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B5A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6AC0D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5267D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C0774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1452C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雅琦</w:t>
            </w:r>
          </w:p>
        </w:tc>
        <w:tc>
          <w:tcPr>
            <w:tcW w:w="1476" w:type="dxa"/>
            <w:shd w:val="clear" w:color="auto" w:fill="auto"/>
            <w:vAlign w:val="center"/>
          </w:tcPr>
          <w:p w14:paraId="76256B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E8696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B5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993D8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77DB3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B868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美娟</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熊正国（婿）</w:t>
            </w:r>
          </w:p>
        </w:tc>
        <w:tc>
          <w:tcPr>
            <w:tcW w:w="1476" w:type="dxa"/>
            <w:shd w:val="clear" w:color="auto" w:fill="auto"/>
            <w:vAlign w:val="center"/>
          </w:tcPr>
          <w:p w14:paraId="0E3B10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180E0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27EA3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61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10AEC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8DB86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F4620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腾孝章（婿）</w:t>
            </w:r>
          </w:p>
        </w:tc>
        <w:tc>
          <w:tcPr>
            <w:tcW w:w="1476" w:type="dxa"/>
            <w:shd w:val="clear" w:color="auto" w:fill="auto"/>
            <w:vAlign w:val="center"/>
          </w:tcPr>
          <w:p w14:paraId="495CA6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E75A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33F1B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1ED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0CE2D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3B461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洪桃</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李发金（婿）</w:t>
            </w:r>
          </w:p>
        </w:tc>
        <w:tc>
          <w:tcPr>
            <w:tcW w:w="1476" w:type="dxa"/>
            <w:shd w:val="clear" w:color="auto" w:fill="auto"/>
            <w:vAlign w:val="center"/>
          </w:tcPr>
          <w:p w14:paraId="5D6AFE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545033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23185B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57406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0FA14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5148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2FA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36032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D5344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洪敏</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邓福平（婿）</w:t>
            </w:r>
          </w:p>
        </w:tc>
        <w:tc>
          <w:tcPr>
            <w:tcW w:w="1476" w:type="dxa"/>
            <w:shd w:val="clear" w:color="auto" w:fill="auto"/>
            <w:vAlign w:val="center"/>
          </w:tcPr>
          <w:p w14:paraId="2BBC3A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0523F0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2AA3CC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B6D4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80D8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9278C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A31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3D2145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绪进</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陈孝英(媳）</w:t>
            </w:r>
          </w:p>
        </w:tc>
        <w:tc>
          <w:tcPr>
            <w:tcW w:w="1476" w:type="dxa"/>
            <w:vMerge w:val="restart"/>
            <w:shd w:val="clear" w:color="auto" w:fill="auto"/>
            <w:vAlign w:val="center"/>
          </w:tcPr>
          <w:p w14:paraId="74FEC6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陈世贵（媳）</w:t>
            </w:r>
          </w:p>
        </w:tc>
        <w:tc>
          <w:tcPr>
            <w:tcW w:w="1476" w:type="dxa"/>
            <w:vMerge w:val="restart"/>
            <w:shd w:val="clear" w:color="auto" w:fill="auto"/>
            <w:vAlign w:val="center"/>
          </w:tcPr>
          <w:p w14:paraId="375F6E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俭昌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胡昌凤（媳）</w:t>
            </w:r>
          </w:p>
        </w:tc>
        <w:tc>
          <w:tcPr>
            <w:tcW w:w="1476" w:type="dxa"/>
            <w:shd w:val="clear" w:color="auto" w:fill="auto"/>
            <w:vAlign w:val="center"/>
          </w:tcPr>
          <w:p w14:paraId="621817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鑫森</w:t>
            </w:r>
          </w:p>
        </w:tc>
        <w:tc>
          <w:tcPr>
            <w:tcW w:w="1476" w:type="dxa"/>
            <w:shd w:val="clear" w:color="auto" w:fill="auto"/>
            <w:vAlign w:val="center"/>
          </w:tcPr>
          <w:p w14:paraId="684E98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85418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276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8F276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A1659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26349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FFDE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文杰</w:t>
            </w:r>
          </w:p>
        </w:tc>
        <w:tc>
          <w:tcPr>
            <w:tcW w:w="1476" w:type="dxa"/>
            <w:shd w:val="clear" w:color="auto" w:fill="auto"/>
            <w:vAlign w:val="center"/>
          </w:tcPr>
          <w:p w14:paraId="5CA3DD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7292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F67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FCEEB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DA762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AE80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美翠</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赵培双（婿）</w:t>
            </w:r>
          </w:p>
        </w:tc>
        <w:tc>
          <w:tcPr>
            <w:tcW w:w="1476" w:type="dxa"/>
            <w:shd w:val="clear" w:color="auto" w:fill="auto"/>
            <w:vAlign w:val="center"/>
          </w:tcPr>
          <w:p w14:paraId="128182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F32F6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C682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DC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A5267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530F0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DA164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陈吉银（婿）</w:t>
            </w:r>
          </w:p>
        </w:tc>
        <w:tc>
          <w:tcPr>
            <w:tcW w:w="1476" w:type="dxa"/>
            <w:shd w:val="clear" w:color="auto" w:fill="auto"/>
            <w:vAlign w:val="center"/>
          </w:tcPr>
          <w:p w14:paraId="5F7F5A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980FF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29A5D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FA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D7538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7E3671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乔光菊（媳）</w:t>
            </w:r>
          </w:p>
        </w:tc>
        <w:tc>
          <w:tcPr>
            <w:tcW w:w="1476" w:type="dxa"/>
            <w:shd w:val="clear" w:color="auto" w:fill="auto"/>
            <w:vAlign w:val="center"/>
          </w:tcPr>
          <w:p w14:paraId="65506E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波昌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陈吉梅（媳）</w:t>
            </w:r>
          </w:p>
        </w:tc>
        <w:tc>
          <w:tcPr>
            <w:tcW w:w="1476" w:type="dxa"/>
            <w:shd w:val="clear" w:color="auto" w:fill="auto"/>
            <w:vAlign w:val="center"/>
          </w:tcPr>
          <w:p w14:paraId="34795C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兴茹</w:t>
            </w:r>
          </w:p>
        </w:tc>
        <w:tc>
          <w:tcPr>
            <w:tcW w:w="1476" w:type="dxa"/>
            <w:shd w:val="clear" w:color="auto" w:fill="auto"/>
            <w:vAlign w:val="center"/>
          </w:tcPr>
          <w:p w14:paraId="374E1B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C45C9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5ED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940C5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ACD6C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11D58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树林</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梁小芬（媳）</w:t>
            </w:r>
          </w:p>
        </w:tc>
        <w:tc>
          <w:tcPr>
            <w:tcW w:w="1476" w:type="dxa"/>
            <w:shd w:val="clear" w:color="auto" w:fill="auto"/>
            <w:vAlign w:val="center"/>
          </w:tcPr>
          <w:p w14:paraId="2EE690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浩</w:t>
            </w:r>
          </w:p>
        </w:tc>
        <w:tc>
          <w:tcPr>
            <w:tcW w:w="1476" w:type="dxa"/>
            <w:shd w:val="clear" w:color="auto" w:fill="auto"/>
            <w:vAlign w:val="center"/>
          </w:tcPr>
          <w:p w14:paraId="6F28A0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31D4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347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329AA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0137F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46AC9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郑勇（婿）</w:t>
            </w:r>
          </w:p>
        </w:tc>
        <w:tc>
          <w:tcPr>
            <w:tcW w:w="1476" w:type="dxa"/>
            <w:shd w:val="clear" w:color="auto" w:fill="auto"/>
            <w:vAlign w:val="center"/>
          </w:tcPr>
          <w:p w14:paraId="24BA26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45159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A1C3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4E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F698D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A28D0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刘培聪（媳）</w:t>
            </w:r>
          </w:p>
        </w:tc>
        <w:tc>
          <w:tcPr>
            <w:tcW w:w="1476" w:type="dxa"/>
            <w:shd w:val="clear" w:color="auto" w:fill="auto"/>
            <w:vAlign w:val="center"/>
          </w:tcPr>
          <w:p w14:paraId="75992B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建昌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邹琴（媳）</w:t>
            </w:r>
          </w:p>
        </w:tc>
        <w:tc>
          <w:tcPr>
            <w:tcW w:w="1476" w:type="dxa"/>
            <w:shd w:val="clear" w:color="auto" w:fill="auto"/>
            <w:vAlign w:val="center"/>
          </w:tcPr>
          <w:p w14:paraId="1DABD5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燚</w:t>
            </w:r>
          </w:p>
        </w:tc>
        <w:tc>
          <w:tcPr>
            <w:tcW w:w="1476" w:type="dxa"/>
            <w:shd w:val="clear" w:color="auto" w:fill="auto"/>
            <w:vAlign w:val="center"/>
          </w:tcPr>
          <w:p w14:paraId="4CB138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517B6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E685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01EF8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2DCB9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66C6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庆昌</w:t>
            </w:r>
          </w:p>
        </w:tc>
        <w:tc>
          <w:tcPr>
            <w:tcW w:w="1476" w:type="dxa"/>
            <w:shd w:val="clear" w:color="auto" w:fill="auto"/>
            <w:vAlign w:val="center"/>
          </w:tcPr>
          <w:p w14:paraId="7FFC01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338D3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238C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B05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1399F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548C8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洪举</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胡氏（媳）</w:t>
            </w:r>
          </w:p>
        </w:tc>
        <w:tc>
          <w:tcPr>
            <w:tcW w:w="1476" w:type="dxa"/>
            <w:shd w:val="clear" w:color="auto" w:fill="auto"/>
            <w:vAlign w:val="center"/>
          </w:tcPr>
          <w:p w14:paraId="28F37B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金玲</w:t>
            </w:r>
          </w:p>
        </w:tc>
        <w:tc>
          <w:tcPr>
            <w:tcW w:w="1476" w:type="dxa"/>
            <w:shd w:val="clear" w:color="auto" w:fill="auto"/>
            <w:vAlign w:val="center"/>
          </w:tcPr>
          <w:p w14:paraId="02946E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D0F0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C46FE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49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DD4E0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05646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夏云堂（婿）</w:t>
            </w:r>
          </w:p>
        </w:tc>
        <w:tc>
          <w:tcPr>
            <w:tcW w:w="1476" w:type="dxa"/>
            <w:shd w:val="clear" w:color="auto" w:fill="auto"/>
            <w:vAlign w:val="center"/>
          </w:tcPr>
          <w:p w14:paraId="1C0136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25083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DDC5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362D0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E5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E1B31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F4F7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洪立</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谭选财（婿）</w:t>
            </w:r>
          </w:p>
        </w:tc>
        <w:tc>
          <w:tcPr>
            <w:tcW w:w="1476" w:type="dxa"/>
            <w:shd w:val="clear" w:color="auto" w:fill="auto"/>
            <w:vAlign w:val="center"/>
          </w:tcPr>
          <w:p w14:paraId="6FCFA8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3E364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4027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3A91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700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B4861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538D8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刘培双（婿）</w:t>
            </w:r>
          </w:p>
        </w:tc>
        <w:tc>
          <w:tcPr>
            <w:tcW w:w="1476" w:type="dxa"/>
            <w:shd w:val="clear" w:color="auto" w:fill="auto"/>
            <w:vAlign w:val="center"/>
          </w:tcPr>
          <w:p w14:paraId="293FD1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40472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513F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F40F3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9F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369D6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E13BC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陈从辉（婿）</w:t>
            </w:r>
          </w:p>
        </w:tc>
        <w:tc>
          <w:tcPr>
            <w:tcW w:w="1476" w:type="dxa"/>
            <w:shd w:val="clear" w:color="auto" w:fill="auto"/>
            <w:vAlign w:val="center"/>
          </w:tcPr>
          <w:p w14:paraId="352E22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B4C3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D411F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5C4E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1F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7F3BC7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文兴美(媳）</w:t>
            </w:r>
          </w:p>
        </w:tc>
        <w:tc>
          <w:tcPr>
            <w:tcW w:w="1476" w:type="dxa"/>
            <w:shd w:val="clear" w:color="auto" w:fill="auto"/>
            <w:vAlign w:val="center"/>
          </w:tcPr>
          <w:p w14:paraId="1DCFFC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洪高</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洪昌桃（媳）</w:t>
            </w:r>
          </w:p>
        </w:tc>
        <w:tc>
          <w:tcPr>
            <w:tcW w:w="1476" w:type="dxa"/>
            <w:shd w:val="clear" w:color="auto" w:fill="auto"/>
            <w:vAlign w:val="center"/>
          </w:tcPr>
          <w:p w14:paraId="50FAF7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60C3E7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清昌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朱奇奇（媳）</w:t>
            </w:r>
          </w:p>
          <w:p w14:paraId="05A316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1D2857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浩然</w:t>
            </w:r>
          </w:p>
        </w:tc>
        <w:tc>
          <w:tcPr>
            <w:tcW w:w="1476" w:type="dxa"/>
            <w:shd w:val="clear" w:color="auto" w:fill="auto"/>
            <w:vAlign w:val="center"/>
          </w:tcPr>
          <w:p w14:paraId="0BD656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3C386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267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vAlign w:val="center"/>
          </w:tcPr>
          <w:p w14:paraId="316AD5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Align w:val="center"/>
          </w:tcPr>
          <w:p w14:paraId="678C69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洪高</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洪昌桃（媳）</w:t>
            </w:r>
          </w:p>
        </w:tc>
        <w:tc>
          <w:tcPr>
            <w:tcW w:w="1476" w:type="dxa"/>
            <w:shd w:val="clear" w:color="auto" w:fill="auto"/>
            <w:vAlign w:val="center"/>
          </w:tcPr>
          <w:p w14:paraId="6AC943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清静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陈培央（婿）</w:t>
            </w:r>
          </w:p>
        </w:tc>
        <w:tc>
          <w:tcPr>
            <w:tcW w:w="1476" w:type="dxa"/>
            <w:shd w:val="clear" w:color="auto" w:fill="auto"/>
            <w:vAlign w:val="center"/>
          </w:tcPr>
          <w:p w14:paraId="024B55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4C2C1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D322F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996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0D9F0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7A234A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文家恩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向立珍（媳）</w:t>
            </w:r>
          </w:p>
        </w:tc>
        <w:tc>
          <w:tcPr>
            <w:tcW w:w="1476" w:type="dxa"/>
            <w:shd w:val="clear" w:color="auto" w:fill="auto"/>
            <w:vAlign w:val="center"/>
          </w:tcPr>
          <w:p w14:paraId="5746AE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文国生</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赵金玲（媳）</w:t>
            </w:r>
          </w:p>
        </w:tc>
        <w:tc>
          <w:tcPr>
            <w:tcW w:w="1476" w:type="dxa"/>
            <w:shd w:val="clear" w:color="auto" w:fill="auto"/>
            <w:vAlign w:val="center"/>
          </w:tcPr>
          <w:p w14:paraId="69B99F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涵</w:t>
            </w:r>
          </w:p>
        </w:tc>
        <w:tc>
          <w:tcPr>
            <w:tcW w:w="1476" w:type="dxa"/>
            <w:shd w:val="clear" w:color="auto" w:fill="auto"/>
            <w:vAlign w:val="center"/>
          </w:tcPr>
          <w:p w14:paraId="7D2DBA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F5F32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617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CCEFB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7F9B3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29DC8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翠玲</w:t>
            </w:r>
          </w:p>
          <w:p w14:paraId="69BC73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369CAE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660A1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646F6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6C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9430B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0E47B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5B64B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艳娟</w:t>
            </w:r>
          </w:p>
          <w:p w14:paraId="389321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0E90BC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7515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92D0B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294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06C35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D66A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洪建</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何代美（媳）</w:t>
            </w:r>
          </w:p>
        </w:tc>
        <w:tc>
          <w:tcPr>
            <w:tcW w:w="1476" w:type="dxa"/>
            <w:shd w:val="clear" w:color="auto" w:fill="auto"/>
            <w:vAlign w:val="center"/>
          </w:tcPr>
          <w:p w14:paraId="324A31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伟</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黄丽（媳）</w:t>
            </w:r>
          </w:p>
          <w:p w14:paraId="3DFE1B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203B31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豪</w:t>
            </w:r>
          </w:p>
        </w:tc>
        <w:tc>
          <w:tcPr>
            <w:tcW w:w="1476" w:type="dxa"/>
            <w:shd w:val="clear" w:color="auto" w:fill="auto"/>
            <w:vAlign w:val="center"/>
          </w:tcPr>
          <w:p w14:paraId="3C0D11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192B2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177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B0429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6F9A8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彭远刚（婿）</w:t>
            </w:r>
          </w:p>
        </w:tc>
        <w:tc>
          <w:tcPr>
            <w:tcW w:w="1476" w:type="dxa"/>
            <w:shd w:val="clear" w:color="auto" w:fill="auto"/>
            <w:vAlign w:val="center"/>
          </w:tcPr>
          <w:p w14:paraId="511823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3C700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12E5A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D4270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68D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73ECF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D4000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万昌明（婿）</w:t>
            </w:r>
          </w:p>
        </w:tc>
        <w:tc>
          <w:tcPr>
            <w:tcW w:w="1476" w:type="dxa"/>
            <w:shd w:val="clear" w:color="auto" w:fill="auto"/>
            <w:vAlign w:val="center"/>
          </w:tcPr>
          <w:p w14:paraId="5DC70D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F1BF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DEB2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A933B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55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F8470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BE02D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洪桃</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夏国福（婿）</w:t>
            </w:r>
          </w:p>
        </w:tc>
        <w:tc>
          <w:tcPr>
            <w:tcW w:w="1476" w:type="dxa"/>
            <w:shd w:val="clear" w:color="auto" w:fill="auto"/>
            <w:vAlign w:val="center"/>
          </w:tcPr>
          <w:p w14:paraId="6E50C5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49B74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B0A7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7F537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B8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373D02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绪堂</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刘伍秀(媳）</w:t>
            </w:r>
          </w:p>
        </w:tc>
        <w:tc>
          <w:tcPr>
            <w:tcW w:w="1476" w:type="dxa"/>
            <w:vMerge w:val="restart"/>
            <w:shd w:val="clear" w:color="auto" w:fill="auto"/>
            <w:vAlign w:val="center"/>
          </w:tcPr>
          <w:p w14:paraId="7C7622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洪齐</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徐兴翠（媳）</w:t>
            </w:r>
          </w:p>
        </w:tc>
        <w:tc>
          <w:tcPr>
            <w:tcW w:w="1476" w:type="dxa"/>
            <w:shd w:val="clear" w:color="auto" w:fill="auto"/>
            <w:vAlign w:val="center"/>
          </w:tcPr>
          <w:p w14:paraId="2D69DC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海力</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饶珊（媳）</w:t>
            </w:r>
          </w:p>
        </w:tc>
        <w:tc>
          <w:tcPr>
            <w:tcW w:w="1476" w:type="dxa"/>
            <w:shd w:val="clear" w:color="auto" w:fill="auto"/>
            <w:vAlign w:val="center"/>
          </w:tcPr>
          <w:p w14:paraId="307998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茅</w:t>
            </w:r>
          </w:p>
        </w:tc>
        <w:tc>
          <w:tcPr>
            <w:tcW w:w="1476" w:type="dxa"/>
            <w:shd w:val="clear" w:color="auto" w:fill="auto"/>
            <w:vAlign w:val="center"/>
          </w:tcPr>
          <w:p w14:paraId="41DD97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2829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1D3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80610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8B245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B29BC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烨</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郑小丽（媳）</w:t>
            </w:r>
          </w:p>
        </w:tc>
        <w:tc>
          <w:tcPr>
            <w:tcW w:w="1476" w:type="dxa"/>
            <w:shd w:val="clear" w:color="auto" w:fill="auto"/>
            <w:vAlign w:val="center"/>
          </w:tcPr>
          <w:p w14:paraId="4D7EFD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0C55D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A6C0F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FD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9214A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1DA7A8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洪建</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刘子桂（媳）</w:t>
            </w:r>
          </w:p>
        </w:tc>
        <w:tc>
          <w:tcPr>
            <w:tcW w:w="1476" w:type="dxa"/>
            <w:vMerge w:val="restart"/>
            <w:shd w:val="clear" w:color="auto" w:fill="auto"/>
            <w:vAlign w:val="center"/>
          </w:tcPr>
          <w:p w14:paraId="598285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君昌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肖玲（媳）</w:t>
            </w:r>
          </w:p>
        </w:tc>
        <w:tc>
          <w:tcPr>
            <w:tcW w:w="1476" w:type="dxa"/>
            <w:shd w:val="clear" w:color="auto" w:fill="auto"/>
            <w:vAlign w:val="center"/>
          </w:tcPr>
          <w:p w14:paraId="35CD81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文钰</w:t>
            </w:r>
          </w:p>
        </w:tc>
        <w:tc>
          <w:tcPr>
            <w:tcW w:w="1476" w:type="dxa"/>
            <w:shd w:val="clear" w:color="auto" w:fill="auto"/>
            <w:vAlign w:val="center"/>
          </w:tcPr>
          <w:p w14:paraId="7BE66A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57773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560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57EA6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7BB5E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FEFB1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E3B65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欣妍</w:t>
            </w:r>
          </w:p>
        </w:tc>
        <w:tc>
          <w:tcPr>
            <w:tcW w:w="1476" w:type="dxa"/>
            <w:shd w:val="clear" w:color="auto" w:fill="auto"/>
            <w:vAlign w:val="center"/>
          </w:tcPr>
          <w:p w14:paraId="18ABAF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CD59E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B71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B17AB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07A18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282B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陈永培(婿）</w:t>
            </w:r>
          </w:p>
        </w:tc>
        <w:tc>
          <w:tcPr>
            <w:tcW w:w="1476" w:type="dxa"/>
            <w:shd w:val="clear" w:color="auto" w:fill="auto"/>
            <w:vAlign w:val="center"/>
          </w:tcPr>
          <w:p w14:paraId="427B78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807CB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D07C4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C1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D69DF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ADA4F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55D5A1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令昌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田密（媳）</w:t>
            </w:r>
          </w:p>
        </w:tc>
        <w:tc>
          <w:tcPr>
            <w:tcW w:w="1476" w:type="dxa"/>
            <w:shd w:val="clear" w:color="auto" w:fill="auto"/>
            <w:vAlign w:val="center"/>
          </w:tcPr>
          <w:p w14:paraId="04D4DB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田雅菡</w:t>
            </w:r>
          </w:p>
        </w:tc>
        <w:tc>
          <w:tcPr>
            <w:tcW w:w="1476" w:type="dxa"/>
            <w:shd w:val="clear" w:color="auto" w:fill="auto"/>
            <w:vAlign w:val="center"/>
          </w:tcPr>
          <w:p w14:paraId="51B619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8A35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F6E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CC330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20E43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68C98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80D7C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竣杰</w:t>
            </w:r>
          </w:p>
        </w:tc>
        <w:tc>
          <w:tcPr>
            <w:tcW w:w="1476" w:type="dxa"/>
            <w:shd w:val="clear" w:color="auto" w:fill="auto"/>
            <w:vAlign w:val="center"/>
          </w:tcPr>
          <w:p w14:paraId="6931CF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6B85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EB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3AFF6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7E521A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洪祥</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熊玉琼（媳）</w:t>
            </w:r>
          </w:p>
        </w:tc>
        <w:tc>
          <w:tcPr>
            <w:tcW w:w="1476" w:type="dxa"/>
            <w:shd w:val="clear" w:color="auto" w:fill="auto"/>
            <w:vAlign w:val="center"/>
          </w:tcPr>
          <w:p w14:paraId="3EFF3D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奎昌</w:t>
            </w:r>
          </w:p>
        </w:tc>
        <w:tc>
          <w:tcPr>
            <w:tcW w:w="1476" w:type="dxa"/>
            <w:shd w:val="clear" w:color="auto" w:fill="auto"/>
            <w:vAlign w:val="center"/>
          </w:tcPr>
          <w:p w14:paraId="2B9621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4B614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EF728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0F9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0C188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5ED36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43B9F7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永昌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何琼（媳）</w:t>
            </w:r>
          </w:p>
        </w:tc>
        <w:tc>
          <w:tcPr>
            <w:tcW w:w="1476" w:type="dxa"/>
            <w:shd w:val="clear" w:color="auto" w:fill="auto"/>
            <w:vAlign w:val="center"/>
          </w:tcPr>
          <w:p w14:paraId="54890E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洋</w:t>
            </w:r>
          </w:p>
        </w:tc>
        <w:tc>
          <w:tcPr>
            <w:tcW w:w="1476" w:type="dxa"/>
            <w:shd w:val="clear" w:color="auto" w:fill="auto"/>
            <w:vAlign w:val="center"/>
          </w:tcPr>
          <w:p w14:paraId="18BDB6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D83FA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BE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243AB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0958F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F6965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F42C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文博</w:t>
            </w:r>
          </w:p>
        </w:tc>
        <w:tc>
          <w:tcPr>
            <w:tcW w:w="1476" w:type="dxa"/>
            <w:shd w:val="clear" w:color="auto" w:fill="auto"/>
            <w:vAlign w:val="center"/>
          </w:tcPr>
          <w:p w14:paraId="055C3B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1AF85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029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4D62B5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绪鹏</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贺德英(媳）</w:t>
            </w:r>
          </w:p>
        </w:tc>
        <w:tc>
          <w:tcPr>
            <w:tcW w:w="1476" w:type="dxa"/>
            <w:vMerge w:val="restart"/>
            <w:shd w:val="clear" w:color="auto" w:fill="auto"/>
            <w:vAlign w:val="center"/>
          </w:tcPr>
          <w:p w14:paraId="763F7F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贺茂均</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龚得碧（媳）</w:t>
            </w:r>
          </w:p>
        </w:tc>
        <w:tc>
          <w:tcPr>
            <w:tcW w:w="1476" w:type="dxa"/>
            <w:shd w:val="clear" w:color="auto" w:fill="auto"/>
            <w:vAlign w:val="center"/>
          </w:tcPr>
          <w:p w14:paraId="210C03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鑫</w:t>
            </w:r>
          </w:p>
        </w:tc>
        <w:tc>
          <w:tcPr>
            <w:tcW w:w="1476" w:type="dxa"/>
            <w:shd w:val="clear" w:color="auto" w:fill="auto"/>
            <w:vAlign w:val="center"/>
          </w:tcPr>
          <w:p w14:paraId="172DC5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3CBCA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9FE0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2FD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D705F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8448F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9D6C1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秋萍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夏云松(婿）</w:t>
            </w:r>
          </w:p>
        </w:tc>
        <w:tc>
          <w:tcPr>
            <w:tcW w:w="1476" w:type="dxa"/>
            <w:shd w:val="clear" w:color="auto" w:fill="auto"/>
            <w:vAlign w:val="center"/>
          </w:tcPr>
          <w:p w14:paraId="73F7C2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C3553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E9BE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CBE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9D896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A35DC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薛成菊（媳）</w:t>
            </w:r>
          </w:p>
        </w:tc>
        <w:tc>
          <w:tcPr>
            <w:tcW w:w="1476" w:type="dxa"/>
            <w:shd w:val="clear" w:color="auto" w:fill="auto"/>
            <w:vAlign w:val="center"/>
          </w:tcPr>
          <w:p w14:paraId="6A06B6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毅</w:t>
            </w:r>
          </w:p>
        </w:tc>
        <w:tc>
          <w:tcPr>
            <w:tcW w:w="1476" w:type="dxa"/>
            <w:shd w:val="clear" w:color="auto" w:fill="auto"/>
            <w:vAlign w:val="center"/>
          </w:tcPr>
          <w:p w14:paraId="27194F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8C272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79F6A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372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1476" w:type="dxa"/>
            <w:vMerge w:val="continue"/>
          </w:tcPr>
          <w:p w14:paraId="1B3A81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CA508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624E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金花</w:t>
            </w:r>
          </w:p>
        </w:tc>
        <w:tc>
          <w:tcPr>
            <w:tcW w:w="1476" w:type="dxa"/>
            <w:shd w:val="clear" w:color="auto" w:fill="auto"/>
            <w:vAlign w:val="center"/>
          </w:tcPr>
          <w:p w14:paraId="2A6DBC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CDBD7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4DEA3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A42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5A7DE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382E9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F9AB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春花</w:t>
            </w:r>
          </w:p>
        </w:tc>
        <w:tc>
          <w:tcPr>
            <w:tcW w:w="1476" w:type="dxa"/>
            <w:shd w:val="clear" w:color="auto" w:fill="auto"/>
            <w:vAlign w:val="center"/>
          </w:tcPr>
          <w:p w14:paraId="561AEC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9B25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0B42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CA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50B40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6F1BF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贺茂才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房立娟（媳）</w:t>
            </w:r>
          </w:p>
        </w:tc>
        <w:tc>
          <w:tcPr>
            <w:tcW w:w="1476" w:type="dxa"/>
            <w:shd w:val="clear" w:color="auto" w:fill="auto"/>
            <w:vAlign w:val="center"/>
          </w:tcPr>
          <w:p w14:paraId="31E926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房伟烨</w:t>
            </w:r>
          </w:p>
        </w:tc>
        <w:tc>
          <w:tcPr>
            <w:tcW w:w="1476" w:type="dxa"/>
            <w:shd w:val="clear" w:color="auto" w:fill="auto"/>
            <w:vAlign w:val="center"/>
          </w:tcPr>
          <w:p w14:paraId="7F9DFB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9531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F87FF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8EB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ED7E3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7EF56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贺茂珍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李金海(婿）</w:t>
            </w:r>
          </w:p>
        </w:tc>
        <w:tc>
          <w:tcPr>
            <w:tcW w:w="1476" w:type="dxa"/>
            <w:shd w:val="clear" w:color="auto" w:fill="auto"/>
            <w:vAlign w:val="center"/>
          </w:tcPr>
          <w:p w14:paraId="570BA7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2078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96B9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D8F3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3F04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0F0278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绪堂</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雷文成(媳）</w:t>
            </w:r>
          </w:p>
        </w:tc>
        <w:tc>
          <w:tcPr>
            <w:tcW w:w="1476" w:type="dxa"/>
            <w:vMerge w:val="restart"/>
            <w:shd w:val="clear" w:color="auto" w:fill="auto"/>
            <w:vAlign w:val="center"/>
          </w:tcPr>
          <w:p w14:paraId="0199ED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余祥琼（媳）</w:t>
            </w:r>
          </w:p>
        </w:tc>
        <w:tc>
          <w:tcPr>
            <w:tcW w:w="1476" w:type="dxa"/>
            <w:vMerge w:val="restart"/>
            <w:shd w:val="clear" w:color="auto" w:fill="auto"/>
            <w:vAlign w:val="center"/>
          </w:tcPr>
          <w:p w14:paraId="74902B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潇</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王海艳（媳）</w:t>
            </w:r>
          </w:p>
        </w:tc>
        <w:tc>
          <w:tcPr>
            <w:tcW w:w="1476" w:type="dxa"/>
            <w:shd w:val="clear" w:color="auto" w:fill="auto"/>
            <w:vAlign w:val="center"/>
          </w:tcPr>
          <w:p w14:paraId="790006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文熙</w:t>
            </w:r>
          </w:p>
        </w:tc>
        <w:tc>
          <w:tcPr>
            <w:tcW w:w="1476" w:type="dxa"/>
            <w:shd w:val="clear" w:color="auto" w:fill="auto"/>
            <w:vAlign w:val="center"/>
          </w:tcPr>
          <w:p w14:paraId="52B538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0ED7F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FA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9AF75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53E35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151C1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27A8E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嘉伊</w:t>
            </w:r>
          </w:p>
        </w:tc>
        <w:tc>
          <w:tcPr>
            <w:tcW w:w="1476" w:type="dxa"/>
            <w:shd w:val="clear" w:color="auto" w:fill="auto"/>
            <w:vAlign w:val="center"/>
          </w:tcPr>
          <w:p w14:paraId="0FFE64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C28A5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79D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33FCC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99F4F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477D0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玖昌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邱成玉（媳）</w:t>
            </w:r>
          </w:p>
        </w:tc>
        <w:tc>
          <w:tcPr>
            <w:tcW w:w="1476" w:type="dxa"/>
            <w:shd w:val="clear" w:color="auto" w:fill="auto"/>
            <w:vAlign w:val="center"/>
          </w:tcPr>
          <w:p w14:paraId="19C757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宛瑜</w:t>
            </w:r>
          </w:p>
        </w:tc>
        <w:tc>
          <w:tcPr>
            <w:tcW w:w="1476" w:type="dxa"/>
            <w:shd w:val="clear" w:color="auto" w:fill="auto"/>
            <w:vAlign w:val="center"/>
          </w:tcPr>
          <w:p w14:paraId="14753B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68308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75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E0FA8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17AC0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DA057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田大庆（婿）</w:t>
            </w:r>
          </w:p>
        </w:tc>
        <w:tc>
          <w:tcPr>
            <w:tcW w:w="1476" w:type="dxa"/>
            <w:shd w:val="clear" w:color="auto" w:fill="auto"/>
            <w:vAlign w:val="center"/>
          </w:tcPr>
          <w:p w14:paraId="7C71B0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20AA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29C8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89F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vAlign w:val="center"/>
          </w:tcPr>
          <w:p w14:paraId="02473D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12391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陈啟礼（媳）</w:t>
            </w:r>
          </w:p>
        </w:tc>
        <w:tc>
          <w:tcPr>
            <w:tcW w:w="1476" w:type="dxa"/>
            <w:shd w:val="clear" w:color="auto" w:fill="auto"/>
            <w:vAlign w:val="center"/>
          </w:tcPr>
          <w:p w14:paraId="3E019C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焱昌</w:t>
            </w:r>
          </w:p>
        </w:tc>
        <w:tc>
          <w:tcPr>
            <w:tcW w:w="1476" w:type="dxa"/>
            <w:shd w:val="clear" w:color="auto" w:fill="auto"/>
            <w:vAlign w:val="center"/>
          </w:tcPr>
          <w:p w14:paraId="1655AD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55261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EF0E9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3AA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CB8C2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591C1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61904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美燕</w:t>
            </w:r>
          </w:p>
        </w:tc>
        <w:tc>
          <w:tcPr>
            <w:tcW w:w="1476" w:type="dxa"/>
            <w:shd w:val="clear" w:color="auto" w:fill="auto"/>
            <w:vAlign w:val="center"/>
          </w:tcPr>
          <w:p w14:paraId="7D59B9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F175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DD871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B9F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vAlign w:val="center"/>
          </w:tcPr>
          <w:p w14:paraId="30B0AE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0CA15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洪国</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陈明秋（媳）</w:t>
            </w:r>
          </w:p>
        </w:tc>
        <w:tc>
          <w:tcPr>
            <w:tcW w:w="1476" w:type="dxa"/>
            <w:shd w:val="clear" w:color="auto" w:fill="auto"/>
            <w:vAlign w:val="center"/>
          </w:tcPr>
          <w:p w14:paraId="117E9E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晓晓</w:t>
            </w:r>
          </w:p>
        </w:tc>
        <w:tc>
          <w:tcPr>
            <w:tcW w:w="1476" w:type="dxa"/>
            <w:shd w:val="clear" w:color="auto" w:fill="auto"/>
            <w:vAlign w:val="center"/>
          </w:tcPr>
          <w:p w14:paraId="7C5433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F6F89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E71FE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09A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3864E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75D3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刘培富（婿）</w:t>
            </w:r>
          </w:p>
        </w:tc>
        <w:tc>
          <w:tcPr>
            <w:tcW w:w="1476" w:type="dxa"/>
            <w:shd w:val="clear" w:color="auto" w:fill="auto"/>
            <w:vAlign w:val="center"/>
          </w:tcPr>
          <w:p w14:paraId="0E8632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9D819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904E5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3FF0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DE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1E52B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6D91E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洪琼</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周启学（婿）</w:t>
            </w:r>
          </w:p>
        </w:tc>
        <w:tc>
          <w:tcPr>
            <w:tcW w:w="1476" w:type="dxa"/>
            <w:shd w:val="clear" w:color="auto" w:fill="auto"/>
            <w:vAlign w:val="center"/>
          </w:tcPr>
          <w:p w14:paraId="733A2D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1AA10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B3550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DF702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45B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C1D45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陈孝英(媳）</w:t>
            </w:r>
          </w:p>
        </w:tc>
        <w:tc>
          <w:tcPr>
            <w:tcW w:w="1476" w:type="dxa"/>
            <w:vMerge w:val="restart"/>
            <w:shd w:val="clear" w:color="auto" w:fill="auto"/>
            <w:vAlign w:val="center"/>
          </w:tcPr>
          <w:p w14:paraId="7C6D62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谢先凤（媳)</w:t>
            </w:r>
          </w:p>
        </w:tc>
        <w:tc>
          <w:tcPr>
            <w:tcW w:w="1476" w:type="dxa"/>
            <w:vMerge w:val="restart"/>
            <w:shd w:val="clear" w:color="auto" w:fill="auto"/>
            <w:vAlign w:val="center"/>
          </w:tcPr>
          <w:p w14:paraId="1D38C4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昌元</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李大蓉（媳）</w:t>
            </w:r>
          </w:p>
        </w:tc>
        <w:tc>
          <w:tcPr>
            <w:tcW w:w="1476" w:type="dxa"/>
            <w:shd w:val="clear" w:color="auto" w:fill="auto"/>
            <w:vAlign w:val="center"/>
          </w:tcPr>
          <w:p w14:paraId="605168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文雨</w:t>
            </w:r>
          </w:p>
        </w:tc>
        <w:tc>
          <w:tcPr>
            <w:tcW w:w="1476" w:type="dxa"/>
            <w:shd w:val="clear" w:color="auto" w:fill="auto"/>
            <w:vAlign w:val="center"/>
          </w:tcPr>
          <w:p w14:paraId="166ABD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ED580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995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90603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047CD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2C00B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9441F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婷婷</w:t>
            </w:r>
          </w:p>
        </w:tc>
        <w:tc>
          <w:tcPr>
            <w:tcW w:w="1476" w:type="dxa"/>
            <w:shd w:val="clear" w:color="auto" w:fill="auto"/>
            <w:vAlign w:val="center"/>
          </w:tcPr>
          <w:p w14:paraId="5D10CC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DFFEA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00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D7E2A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5275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洪军</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徐自英（媳）</w:t>
            </w:r>
          </w:p>
        </w:tc>
        <w:tc>
          <w:tcPr>
            <w:tcW w:w="1476" w:type="dxa"/>
            <w:shd w:val="clear" w:color="auto" w:fill="auto"/>
            <w:vAlign w:val="center"/>
          </w:tcPr>
          <w:p w14:paraId="629B51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梁振声（婿）</w:t>
            </w:r>
          </w:p>
        </w:tc>
        <w:tc>
          <w:tcPr>
            <w:tcW w:w="1476" w:type="dxa"/>
            <w:shd w:val="clear" w:color="auto" w:fill="auto"/>
            <w:vAlign w:val="center"/>
          </w:tcPr>
          <w:p w14:paraId="41600F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2911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9C05D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457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22C1A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9E97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洪秀</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陈洪秋（婿）</w:t>
            </w:r>
          </w:p>
        </w:tc>
        <w:tc>
          <w:tcPr>
            <w:tcW w:w="1476" w:type="dxa"/>
            <w:shd w:val="clear" w:color="auto" w:fill="auto"/>
            <w:vAlign w:val="center"/>
          </w:tcPr>
          <w:p w14:paraId="46C289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1414A0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3FF2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630F9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34AE2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EF7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5CEC8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27DFD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洪兰</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陈定喜（婿）</w:t>
            </w:r>
          </w:p>
        </w:tc>
        <w:tc>
          <w:tcPr>
            <w:tcW w:w="1476" w:type="dxa"/>
            <w:shd w:val="clear" w:color="auto" w:fill="auto"/>
            <w:vAlign w:val="center"/>
          </w:tcPr>
          <w:p w14:paraId="3153C2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6514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F3FDE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39D4E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5615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vAlign w:val="center"/>
          </w:tcPr>
          <w:p w14:paraId="5619D6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陈孝英(媳）</w:t>
            </w:r>
          </w:p>
        </w:tc>
        <w:tc>
          <w:tcPr>
            <w:tcW w:w="1476" w:type="dxa"/>
            <w:shd w:val="clear" w:color="auto" w:fill="auto"/>
            <w:vAlign w:val="center"/>
          </w:tcPr>
          <w:p w14:paraId="7F7044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洪贤</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付立清（婿）</w:t>
            </w:r>
          </w:p>
        </w:tc>
        <w:tc>
          <w:tcPr>
            <w:tcW w:w="1476" w:type="dxa"/>
            <w:shd w:val="clear" w:color="auto" w:fill="auto"/>
            <w:vAlign w:val="center"/>
          </w:tcPr>
          <w:p w14:paraId="2FD9DC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78796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1EEED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351DC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760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4BD5B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8AF29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洪学</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陈世恩（婿）</w:t>
            </w:r>
          </w:p>
        </w:tc>
        <w:tc>
          <w:tcPr>
            <w:tcW w:w="1476" w:type="dxa"/>
            <w:shd w:val="clear" w:color="auto" w:fill="auto"/>
            <w:vAlign w:val="center"/>
          </w:tcPr>
          <w:p w14:paraId="21B82F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A0E9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0F924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8519E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4A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70D172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沈道凤(媳）</w:t>
            </w:r>
          </w:p>
        </w:tc>
        <w:tc>
          <w:tcPr>
            <w:tcW w:w="1476" w:type="dxa"/>
            <w:vMerge w:val="restart"/>
            <w:shd w:val="clear" w:color="auto" w:fill="auto"/>
            <w:vAlign w:val="center"/>
          </w:tcPr>
          <w:p w14:paraId="0A0064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洪桃</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杨洪波（婿）</w:t>
            </w:r>
          </w:p>
        </w:tc>
        <w:tc>
          <w:tcPr>
            <w:tcW w:w="1476" w:type="dxa"/>
            <w:vMerge w:val="restart"/>
            <w:shd w:val="clear" w:color="auto" w:fill="auto"/>
            <w:vAlign w:val="center"/>
          </w:tcPr>
          <w:p w14:paraId="3D7D80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昌全</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王冰雪（媳）</w:t>
            </w:r>
          </w:p>
        </w:tc>
        <w:tc>
          <w:tcPr>
            <w:tcW w:w="1476" w:type="dxa"/>
            <w:shd w:val="clear" w:color="auto" w:fill="auto"/>
            <w:vAlign w:val="center"/>
          </w:tcPr>
          <w:p w14:paraId="668DAC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媛好</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周秋亮（婿）</w:t>
            </w:r>
          </w:p>
        </w:tc>
        <w:tc>
          <w:tcPr>
            <w:tcW w:w="1476" w:type="dxa"/>
            <w:shd w:val="clear" w:color="auto" w:fill="auto"/>
            <w:vAlign w:val="center"/>
          </w:tcPr>
          <w:p w14:paraId="63746A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629AE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4E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2DE23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F6010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8A18D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95B5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淑文</w:t>
            </w:r>
          </w:p>
        </w:tc>
        <w:tc>
          <w:tcPr>
            <w:tcW w:w="1476" w:type="dxa"/>
            <w:shd w:val="clear" w:color="auto" w:fill="auto"/>
            <w:vAlign w:val="center"/>
          </w:tcPr>
          <w:p w14:paraId="07DD3E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E721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AB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A42D2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AC416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FED7B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聪明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董泽亮（婿）</w:t>
            </w:r>
          </w:p>
        </w:tc>
        <w:tc>
          <w:tcPr>
            <w:tcW w:w="1476" w:type="dxa"/>
            <w:shd w:val="clear" w:color="auto" w:fill="auto"/>
            <w:vAlign w:val="center"/>
          </w:tcPr>
          <w:p w14:paraId="3059DC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A020B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9807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2BF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DC03E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266F2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2E50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薛恩清（婿）</w:t>
            </w:r>
          </w:p>
        </w:tc>
        <w:tc>
          <w:tcPr>
            <w:tcW w:w="1476" w:type="dxa"/>
            <w:shd w:val="clear" w:color="auto" w:fill="auto"/>
            <w:vAlign w:val="center"/>
          </w:tcPr>
          <w:p w14:paraId="75531B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79E29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1FF2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04E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4B5FF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F75B3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洪翠</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刘章贵（婿）</w:t>
            </w:r>
          </w:p>
        </w:tc>
        <w:tc>
          <w:tcPr>
            <w:tcW w:w="1476" w:type="dxa"/>
            <w:shd w:val="clear" w:color="auto" w:fill="auto"/>
            <w:vAlign w:val="center"/>
          </w:tcPr>
          <w:p w14:paraId="006700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8AA3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44F9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88531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66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A0C6C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9FB9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陈文武（婿）</w:t>
            </w:r>
          </w:p>
        </w:tc>
        <w:tc>
          <w:tcPr>
            <w:tcW w:w="1476" w:type="dxa"/>
            <w:shd w:val="clear" w:color="auto" w:fill="auto"/>
            <w:vAlign w:val="center"/>
          </w:tcPr>
          <w:p w14:paraId="254F7D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5560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B81D4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3A78D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AF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4EFDD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C0420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夏云志（婿）</w:t>
            </w:r>
          </w:p>
        </w:tc>
        <w:tc>
          <w:tcPr>
            <w:tcW w:w="1476" w:type="dxa"/>
            <w:shd w:val="clear" w:color="auto" w:fill="auto"/>
            <w:vAlign w:val="center"/>
          </w:tcPr>
          <w:p w14:paraId="41C9E5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15618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0D2D9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FF9BA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17F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6EF88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53C6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陈绍词（婿）</w:t>
            </w:r>
          </w:p>
        </w:tc>
        <w:tc>
          <w:tcPr>
            <w:tcW w:w="1476" w:type="dxa"/>
            <w:shd w:val="clear" w:color="auto" w:fill="auto"/>
            <w:vAlign w:val="center"/>
          </w:tcPr>
          <w:p w14:paraId="254CAA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53C24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2FE86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EFBDA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75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563471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王福翠(媳）</w:t>
            </w:r>
          </w:p>
        </w:tc>
        <w:tc>
          <w:tcPr>
            <w:tcW w:w="1476" w:type="dxa"/>
            <w:vMerge w:val="restart"/>
            <w:shd w:val="clear" w:color="auto" w:fill="auto"/>
            <w:vAlign w:val="center"/>
          </w:tcPr>
          <w:p w14:paraId="589618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洪轩</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崔炳桂（媳）</w:t>
            </w:r>
          </w:p>
        </w:tc>
        <w:tc>
          <w:tcPr>
            <w:tcW w:w="1476" w:type="dxa"/>
            <w:shd w:val="clear" w:color="auto" w:fill="auto"/>
            <w:vAlign w:val="center"/>
          </w:tcPr>
          <w:p w14:paraId="47E945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灯</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李开习（媳）</w:t>
            </w:r>
          </w:p>
        </w:tc>
        <w:tc>
          <w:tcPr>
            <w:tcW w:w="1476" w:type="dxa"/>
            <w:shd w:val="clear" w:color="auto" w:fill="auto"/>
            <w:vAlign w:val="center"/>
          </w:tcPr>
          <w:p w14:paraId="170A66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雯涵</w:t>
            </w:r>
          </w:p>
        </w:tc>
        <w:tc>
          <w:tcPr>
            <w:tcW w:w="1476" w:type="dxa"/>
            <w:shd w:val="clear" w:color="auto" w:fill="auto"/>
            <w:vAlign w:val="center"/>
          </w:tcPr>
          <w:p w14:paraId="2FF052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B25BB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312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097E5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42D00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8EBB0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龙静（媳）</w:t>
            </w:r>
          </w:p>
        </w:tc>
        <w:tc>
          <w:tcPr>
            <w:tcW w:w="1476" w:type="dxa"/>
            <w:shd w:val="clear" w:color="auto" w:fill="auto"/>
            <w:vAlign w:val="center"/>
          </w:tcPr>
          <w:p w14:paraId="3F2745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龙璟浠</w:t>
            </w:r>
          </w:p>
        </w:tc>
        <w:tc>
          <w:tcPr>
            <w:tcW w:w="1476" w:type="dxa"/>
            <w:shd w:val="clear" w:color="auto" w:fill="auto"/>
            <w:vAlign w:val="center"/>
          </w:tcPr>
          <w:p w14:paraId="0BADF8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0AF5C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98A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72A90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930BA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C63D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张恒（婿）</w:t>
            </w:r>
          </w:p>
        </w:tc>
        <w:tc>
          <w:tcPr>
            <w:tcW w:w="1476" w:type="dxa"/>
            <w:shd w:val="clear" w:color="auto" w:fill="auto"/>
            <w:vAlign w:val="center"/>
          </w:tcPr>
          <w:p w14:paraId="5C457B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23C16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8C179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E87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6B9DA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45BDDD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洪国</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张吉莲（媳）</w:t>
            </w:r>
          </w:p>
        </w:tc>
        <w:tc>
          <w:tcPr>
            <w:tcW w:w="1476" w:type="dxa"/>
            <w:shd w:val="clear" w:color="auto" w:fill="auto"/>
            <w:vAlign w:val="center"/>
          </w:tcPr>
          <w:p w14:paraId="4C7563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志</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李俊（媳）</w:t>
            </w:r>
          </w:p>
        </w:tc>
        <w:tc>
          <w:tcPr>
            <w:tcW w:w="1476" w:type="dxa"/>
            <w:shd w:val="clear" w:color="auto" w:fill="auto"/>
            <w:vAlign w:val="center"/>
          </w:tcPr>
          <w:p w14:paraId="65D91F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佳琪</w:t>
            </w:r>
          </w:p>
        </w:tc>
        <w:tc>
          <w:tcPr>
            <w:tcW w:w="1476" w:type="dxa"/>
            <w:shd w:val="clear" w:color="auto" w:fill="auto"/>
            <w:vAlign w:val="center"/>
          </w:tcPr>
          <w:p w14:paraId="788610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8B681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BA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E1983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9ADC2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730353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梁春玲（媳）</w:t>
            </w:r>
          </w:p>
        </w:tc>
        <w:tc>
          <w:tcPr>
            <w:tcW w:w="1476" w:type="dxa"/>
            <w:shd w:val="clear" w:color="auto" w:fill="auto"/>
            <w:vAlign w:val="center"/>
          </w:tcPr>
          <w:p w14:paraId="2A54F8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金校</w:t>
            </w:r>
          </w:p>
        </w:tc>
        <w:tc>
          <w:tcPr>
            <w:tcW w:w="1476" w:type="dxa"/>
            <w:shd w:val="clear" w:color="auto" w:fill="auto"/>
            <w:vAlign w:val="center"/>
          </w:tcPr>
          <w:p w14:paraId="325F3C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FC7B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DE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48A21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E479A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5339A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4AC4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景煜</w:t>
            </w:r>
          </w:p>
        </w:tc>
        <w:tc>
          <w:tcPr>
            <w:tcW w:w="1476" w:type="dxa"/>
            <w:shd w:val="clear" w:color="auto" w:fill="auto"/>
            <w:vAlign w:val="center"/>
          </w:tcPr>
          <w:p w14:paraId="54FE21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6330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0F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6E789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EE35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洪山</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刘培翠（媳）</w:t>
            </w:r>
          </w:p>
        </w:tc>
        <w:tc>
          <w:tcPr>
            <w:tcW w:w="1476" w:type="dxa"/>
            <w:shd w:val="clear" w:color="auto" w:fill="auto"/>
            <w:vAlign w:val="center"/>
          </w:tcPr>
          <w:p w14:paraId="3A858C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徐建忠（婿）</w:t>
            </w:r>
          </w:p>
        </w:tc>
        <w:tc>
          <w:tcPr>
            <w:tcW w:w="1476" w:type="dxa"/>
            <w:shd w:val="clear" w:color="auto" w:fill="auto"/>
            <w:vAlign w:val="center"/>
          </w:tcPr>
          <w:p w14:paraId="3ACEE7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2E3C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A6F1F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D5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vAlign w:val="center"/>
          </w:tcPr>
          <w:p w14:paraId="672E18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vAlign w:val="center"/>
          </w:tcPr>
          <w:p w14:paraId="1A3922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洪山</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刘培翠（媳）</w:t>
            </w:r>
          </w:p>
        </w:tc>
        <w:tc>
          <w:tcPr>
            <w:tcW w:w="1476" w:type="dxa"/>
            <w:shd w:val="clear" w:color="auto" w:fill="auto"/>
            <w:vAlign w:val="center"/>
          </w:tcPr>
          <w:p w14:paraId="7263FF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金花</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万吉海（婿)</w:t>
            </w:r>
          </w:p>
        </w:tc>
        <w:tc>
          <w:tcPr>
            <w:tcW w:w="1476" w:type="dxa"/>
            <w:shd w:val="clear" w:color="auto" w:fill="auto"/>
            <w:vAlign w:val="center"/>
          </w:tcPr>
          <w:p w14:paraId="2745A2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B0364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4B20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51A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68906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7C8C6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32CB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根昌</w:t>
            </w:r>
          </w:p>
          <w:p w14:paraId="0F905A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0138BE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20098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EA35F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572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3AAF3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1281AA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洪忠</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张吉翠（媳）</w:t>
            </w:r>
          </w:p>
        </w:tc>
        <w:tc>
          <w:tcPr>
            <w:tcW w:w="1476" w:type="dxa"/>
            <w:shd w:val="clear" w:color="auto" w:fill="auto"/>
            <w:vAlign w:val="center"/>
          </w:tcPr>
          <w:p w14:paraId="1189AB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滔</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王超（媳）</w:t>
            </w:r>
          </w:p>
        </w:tc>
        <w:tc>
          <w:tcPr>
            <w:tcW w:w="1476" w:type="dxa"/>
            <w:shd w:val="clear" w:color="auto" w:fill="auto"/>
            <w:vAlign w:val="center"/>
          </w:tcPr>
          <w:p w14:paraId="226FEF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文瀚</w:t>
            </w:r>
          </w:p>
        </w:tc>
        <w:tc>
          <w:tcPr>
            <w:tcW w:w="1476" w:type="dxa"/>
            <w:shd w:val="clear" w:color="auto" w:fill="auto"/>
            <w:vAlign w:val="center"/>
          </w:tcPr>
          <w:p w14:paraId="7B6A59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301AE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BA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324B1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E0BCB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51A8F7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淋淋</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韩琪（媳）</w:t>
            </w:r>
          </w:p>
        </w:tc>
        <w:tc>
          <w:tcPr>
            <w:tcW w:w="1476" w:type="dxa"/>
            <w:shd w:val="clear" w:color="auto" w:fill="auto"/>
            <w:vAlign w:val="center"/>
          </w:tcPr>
          <w:p w14:paraId="3FAB45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一梵</w:t>
            </w:r>
          </w:p>
        </w:tc>
        <w:tc>
          <w:tcPr>
            <w:tcW w:w="1476" w:type="dxa"/>
            <w:shd w:val="clear" w:color="auto" w:fill="auto"/>
            <w:vAlign w:val="center"/>
          </w:tcPr>
          <w:p w14:paraId="1F1302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45BD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1AD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7F52F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4C46F6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B6630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31EE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一辰</w:t>
            </w:r>
          </w:p>
        </w:tc>
        <w:tc>
          <w:tcPr>
            <w:tcW w:w="1476" w:type="dxa"/>
            <w:shd w:val="clear" w:color="auto" w:fill="auto"/>
            <w:vAlign w:val="center"/>
          </w:tcPr>
          <w:p w14:paraId="04BB7F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E1AF5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BE8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7E0DC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2817C9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陈昌兰（媳）</w:t>
            </w:r>
          </w:p>
        </w:tc>
        <w:tc>
          <w:tcPr>
            <w:tcW w:w="1476" w:type="dxa"/>
            <w:shd w:val="clear" w:color="auto" w:fill="auto"/>
            <w:vAlign w:val="center"/>
          </w:tcPr>
          <w:p w14:paraId="45BAC6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冉隆余（媳）</w:t>
            </w:r>
          </w:p>
        </w:tc>
        <w:tc>
          <w:tcPr>
            <w:tcW w:w="1476" w:type="dxa"/>
            <w:shd w:val="clear" w:color="auto" w:fill="auto"/>
            <w:vAlign w:val="center"/>
          </w:tcPr>
          <w:p w14:paraId="2C3D89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子睿</w:t>
            </w:r>
          </w:p>
        </w:tc>
        <w:tc>
          <w:tcPr>
            <w:tcW w:w="1476" w:type="dxa"/>
            <w:shd w:val="clear" w:color="auto" w:fill="auto"/>
            <w:vAlign w:val="center"/>
          </w:tcPr>
          <w:p w14:paraId="7A2FE3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13749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A9D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7A627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A01BA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E24F3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宁峡</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张燕（媳）</w:t>
            </w:r>
          </w:p>
        </w:tc>
        <w:tc>
          <w:tcPr>
            <w:tcW w:w="1476" w:type="dxa"/>
            <w:shd w:val="clear" w:color="auto" w:fill="auto"/>
            <w:vAlign w:val="center"/>
          </w:tcPr>
          <w:p w14:paraId="48DFE2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雅钧</w:t>
            </w:r>
          </w:p>
        </w:tc>
        <w:tc>
          <w:tcPr>
            <w:tcW w:w="1476" w:type="dxa"/>
            <w:shd w:val="clear" w:color="auto" w:fill="auto"/>
            <w:vAlign w:val="center"/>
          </w:tcPr>
          <w:p w14:paraId="129F37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13ECE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A37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9643C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BA4ED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56467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桃园</w:t>
            </w:r>
          </w:p>
          <w:p w14:paraId="14DC16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4F2393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60F43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1FF5B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F8D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vAlign w:val="center"/>
          </w:tcPr>
          <w:p w14:paraId="3D6F2F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王福翠(媳）</w:t>
            </w:r>
          </w:p>
        </w:tc>
        <w:tc>
          <w:tcPr>
            <w:tcW w:w="1476" w:type="dxa"/>
            <w:vMerge w:val="restart"/>
            <w:shd w:val="clear" w:color="auto" w:fill="auto"/>
            <w:vAlign w:val="center"/>
          </w:tcPr>
          <w:p w14:paraId="59F05E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王永香（媳）</w:t>
            </w:r>
          </w:p>
        </w:tc>
        <w:tc>
          <w:tcPr>
            <w:tcW w:w="1476" w:type="dxa"/>
            <w:vMerge w:val="restart"/>
            <w:shd w:val="clear" w:color="auto" w:fill="auto"/>
            <w:vAlign w:val="center"/>
          </w:tcPr>
          <w:p w14:paraId="0EFE3E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坤昌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胡述凤（媳）</w:t>
            </w:r>
          </w:p>
        </w:tc>
        <w:tc>
          <w:tcPr>
            <w:tcW w:w="1476" w:type="dxa"/>
            <w:shd w:val="clear" w:color="auto" w:fill="auto"/>
            <w:vAlign w:val="center"/>
          </w:tcPr>
          <w:p w14:paraId="7421EA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文芯</w:t>
            </w:r>
          </w:p>
        </w:tc>
        <w:tc>
          <w:tcPr>
            <w:tcW w:w="1476" w:type="dxa"/>
            <w:shd w:val="clear" w:color="auto" w:fill="auto"/>
            <w:vAlign w:val="center"/>
          </w:tcPr>
          <w:p w14:paraId="6CB9C5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C07BC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ACD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983B4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F6583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A648A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AEB6A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文恩</w:t>
            </w:r>
          </w:p>
        </w:tc>
        <w:tc>
          <w:tcPr>
            <w:tcW w:w="1476" w:type="dxa"/>
            <w:shd w:val="clear" w:color="auto" w:fill="auto"/>
            <w:vAlign w:val="center"/>
          </w:tcPr>
          <w:p w14:paraId="7C4645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C9286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FFB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7B94C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BE502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64EAC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彩琼</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郭志勇（婿）</w:t>
            </w:r>
          </w:p>
        </w:tc>
        <w:tc>
          <w:tcPr>
            <w:tcW w:w="1476" w:type="dxa"/>
            <w:shd w:val="clear" w:color="auto" w:fill="auto"/>
            <w:vAlign w:val="center"/>
          </w:tcPr>
          <w:p w14:paraId="000C65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4F0A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EBC5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696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E4808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4112AD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洪元</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胡志美（媳）</w:t>
            </w:r>
          </w:p>
        </w:tc>
        <w:tc>
          <w:tcPr>
            <w:tcW w:w="1476" w:type="dxa"/>
            <w:shd w:val="clear" w:color="auto" w:fill="auto"/>
            <w:vAlign w:val="center"/>
          </w:tcPr>
          <w:p w14:paraId="7E60EE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燕均</w:t>
            </w:r>
          </w:p>
        </w:tc>
        <w:tc>
          <w:tcPr>
            <w:tcW w:w="1476" w:type="dxa"/>
            <w:shd w:val="clear" w:color="auto" w:fill="auto"/>
            <w:vAlign w:val="center"/>
          </w:tcPr>
          <w:p w14:paraId="63C1FC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83AE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FEB9E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AA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A8105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52631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F6092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號</w:t>
            </w:r>
          </w:p>
        </w:tc>
        <w:tc>
          <w:tcPr>
            <w:tcW w:w="1476" w:type="dxa"/>
            <w:shd w:val="clear" w:color="auto" w:fill="auto"/>
            <w:vAlign w:val="center"/>
          </w:tcPr>
          <w:p w14:paraId="5CE462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DBE5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ACD9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84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22FE27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绪丹</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陈邦秀(媳）</w:t>
            </w:r>
          </w:p>
        </w:tc>
        <w:tc>
          <w:tcPr>
            <w:tcW w:w="1476" w:type="dxa"/>
            <w:vMerge w:val="restart"/>
            <w:shd w:val="clear" w:color="auto" w:fill="auto"/>
            <w:vAlign w:val="center"/>
          </w:tcPr>
          <w:p w14:paraId="561C63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洪建</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张子翠（媳）</w:t>
            </w:r>
          </w:p>
        </w:tc>
        <w:tc>
          <w:tcPr>
            <w:tcW w:w="1476" w:type="dxa"/>
            <w:shd w:val="clear" w:color="auto" w:fill="auto"/>
            <w:vAlign w:val="center"/>
          </w:tcPr>
          <w:p w14:paraId="4B7BD9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东昌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张燕娥（媳）</w:t>
            </w:r>
          </w:p>
        </w:tc>
        <w:tc>
          <w:tcPr>
            <w:tcW w:w="1476" w:type="dxa"/>
            <w:shd w:val="clear" w:color="auto" w:fill="auto"/>
            <w:vAlign w:val="center"/>
          </w:tcPr>
          <w:p w14:paraId="10BF24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文康</w:t>
            </w:r>
          </w:p>
        </w:tc>
        <w:tc>
          <w:tcPr>
            <w:tcW w:w="1476" w:type="dxa"/>
            <w:shd w:val="clear" w:color="auto" w:fill="auto"/>
            <w:vAlign w:val="center"/>
          </w:tcPr>
          <w:p w14:paraId="320BF8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10FF3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98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CE4CD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F31E8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DAC14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乾昌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沈金花（媳）</w:t>
            </w:r>
          </w:p>
        </w:tc>
        <w:tc>
          <w:tcPr>
            <w:tcW w:w="1476" w:type="dxa"/>
            <w:shd w:val="clear" w:color="auto" w:fill="auto"/>
            <w:vAlign w:val="center"/>
          </w:tcPr>
          <w:p w14:paraId="2A7F62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雨婷</w:t>
            </w:r>
          </w:p>
        </w:tc>
        <w:tc>
          <w:tcPr>
            <w:tcW w:w="1476" w:type="dxa"/>
            <w:shd w:val="clear" w:color="auto" w:fill="auto"/>
            <w:vAlign w:val="center"/>
          </w:tcPr>
          <w:p w14:paraId="038E7A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508DE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FA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D5E5B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28569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A58D7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春梅</w:t>
            </w:r>
          </w:p>
        </w:tc>
        <w:tc>
          <w:tcPr>
            <w:tcW w:w="1476" w:type="dxa"/>
            <w:shd w:val="clear" w:color="auto" w:fill="auto"/>
            <w:vAlign w:val="center"/>
          </w:tcPr>
          <w:p w14:paraId="3183F1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2922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22E94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BBB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E5A9B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绪忠</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王秀英、张远恩</w:t>
            </w:r>
          </w:p>
        </w:tc>
        <w:tc>
          <w:tcPr>
            <w:tcW w:w="1476" w:type="dxa"/>
            <w:vMerge w:val="restart"/>
            <w:shd w:val="clear" w:color="auto" w:fill="auto"/>
            <w:vAlign w:val="center"/>
          </w:tcPr>
          <w:p w14:paraId="69A946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洪友</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乔兴佑（媳）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梁光翠（媳）</w:t>
            </w:r>
          </w:p>
        </w:tc>
        <w:tc>
          <w:tcPr>
            <w:tcW w:w="1476" w:type="dxa"/>
            <w:shd w:val="clear" w:color="auto" w:fill="auto"/>
            <w:vAlign w:val="center"/>
          </w:tcPr>
          <w:p w14:paraId="4A2A42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勇军</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严习玲（媳）</w:t>
            </w:r>
          </w:p>
        </w:tc>
        <w:tc>
          <w:tcPr>
            <w:tcW w:w="1476" w:type="dxa"/>
            <w:shd w:val="clear" w:color="auto" w:fill="auto"/>
            <w:vAlign w:val="center"/>
          </w:tcPr>
          <w:p w14:paraId="75249A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文松</w:t>
            </w:r>
          </w:p>
        </w:tc>
        <w:tc>
          <w:tcPr>
            <w:tcW w:w="1476" w:type="dxa"/>
            <w:shd w:val="clear" w:color="auto" w:fill="auto"/>
            <w:vAlign w:val="center"/>
          </w:tcPr>
          <w:p w14:paraId="69CBAA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D7FE3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AA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698FB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4468C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50A72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海昌</w:t>
            </w:r>
          </w:p>
        </w:tc>
        <w:tc>
          <w:tcPr>
            <w:tcW w:w="1476" w:type="dxa"/>
            <w:shd w:val="clear" w:color="auto" w:fill="auto"/>
            <w:vAlign w:val="center"/>
          </w:tcPr>
          <w:p w14:paraId="6CBFFB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74E3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E93CC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C1F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36C5F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59AAC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40D3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齐玲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陈运泉（婿）</w:t>
            </w:r>
          </w:p>
        </w:tc>
        <w:tc>
          <w:tcPr>
            <w:tcW w:w="1476" w:type="dxa"/>
            <w:shd w:val="clear" w:color="auto" w:fill="auto"/>
            <w:vAlign w:val="center"/>
          </w:tcPr>
          <w:p w14:paraId="375FDF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29A6A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B518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A18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052B6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1B0631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何代菊（媳）</w:t>
            </w:r>
          </w:p>
        </w:tc>
        <w:tc>
          <w:tcPr>
            <w:tcW w:w="1476" w:type="dxa"/>
            <w:shd w:val="clear" w:color="auto" w:fill="auto"/>
            <w:vAlign w:val="center"/>
          </w:tcPr>
          <w:p w14:paraId="3FA2C4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琴</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余良斌（婿）</w:t>
            </w:r>
          </w:p>
        </w:tc>
        <w:tc>
          <w:tcPr>
            <w:tcW w:w="1476" w:type="dxa"/>
            <w:shd w:val="clear" w:color="auto" w:fill="auto"/>
            <w:vAlign w:val="center"/>
          </w:tcPr>
          <w:p w14:paraId="52A6E7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7BAC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6DFFB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07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5B296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47512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22A23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蓉</w:t>
            </w:r>
          </w:p>
        </w:tc>
        <w:tc>
          <w:tcPr>
            <w:tcW w:w="1476" w:type="dxa"/>
            <w:shd w:val="clear" w:color="auto" w:fill="auto"/>
            <w:vAlign w:val="center"/>
          </w:tcPr>
          <w:p w14:paraId="5B6E72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8EADC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F3F3A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3E9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0E2F0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AE8EC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洪玖</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张槐林（媳）</w:t>
            </w:r>
          </w:p>
        </w:tc>
        <w:tc>
          <w:tcPr>
            <w:tcW w:w="1476" w:type="dxa"/>
            <w:shd w:val="clear" w:color="auto" w:fill="auto"/>
            <w:vAlign w:val="center"/>
          </w:tcPr>
          <w:p w14:paraId="5AF5E0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佳佳</w:t>
            </w:r>
          </w:p>
        </w:tc>
        <w:tc>
          <w:tcPr>
            <w:tcW w:w="1476" w:type="dxa"/>
            <w:shd w:val="clear" w:color="auto" w:fill="auto"/>
            <w:vAlign w:val="center"/>
          </w:tcPr>
          <w:p w14:paraId="6143C6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FAF80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8B6F3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829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2BA8C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B665F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E8D83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玲玲</w:t>
            </w:r>
          </w:p>
        </w:tc>
        <w:tc>
          <w:tcPr>
            <w:tcW w:w="1476" w:type="dxa"/>
            <w:shd w:val="clear" w:color="auto" w:fill="auto"/>
            <w:vAlign w:val="center"/>
          </w:tcPr>
          <w:p w14:paraId="1A72F1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01471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F0CFF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85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D95A2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4222B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洪佑</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腾守财（婿）</w:t>
            </w:r>
          </w:p>
        </w:tc>
        <w:tc>
          <w:tcPr>
            <w:tcW w:w="1476" w:type="dxa"/>
            <w:shd w:val="clear" w:color="auto" w:fill="auto"/>
            <w:vAlign w:val="center"/>
          </w:tcPr>
          <w:p w14:paraId="6E475C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710C7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BB54F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5B76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03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8C994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5A5B5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肖勇（婿）</w:t>
            </w:r>
          </w:p>
        </w:tc>
        <w:tc>
          <w:tcPr>
            <w:tcW w:w="1476" w:type="dxa"/>
            <w:shd w:val="clear" w:color="auto" w:fill="auto"/>
            <w:vAlign w:val="center"/>
          </w:tcPr>
          <w:p w14:paraId="1E2DE2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3D73E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C7EB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9FF3C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CAD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276184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绪国</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文家杰(媳）</w:t>
            </w:r>
          </w:p>
        </w:tc>
        <w:tc>
          <w:tcPr>
            <w:tcW w:w="1476" w:type="dxa"/>
            <w:vMerge w:val="restart"/>
            <w:shd w:val="clear" w:color="auto" w:fill="auto"/>
            <w:vAlign w:val="center"/>
          </w:tcPr>
          <w:p w14:paraId="633DB0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郑凤远（媳）</w:t>
            </w:r>
          </w:p>
        </w:tc>
        <w:tc>
          <w:tcPr>
            <w:tcW w:w="1476" w:type="dxa"/>
            <w:shd w:val="clear" w:color="auto" w:fill="auto"/>
            <w:vAlign w:val="center"/>
          </w:tcPr>
          <w:p w14:paraId="5F3C99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冬梅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徐浩（婿）</w:t>
            </w:r>
          </w:p>
        </w:tc>
        <w:tc>
          <w:tcPr>
            <w:tcW w:w="1476" w:type="dxa"/>
            <w:shd w:val="clear" w:color="auto" w:fill="auto"/>
            <w:vAlign w:val="center"/>
          </w:tcPr>
          <w:p w14:paraId="763663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60C92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5901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E8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0C37F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86780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BE1AD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丽</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刘崇灿（婿）</w:t>
            </w:r>
          </w:p>
        </w:tc>
        <w:tc>
          <w:tcPr>
            <w:tcW w:w="1476" w:type="dxa"/>
            <w:shd w:val="clear" w:color="auto" w:fill="auto"/>
            <w:vAlign w:val="center"/>
          </w:tcPr>
          <w:p w14:paraId="6BEF04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76F4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27F6A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454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7EEDC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36C064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陈国菊（媳）</w:t>
            </w:r>
          </w:p>
        </w:tc>
        <w:tc>
          <w:tcPr>
            <w:tcW w:w="1476" w:type="dxa"/>
            <w:shd w:val="clear" w:color="auto" w:fill="auto"/>
            <w:vAlign w:val="center"/>
          </w:tcPr>
          <w:p w14:paraId="497CC8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1F1B4D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刚昌</w:t>
            </w:r>
          </w:p>
        </w:tc>
        <w:tc>
          <w:tcPr>
            <w:tcW w:w="1476" w:type="dxa"/>
            <w:shd w:val="clear" w:color="auto" w:fill="auto"/>
            <w:vAlign w:val="center"/>
          </w:tcPr>
          <w:p w14:paraId="617A2C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C189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EA3F2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3D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C8203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FDCBE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8C71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p w14:paraId="1C0C8D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秋菊</w:t>
            </w:r>
          </w:p>
        </w:tc>
        <w:tc>
          <w:tcPr>
            <w:tcW w:w="1476" w:type="dxa"/>
            <w:shd w:val="clear" w:color="auto" w:fill="auto"/>
            <w:vAlign w:val="center"/>
          </w:tcPr>
          <w:p w14:paraId="2161EF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7394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EABF5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2EF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06FD1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0791F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周良平（婿）</w:t>
            </w:r>
          </w:p>
        </w:tc>
        <w:tc>
          <w:tcPr>
            <w:tcW w:w="1476" w:type="dxa"/>
            <w:shd w:val="clear" w:color="auto" w:fill="auto"/>
            <w:vAlign w:val="center"/>
          </w:tcPr>
          <w:p w14:paraId="130E28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01425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CC7DF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DCCFB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0A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73EC3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绪德</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谭仁香(媳）</w:t>
            </w:r>
          </w:p>
        </w:tc>
        <w:tc>
          <w:tcPr>
            <w:tcW w:w="1476" w:type="dxa"/>
            <w:shd w:val="clear" w:color="auto" w:fill="auto"/>
            <w:vAlign w:val="center"/>
          </w:tcPr>
          <w:p w14:paraId="14A141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洪志</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王永菊（媳）</w:t>
            </w:r>
          </w:p>
        </w:tc>
        <w:tc>
          <w:tcPr>
            <w:tcW w:w="1476" w:type="dxa"/>
            <w:shd w:val="clear" w:color="auto" w:fill="auto"/>
            <w:vAlign w:val="center"/>
          </w:tcPr>
          <w:p w14:paraId="47BE29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艳玲</w:t>
            </w:r>
          </w:p>
        </w:tc>
        <w:tc>
          <w:tcPr>
            <w:tcW w:w="1476" w:type="dxa"/>
            <w:shd w:val="clear" w:color="auto" w:fill="auto"/>
            <w:vAlign w:val="center"/>
          </w:tcPr>
          <w:p w14:paraId="3CCD89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3A4E3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1A2D4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D7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C02EE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88E36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洪应</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唐盛军（婿）</w:t>
            </w:r>
          </w:p>
        </w:tc>
        <w:tc>
          <w:tcPr>
            <w:tcW w:w="1476" w:type="dxa"/>
            <w:shd w:val="clear" w:color="auto" w:fill="auto"/>
            <w:vAlign w:val="center"/>
          </w:tcPr>
          <w:p w14:paraId="301122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3D991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62E7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7605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2F4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9040E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绪英（女）</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杨绪方（婿）</w:t>
            </w:r>
          </w:p>
        </w:tc>
        <w:tc>
          <w:tcPr>
            <w:tcW w:w="1476" w:type="dxa"/>
            <w:shd w:val="clear" w:color="auto" w:fill="auto"/>
            <w:vAlign w:val="center"/>
          </w:tcPr>
          <w:p w14:paraId="63F88D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洪云</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张光国（婿）</w:t>
            </w:r>
          </w:p>
        </w:tc>
        <w:tc>
          <w:tcPr>
            <w:tcW w:w="1476" w:type="dxa"/>
            <w:shd w:val="clear" w:color="auto" w:fill="auto"/>
            <w:vAlign w:val="center"/>
          </w:tcPr>
          <w:p w14:paraId="688E5B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518C5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E53AC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313C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9BA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621FC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9353E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洪礼</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沈维光（婿）</w:t>
            </w:r>
          </w:p>
        </w:tc>
        <w:tc>
          <w:tcPr>
            <w:tcW w:w="1476" w:type="dxa"/>
            <w:shd w:val="clear" w:color="auto" w:fill="auto"/>
            <w:vAlign w:val="center"/>
          </w:tcPr>
          <w:p w14:paraId="6F3B57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A1136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73A72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DA5BC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D4D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50C30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282C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洪现</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徐堂益（婿）</w:t>
            </w:r>
          </w:p>
        </w:tc>
        <w:tc>
          <w:tcPr>
            <w:tcW w:w="1476" w:type="dxa"/>
            <w:shd w:val="clear" w:color="auto" w:fill="auto"/>
            <w:vAlign w:val="center"/>
          </w:tcPr>
          <w:p w14:paraId="1A0B70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1B2ED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48036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8B3F4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57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4E50C9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绪康</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沈道秀(媳）</w:t>
            </w:r>
          </w:p>
        </w:tc>
        <w:tc>
          <w:tcPr>
            <w:tcW w:w="1476" w:type="dxa"/>
            <w:vMerge w:val="restart"/>
            <w:shd w:val="clear" w:color="auto" w:fill="auto"/>
            <w:vAlign w:val="center"/>
          </w:tcPr>
          <w:p w14:paraId="36DE34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洪成</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沈维珍（媳)</w:t>
            </w:r>
          </w:p>
        </w:tc>
        <w:tc>
          <w:tcPr>
            <w:tcW w:w="1476" w:type="dxa"/>
            <w:vMerge w:val="restart"/>
            <w:shd w:val="clear" w:color="auto" w:fill="auto"/>
            <w:vAlign w:val="center"/>
          </w:tcPr>
          <w:p w14:paraId="38F59E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昌术</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唐继俊（媳）</w:t>
            </w:r>
          </w:p>
        </w:tc>
        <w:tc>
          <w:tcPr>
            <w:tcW w:w="1476" w:type="dxa"/>
            <w:shd w:val="clear" w:color="auto" w:fill="auto"/>
            <w:vAlign w:val="center"/>
          </w:tcPr>
          <w:p w14:paraId="4CCB51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文潮</w:t>
            </w:r>
          </w:p>
        </w:tc>
        <w:tc>
          <w:tcPr>
            <w:tcW w:w="1476" w:type="dxa"/>
            <w:shd w:val="clear" w:color="auto" w:fill="auto"/>
            <w:vAlign w:val="center"/>
          </w:tcPr>
          <w:p w14:paraId="39848D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5EA5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93F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DE8C3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3ECDA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6D984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58340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文杰</w:t>
            </w:r>
          </w:p>
        </w:tc>
        <w:tc>
          <w:tcPr>
            <w:tcW w:w="1476" w:type="dxa"/>
            <w:shd w:val="clear" w:color="auto" w:fill="auto"/>
            <w:vAlign w:val="center"/>
          </w:tcPr>
          <w:p w14:paraId="4406BF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7439F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78B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920D4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1F094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3640A2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昌银</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余祥美（媳）</w:t>
            </w:r>
          </w:p>
        </w:tc>
        <w:tc>
          <w:tcPr>
            <w:tcW w:w="1476" w:type="dxa"/>
            <w:shd w:val="clear" w:color="auto" w:fill="auto"/>
            <w:vAlign w:val="center"/>
          </w:tcPr>
          <w:p w14:paraId="097B2F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文溪</w:t>
            </w:r>
          </w:p>
        </w:tc>
        <w:tc>
          <w:tcPr>
            <w:tcW w:w="1476" w:type="dxa"/>
            <w:shd w:val="clear" w:color="auto" w:fill="auto"/>
            <w:vAlign w:val="center"/>
          </w:tcPr>
          <w:p w14:paraId="6F3EE2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9D46F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87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4CFE2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0577E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37F1C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56AC4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文雨</w:t>
            </w:r>
          </w:p>
        </w:tc>
        <w:tc>
          <w:tcPr>
            <w:tcW w:w="1476" w:type="dxa"/>
            <w:shd w:val="clear" w:color="auto" w:fill="auto"/>
            <w:vAlign w:val="center"/>
          </w:tcPr>
          <w:p w14:paraId="61F180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09581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B4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78630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7A3BA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AA748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建菊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孙红军（婿）</w:t>
            </w:r>
          </w:p>
        </w:tc>
        <w:tc>
          <w:tcPr>
            <w:tcW w:w="1476" w:type="dxa"/>
            <w:shd w:val="clear" w:color="auto" w:fill="auto"/>
            <w:vAlign w:val="center"/>
          </w:tcPr>
          <w:p w14:paraId="531671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43E5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7CC6B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352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6D08B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BEF44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李洪梅（媳）</w:t>
            </w:r>
          </w:p>
        </w:tc>
        <w:tc>
          <w:tcPr>
            <w:tcW w:w="1476" w:type="dxa"/>
            <w:shd w:val="clear" w:color="auto" w:fill="auto"/>
            <w:vAlign w:val="center"/>
          </w:tcPr>
          <w:p w14:paraId="639AD9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昌海</w:t>
            </w:r>
          </w:p>
        </w:tc>
        <w:tc>
          <w:tcPr>
            <w:tcW w:w="1476" w:type="dxa"/>
            <w:shd w:val="clear" w:color="auto" w:fill="auto"/>
            <w:vAlign w:val="center"/>
          </w:tcPr>
          <w:p w14:paraId="165DF5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31C33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3027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CEF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D4650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5D44E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AA63D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小燕</w:t>
            </w:r>
          </w:p>
        </w:tc>
        <w:tc>
          <w:tcPr>
            <w:tcW w:w="1476" w:type="dxa"/>
            <w:shd w:val="clear" w:color="auto" w:fill="auto"/>
            <w:vAlign w:val="center"/>
          </w:tcPr>
          <w:p w14:paraId="3A2B33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AF18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8B2CD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CE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A5E6A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50B09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C5B62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小红</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张志刚（婿）</w:t>
            </w:r>
          </w:p>
        </w:tc>
        <w:tc>
          <w:tcPr>
            <w:tcW w:w="1476" w:type="dxa"/>
            <w:shd w:val="clear" w:color="auto" w:fill="auto"/>
            <w:vAlign w:val="center"/>
          </w:tcPr>
          <w:p w14:paraId="43D88D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4D2A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4A615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87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C73D6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0BCF7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洪琼</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石宗友（婿）</w:t>
            </w:r>
          </w:p>
        </w:tc>
        <w:tc>
          <w:tcPr>
            <w:tcW w:w="1476" w:type="dxa"/>
            <w:shd w:val="clear" w:color="auto" w:fill="auto"/>
            <w:vAlign w:val="center"/>
          </w:tcPr>
          <w:p w14:paraId="227412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EEDC0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C23DC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918B1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3A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ADCA2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E740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洪桂</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余志军（婿）</w:t>
            </w:r>
          </w:p>
        </w:tc>
        <w:tc>
          <w:tcPr>
            <w:tcW w:w="1476" w:type="dxa"/>
            <w:shd w:val="clear" w:color="auto" w:fill="auto"/>
            <w:vAlign w:val="center"/>
          </w:tcPr>
          <w:p w14:paraId="08DB13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50B62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F440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AAEEB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A79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7631E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400F1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余志布（婿）</w:t>
            </w:r>
          </w:p>
        </w:tc>
        <w:tc>
          <w:tcPr>
            <w:tcW w:w="1476" w:type="dxa"/>
            <w:shd w:val="clear" w:color="auto" w:fill="auto"/>
            <w:vAlign w:val="center"/>
          </w:tcPr>
          <w:p w14:paraId="78C497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1382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D2788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4393B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6E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0134E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A21E4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洪英</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席押庆（婿）</w:t>
            </w:r>
          </w:p>
        </w:tc>
        <w:tc>
          <w:tcPr>
            <w:tcW w:w="1476" w:type="dxa"/>
            <w:shd w:val="clear" w:color="auto" w:fill="auto"/>
            <w:vAlign w:val="center"/>
          </w:tcPr>
          <w:p w14:paraId="1C637D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50004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ED278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0545A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1B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D15E2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BFC59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洪碧</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许国正（婿）</w:t>
            </w:r>
          </w:p>
        </w:tc>
        <w:tc>
          <w:tcPr>
            <w:tcW w:w="1476" w:type="dxa"/>
            <w:shd w:val="clear" w:color="auto" w:fill="auto"/>
            <w:vAlign w:val="center"/>
          </w:tcPr>
          <w:p w14:paraId="0AAD8A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E1398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F5B83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9BE7E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3A3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3C5C79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绪详</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彭世秀(媳）</w:t>
            </w:r>
          </w:p>
        </w:tc>
        <w:tc>
          <w:tcPr>
            <w:tcW w:w="1476" w:type="dxa"/>
            <w:shd w:val="clear" w:color="auto" w:fill="auto"/>
            <w:vAlign w:val="center"/>
          </w:tcPr>
          <w:p w14:paraId="094859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洪正</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曹先琼（媳）</w:t>
            </w:r>
          </w:p>
        </w:tc>
        <w:tc>
          <w:tcPr>
            <w:tcW w:w="1476" w:type="dxa"/>
            <w:shd w:val="clear" w:color="auto" w:fill="auto"/>
            <w:vAlign w:val="center"/>
          </w:tcPr>
          <w:p w14:paraId="2BCF82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耀昌</w:t>
            </w:r>
          </w:p>
        </w:tc>
        <w:tc>
          <w:tcPr>
            <w:tcW w:w="1476" w:type="dxa"/>
            <w:shd w:val="clear" w:color="auto" w:fill="auto"/>
            <w:vAlign w:val="center"/>
          </w:tcPr>
          <w:p w14:paraId="280D4B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CB53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86BDE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244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B0E70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70A04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洪春</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刘朝银（婿）</w:t>
            </w:r>
          </w:p>
        </w:tc>
        <w:tc>
          <w:tcPr>
            <w:tcW w:w="1476" w:type="dxa"/>
            <w:shd w:val="clear" w:color="auto" w:fill="auto"/>
            <w:vAlign w:val="center"/>
          </w:tcPr>
          <w:p w14:paraId="4D8CF2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07565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EF435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77CB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7A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1FE403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绪元</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吴光春(媳）</w:t>
            </w:r>
          </w:p>
        </w:tc>
        <w:tc>
          <w:tcPr>
            <w:tcW w:w="1476" w:type="dxa"/>
            <w:vMerge w:val="restart"/>
            <w:shd w:val="clear" w:color="auto" w:fill="auto"/>
            <w:vAlign w:val="center"/>
          </w:tcPr>
          <w:p w14:paraId="1662D5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洪文</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吴修凤（媳）</w:t>
            </w:r>
          </w:p>
        </w:tc>
        <w:tc>
          <w:tcPr>
            <w:tcW w:w="1476" w:type="dxa"/>
            <w:vMerge w:val="restart"/>
            <w:shd w:val="clear" w:color="auto" w:fill="auto"/>
            <w:vAlign w:val="center"/>
          </w:tcPr>
          <w:p w14:paraId="51509D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吉昌</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薛胜敏（媳）</w:t>
            </w:r>
          </w:p>
        </w:tc>
        <w:tc>
          <w:tcPr>
            <w:tcW w:w="1476" w:type="dxa"/>
            <w:shd w:val="clear" w:color="auto" w:fill="auto"/>
            <w:vAlign w:val="center"/>
          </w:tcPr>
          <w:p w14:paraId="2BC365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文静</w:t>
            </w:r>
          </w:p>
        </w:tc>
        <w:tc>
          <w:tcPr>
            <w:tcW w:w="1476" w:type="dxa"/>
            <w:shd w:val="clear" w:color="auto" w:fill="auto"/>
            <w:vAlign w:val="center"/>
          </w:tcPr>
          <w:p w14:paraId="082BF3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14F36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EA3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34706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08FE69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405EB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9DA00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文博</w:t>
            </w:r>
          </w:p>
        </w:tc>
        <w:tc>
          <w:tcPr>
            <w:tcW w:w="1476" w:type="dxa"/>
            <w:shd w:val="clear" w:color="auto" w:fill="auto"/>
            <w:vAlign w:val="center"/>
          </w:tcPr>
          <w:p w14:paraId="5D4E1D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78C7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36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3F416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22A41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17948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海群</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张光学（婿）</w:t>
            </w:r>
          </w:p>
        </w:tc>
        <w:tc>
          <w:tcPr>
            <w:tcW w:w="1476" w:type="dxa"/>
            <w:shd w:val="clear" w:color="auto" w:fill="auto"/>
            <w:vAlign w:val="center"/>
          </w:tcPr>
          <w:p w14:paraId="2E7F00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5428B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14610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417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29059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7CB805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C41E7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海珍</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王英俊（婿）</w:t>
            </w:r>
          </w:p>
        </w:tc>
        <w:tc>
          <w:tcPr>
            <w:tcW w:w="1476" w:type="dxa"/>
            <w:shd w:val="clear" w:color="auto" w:fill="auto"/>
            <w:vAlign w:val="center"/>
          </w:tcPr>
          <w:p w14:paraId="733253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F78E5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61DEE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C0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74389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419A86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孟丽美（媳）</w:t>
            </w:r>
          </w:p>
        </w:tc>
        <w:tc>
          <w:tcPr>
            <w:tcW w:w="1476" w:type="dxa"/>
            <w:shd w:val="clear" w:color="auto" w:fill="auto"/>
            <w:vAlign w:val="center"/>
          </w:tcPr>
          <w:p w14:paraId="64EC62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孟玲</w:t>
            </w:r>
          </w:p>
        </w:tc>
        <w:tc>
          <w:tcPr>
            <w:tcW w:w="1476" w:type="dxa"/>
            <w:shd w:val="clear" w:color="auto" w:fill="auto"/>
            <w:vAlign w:val="center"/>
          </w:tcPr>
          <w:p w14:paraId="62703B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82E08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A5F1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647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3BA5D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32CE54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85C1A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孟婷</w:t>
            </w:r>
          </w:p>
        </w:tc>
        <w:tc>
          <w:tcPr>
            <w:tcW w:w="1476" w:type="dxa"/>
            <w:shd w:val="clear" w:color="auto" w:fill="auto"/>
            <w:vAlign w:val="center"/>
          </w:tcPr>
          <w:p w14:paraId="70B1B8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3B012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AB345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C42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0EC3E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9E736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张琼（媳）</w:t>
            </w:r>
          </w:p>
        </w:tc>
        <w:tc>
          <w:tcPr>
            <w:tcW w:w="1476" w:type="dxa"/>
            <w:shd w:val="clear" w:color="auto" w:fill="auto"/>
            <w:vAlign w:val="center"/>
          </w:tcPr>
          <w:p w14:paraId="4CDB8D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昌顺</w:t>
            </w:r>
          </w:p>
        </w:tc>
        <w:tc>
          <w:tcPr>
            <w:tcW w:w="1476" w:type="dxa"/>
            <w:shd w:val="clear" w:color="auto" w:fill="auto"/>
            <w:vAlign w:val="center"/>
          </w:tcPr>
          <w:p w14:paraId="0F6F96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8428E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79648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2F4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800F0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760F5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洪书</w:t>
            </w:r>
          </w:p>
        </w:tc>
        <w:tc>
          <w:tcPr>
            <w:tcW w:w="1476" w:type="dxa"/>
            <w:shd w:val="clear" w:color="auto" w:fill="auto"/>
            <w:vAlign w:val="center"/>
          </w:tcPr>
          <w:p w14:paraId="5CD8B3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晨</w:t>
            </w:r>
          </w:p>
        </w:tc>
        <w:tc>
          <w:tcPr>
            <w:tcW w:w="1476" w:type="dxa"/>
            <w:shd w:val="clear" w:color="auto" w:fill="auto"/>
            <w:vAlign w:val="center"/>
          </w:tcPr>
          <w:p w14:paraId="28B97A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8FB0C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C470A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AB9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5005FA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绪田</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周继春、彭世香</w:t>
            </w:r>
          </w:p>
        </w:tc>
        <w:tc>
          <w:tcPr>
            <w:tcW w:w="1476" w:type="dxa"/>
            <w:shd w:val="clear" w:color="auto" w:fill="auto"/>
            <w:vAlign w:val="center"/>
          </w:tcPr>
          <w:p w14:paraId="77EC3C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洪喜</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毛大宾（媳）</w:t>
            </w:r>
          </w:p>
        </w:tc>
        <w:tc>
          <w:tcPr>
            <w:tcW w:w="1476" w:type="dxa"/>
            <w:shd w:val="clear" w:color="auto" w:fill="auto"/>
            <w:vAlign w:val="center"/>
          </w:tcPr>
          <w:p w14:paraId="67D49B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昌盛</w:t>
            </w:r>
          </w:p>
        </w:tc>
        <w:tc>
          <w:tcPr>
            <w:tcW w:w="1476" w:type="dxa"/>
            <w:shd w:val="clear" w:color="auto" w:fill="auto"/>
            <w:vAlign w:val="center"/>
          </w:tcPr>
          <w:p w14:paraId="29918B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C9E65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25C3C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4A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B29E9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4A2395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洪全</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梁春梅（媳）</w:t>
            </w:r>
          </w:p>
        </w:tc>
        <w:tc>
          <w:tcPr>
            <w:tcW w:w="1476" w:type="dxa"/>
            <w:shd w:val="clear" w:color="auto" w:fill="auto"/>
            <w:vAlign w:val="center"/>
          </w:tcPr>
          <w:p w14:paraId="670897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繁荣</w:t>
            </w:r>
          </w:p>
        </w:tc>
        <w:tc>
          <w:tcPr>
            <w:tcW w:w="1476" w:type="dxa"/>
            <w:shd w:val="clear" w:color="auto" w:fill="auto"/>
            <w:vAlign w:val="center"/>
          </w:tcPr>
          <w:p w14:paraId="5D9286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69A5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58D62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E4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0EA3D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22DAC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9A881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博言</w:t>
            </w:r>
          </w:p>
        </w:tc>
        <w:tc>
          <w:tcPr>
            <w:tcW w:w="1476" w:type="dxa"/>
            <w:shd w:val="clear" w:color="auto" w:fill="auto"/>
            <w:vAlign w:val="center"/>
          </w:tcPr>
          <w:p w14:paraId="0D70DB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D7AFC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B5CF5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561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DA290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503D1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洪敏</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高旺（婿）</w:t>
            </w:r>
          </w:p>
        </w:tc>
        <w:tc>
          <w:tcPr>
            <w:tcW w:w="1476" w:type="dxa"/>
            <w:shd w:val="clear" w:color="auto" w:fill="auto"/>
            <w:vAlign w:val="center"/>
          </w:tcPr>
          <w:p w14:paraId="51A04E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8AFD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F8DAE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AC6D1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9EA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41F697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陈孝翠(媳）</w:t>
            </w:r>
          </w:p>
        </w:tc>
        <w:tc>
          <w:tcPr>
            <w:tcW w:w="1476" w:type="dxa"/>
            <w:vMerge w:val="restart"/>
            <w:shd w:val="clear" w:color="auto" w:fill="auto"/>
            <w:vAlign w:val="center"/>
          </w:tcPr>
          <w:p w14:paraId="27B1F3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洪海</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赵培凤（媳）</w:t>
            </w:r>
          </w:p>
        </w:tc>
        <w:tc>
          <w:tcPr>
            <w:tcW w:w="1476" w:type="dxa"/>
            <w:shd w:val="clear" w:color="auto" w:fill="auto"/>
            <w:vAlign w:val="center"/>
          </w:tcPr>
          <w:p w14:paraId="631250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晓玲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周俊（婿）</w:t>
            </w:r>
          </w:p>
        </w:tc>
        <w:tc>
          <w:tcPr>
            <w:tcW w:w="1476" w:type="dxa"/>
            <w:shd w:val="clear" w:color="auto" w:fill="auto"/>
            <w:vAlign w:val="center"/>
          </w:tcPr>
          <w:p w14:paraId="4A0850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BA598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A306B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A6A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DE539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28321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51AAE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美玲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陈宇游（婿）</w:t>
            </w:r>
          </w:p>
        </w:tc>
        <w:tc>
          <w:tcPr>
            <w:tcW w:w="1476" w:type="dxa"/>
            <w:shd w:val="clear" w:color="auto" w:fill="auto"/>
            <w:vAlign w:val="center"/>
          </w:tcPr>
          <w:p w14:paraId="692E53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D1E3C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3956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56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vAlign w:val="center"/>
          </w:tcPr>
          <w:p w14:paraId="13BDD7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绪辉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陈孝翠(媳）</w:t>
            </w:r>
          </w:p>
        </w:tc>
        <w:tc>
          <w:tcPr>
            <w:tcW w:w="1476" w:type="dxa"/>
            <w:vMerge w:val="restart"/>
            <w:shd w:val="clear" w:color="auto" w:fill="auto"/>
            <w:vAlign w:val="center"/>
          </w:tcPr>
          <w:p w14:paraId="6CBF63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洪述</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冯芳（媳）</w:t>
            </w:r>
          </w:p>
        </w:tc>
        <w:tc>
          <w:tcPr>
            <w:tcW w:w="1476" w:type="dxa"/>
            <w:shd w:val="clear" w:color="auto" w:fill="auto"/>
            <w:vAlign w:val="center"/>
          </w:tcPr>
          <w:p w14:paraId="175608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帆</w:t>
            </w:r>
          </w:p>
        </w:tc>
        <w:tc>
          <w:tcPr>
            <w:tcW w:w="1476" w:type="dxa"/>
            <w:shd w:val="clear" w:color="auto" w:fill="auto"/>
            <w:vAlign w:val="center"/>
          </w:tcPr>
          <w:p w14:paraId="310432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D7E32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14949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A00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038F8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2B38C8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2840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欣怡</w:t>
            </w:r>
          </w:p>
        </w:tc>
        <w:tc>
          <w:tcPr>
            <w:tcW w:w="1476" w:type="dxa"/>
            <w:shd w:val="clear" w:color="auto" w:fill="auto"/>
            <w:vAlign w:val="center"/>
          </w:tcPr>
          <w:p w14:paraId="7A47DA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62B89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F0199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2F2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9DF9A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017D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洪保</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李仕诚（媳）</w:t>
            </w:r>
          </w:p>
        </w:tc>
        <w:tc>
          <w:tcPr>
            <w:tcW w:w="1476" w:type="dxa"/>
            <w:shd w:val="clear" w:color="auto" w:fill="auto"/>
            <w:vAlign w:val="center"/>
          </w:tcPr>
          <w:p w14:paraId="18D6F0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浩宇</w:t>
            </w:r>
          </w:p>
        </w:tc>
        <w:tc>
          <w:tcPr>
            <w:tcW w:w="1476" w:type="dxa"/>
            <w:shd w:val="clear" w:color="auto" w:fill="auto"/>
            <w:vAlign w:val="center"/>
          </w:tcPr>
          <w:p w14:paraId="1EA267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A60B8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2F6A4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22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55B7C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4EDD8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洪美</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郑开元（婿）</w:t>
            </w:r>
          </w:p>
        </w:tc>
        <w:tc>
          <w:tcPr>
            <w:tcW w:w="1476" w:type="dxa"/>
            <w:shd w:val="clear" w:color="auto" w:fill="auto"/>
            <w:vAlign w:val="center"/>
          </w:tcPr>
          <w:p w14:paraId="37419B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3376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FEA1F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4E80C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E6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7CCFB9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洪义</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李明秀（媳）</w:t>
            </w:r>
          </w:p>
        </w:tc>
        <w:tc>
          <w:tcPr>
            <w:tcW w:w="1476" w:type="dxa"/>
            <w:shd w:val="clear" w:color="auto" w:fill="auto"/>
            <w:vAlign w:val="center"/>
          </w:tcPr>
          <w:p w14:paraId="07C3AA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昌翠</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胡定国（婿）</w:t>
            </w:r>
          </w:p>
        </w:tc>
        <w:tc>
          <w:tcPr>
            <w:tcW w:w="1476" w:type="dxa"/>
            <w:shd w:val="clear" w:color="auto" w:fill="auto"/>
            <w:vAlign w:val="center"/>
          </w:tcPr>
          <w:p w14:paraId="39477D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FDA6A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50111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C3B8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8A9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C495D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6846A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昌凤</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郑发清（婿）</w:t>
            </w:r>
          </w:p>
        </w:tc>
        <w:tc>
          <w:tcPr>
            <w:tcW w:w="1476" w:type="dxa"/>
            <w:shd w:val="clear" w:color="auto" w:fill="auto"/>
            <w:vAlign w:val="center"/>
          </w:tcPr>
          <w:p w14:paraId="384E00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6432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A7AED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88F97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7D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2C29A2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黄发香（媳）</w:t>
            </w:r>
          </w:p>
        </w:tc>
        <w:tc>
          <w:tcPr>
            <w:tcW w:w="1476" w:type="dxa"/>
            <w:vMerge w:val="restart"/>
            <w:shd w:val="clear" w:color="auto" w:fill="auto"/>
            <w:vAlign w:val="center"/>
          </w:tcPr>
          <w:p w14:paraId="194964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洪金</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王长亮（媳）</w:t>
            </w:r>
          </w:p>
        </w:tc>
        <w:tc>
          <w:tcPr>
            <w:tcW w:w="1476" w:type="dxa"/>
            <w:shd w:val="clear" w:color="auto" w:fill="auto"/>
            <w:vAlign w:val="center"/>
          </w:tcPr>
          <w:p w14:paraId="1A3156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王伟</w:t>
            </w:r>
          </w:p>
        </w:tc>
        <w:tc>
          <w:tcPr>
            <w:tcW w:w="1476" w:type="dxa"/>
            <w:shd w:val="clear" w:color="auto" w:fill="auto"/>
            <w:vAlign w:val="center"/>
          </w:tcPr>
          <w:p w14:paraId="5D7118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1721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899B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AA4B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6F1A0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587167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DBB14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昌菊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刘文章（婿）</w:t>
            </w:r>
          </w:p>
        </w:tc>
        <w:tc>
          <w:tcPr>
            <w:tcW w:w="1476" w:type="dxa"/>
            <w:shd w:val="clear" w:color="auto" w:fill="auto"/>
            <w:vAlign w:val="center"/>
          </w:tcPr>
          <w:p w14:paraId="388F91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DF0E3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904F4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9A9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90179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6F059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洪兵</w:t>
            </w:r>
          </w:p>
        </w:tc>
        <w:tc>
          <w:tcPr>
            <w:tcW w:w="1476" w:type="dxa"/>
            <w:shd w:val="clear" w:color="auto" w:fill="auto"/>
            <w:vAlign w:val="center"/>
          </w:tcPr>
          <w:p w14:paraId="02DC12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8F8A6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46093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4992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CD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74ADB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0C769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洪翠</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王道举（婿）</w:t>
            </w:r>
          </w:p>
        </w:tc>
        <w:tc>
          <w:tcPr>
            <w:tcW w:w="1476" w:type="dxa"/>
            <w:shd w:val="clear" w:color="auto" w:fill="auto"/>
            <w:vAlign w:val="center"/>
          </w:tcPr>
          <w:p w14:paraId="1DC7A3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A972B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6F0B5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9E38F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A4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B0BBF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8D5B3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洪香</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张志龙（婿）</w:t>
            </w:r>
          </w:p>
        </w:tc>
        <w:tc>
          <w:tcPr>
            <w:tcW w:w="1476" w:type="dxa"/>
            <w:shd w:val="clear" w:color="auto" w:fill="auto"/>
            <w:vAlign w:val="center"/>
          </w:tcPr>
          <w:p w14:paraId="052704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0FF9A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4F343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F5503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F4A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0EC55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39C1F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洪玲</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方传柱（婿）</w:t>
            </w:r>
          </w:p>
        </w:tc>
        <w:tc>
          <w:tcPr>
            <w:tcW w:w="1476" w:type="dxa"/>
            <w:shd w:val="clear" w:color="auto" w:fill="auto"/>
            <w:vAlign w:val="center"/>
          </w:tcPr>
          <w:p w14:paraId="3A8763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1A62D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6A3D0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B517C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100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A0E07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0637C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洪英</w:t>
            </w:r>
          </w:p>
        </w:tc>
        <w:tc>
          <w:tcPr>
            <w:tcW w:w="1476" w:type="dxa"/>
            <w:shd w:val="clear" w:color="auto" w:fill="auto"/>
            <w:vAlign w:val="center"/>
          </w:tcPr>
          <w:p w14:paraId="79A834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A1D99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7E118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686EE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2BA6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011FFF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绪孝</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陈启凤（媳）</w:t>
            </w:r>
          </w:p>
        </w:tc>
        <w:tc>
          <w:tcPr>
            <w:tcW w:w="1476" w:type="dxa"/>
            <w:shd w:val="clear" w:color="auto" w:fill="auto"/>
            <w:vAlign w:val="center"/>
          </w:tcPr>
          <w:p w14:paraId="520480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洪定</w:t>
            </w:r>
          </w:p>
        </w:tc>
        <w:tc>
          <w:tcPr>
            <w:tcW w:w="1476" w:type="dxa"/>
            <w:shd w:val="clear" w:color="auto" w:fill="auto"/>
            <w:vAlign w:val="center"/>
          </w:tcPr>
          <w:p w14:paraId="43C7F8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37288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361D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66B2E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35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0A1B9C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50A732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洪轩</w:t>
            </w:r>
          </w:p>
        </w:tc>
        <w:tc>
          <w:tcPr>
            <w:tcW w:w="1476" w:type="dxa"/>
            <w:shd w:val="clear" w:color="auto" w:fill="auto"/>
            <w:vAlign w:val="center"/>
          </w:tcPr>
          <w:p w14:paraId="2D9189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5F0E6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2DD77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52A00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234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1DB433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restart"/>
            <w:shd w:val="clear" w:color="auto" w:fill="auto"/>
            <w:vAlign w:val="center"/>
          </w:tcPr>
          <w:p w14:paraId="63877F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江福兵</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刘妮（媳）</w:t>
            </w:r>
          </w:p>
        </w:tc>
        <w:tc>
          <w:tcPr>
            <w:tcW w:w="1476" w:type="dxa"/>
            <w:shd w:val="clear" w:color="auto" w:fill="auto"/>
            <w:vAlign w:val="center"/>
          </w:tcPr>
          <w:p w14:paraId="2CC92A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军</w:t>
            </w:r>
          </w:p>
        </w:tc>
        <w:tc>
          <w:tcPr>
            <w:tcW w:w="1476" w:type="dxa"/>
            <w:shd w:val="clear" w:color="auto" w:fill="auto"/>
            <w:vAlign w:val="center"/>
          </w:tcPr>
          <w:p w14:paraId="075501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23D1A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2C67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93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81126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628E6F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09A6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波</w:t>
            </w:r>
          </w:p>
        </w:tc>
        <w:tc>
          <w:tcPr>
            <w:tcW w:w="1476" w:type="dxa"/>
            <w:shd w:val="clear" w:color="auto" w:fill="auto"/>
            <w:vAlign w:val="center"/>
          </w:tcPr>
          <w:p w14:paraId="4EC11B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AB7E8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74429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35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7BB0EF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5B439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洪佑</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易兴桃（婿）</w:t>
            </w:r>
          </w:p>
        </w:tc>
        <w:tc>
          <w:tcPr>
            <w:tcW w:w="1476" w:type="dxa"/>
            <w:shd w:val="clear" w:color="auto" w:fill="auto"/>
            <w:vAlign w:val="center"/>
          </w:tcPr>
          <w:p w14:paraId="75F5B1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95E32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33FA7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68CEC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563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3E44DF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4E43B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吴应书（婿）</w:t>
            </w:r>
          </w:p>
        </w:tc>
        <w:tc>
          <w:tcPr>
            <w:tcW w:w="1476" w:type="dxa"/>
            <w:shd w:val="clear" w:color="auto" w:fill="auto"/>
            <w:vAlign w:val="center"/>
          </w:tcPr>
          <w:p w14:paraId="0483D5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313F1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FA636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9ADC9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E3E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3F629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绪之</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阮孔英（媳）</w:t>
            </w:r>
          </w:p>
        </w:tc>
        <w:tc>
          <w:tcPr>
            <w:tcW w:w="1476" w:type="dxa"/>
            <w:shd w:val="clear" w:color="auto" w:fill="auto"/>
            <w:vAlign w:val="center"/>
          </w:tcPr>
          <w:p w14:paraId="33A8B5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洪春</w:t>
            </w:r>
          </w:p>
        </w:tc>
        <w:tc>
          <w:tcPr>
            <w:tcW w:w="1476" w:type="dxa"/>
            <w:shd w:val="clear" w:color="auto" w:fill="auto"/>
            <w:vAlign w:val="center"/>
          </w:tcPr>
          <w:p w14:paraId="0FC623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76089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7BE03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146E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E0F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225B92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B0846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洪俊</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周锐（婿）</w:t>
            </w:r>
          </w:p>
        </w:tc>
        <w:tc>
          <w:tcPr>
            <w:tcW w:w="1476" w:type="dxa"/>
            <w:shd w:val="clear" w:color="auto" w:fill="auto"/>
            <w:vAlign w:val="center"/>
          </w:tcPr>
          <w:p w14:paraId="267BC0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C290A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61912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E2CA1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C35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47F62F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A6C48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洪梅</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唐一春（婿）</w:t>
            </w:r>
          </w:p>
          <w:p w14:paraId="3958F4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p>
        </w:tc>
        <w:tc>
          <w:tcPr>
            <w:tcW w:w="1476" w:type="dxa"/>
            <w:shd w:val="clear" w:color="auto" w:fill="auto"/>
            <w:vAlign w:val="center"/>
          </w:tcPr>
          <w:p w14:paraId="553C7F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25A6B3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0CC36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198001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F4C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4E6F2F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绪弟</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彭光佑（媳）</w:t>
            </w:r>
          </w:p>
        </w:tc>
        <w:tc>
          <w:tcPr>
            <w:tcW w:w="1476" w:type="dxa"/>
            <w:vMerge w:val="restart"/>
            <w:shd w:val="clear" w:color="auto" w:fill="auto"/>
            <w:vAlign w:val="center"/>
          </w:tcPr>
          <w:p w14:paraId="3A8D17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洪权</w:t>
            </w:r>
          </w:p>
        </w:tc>
        <w:tc>
          <w:tcPr>
            <w:tcW w:w="1476" w:type="dxa"/>
            <w:shd w:val="clear" w:color="auto" w:fill="auto"/>
            <w:vAlign w:val="center"/>
          </w:tcPr>
          <w:p w14:paraId="4CC567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健</w:t>
            </w:r>
          </w:p>
        </w:tc>
        <w:tc>
          <w:tcPr>
            <w:tcW w:w="1476" w:type="dxa"/>
            <w:shd w:val="clear" w:color="auto" w:fill="auto"/>
            <w:vAlign w:val="center"/>
          </w:tcPr>
          <w:p w14:paraId="22D179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55205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8FD61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76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653C81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vMerge w:val="continue"/>
          </w:tcPr>
          <w:p w14:paraId="11C7CC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0A3EC3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戈悦</w:t>
            </w:r>
          </w:p>
        </w:tc>
        <w:tc>
          <w:tcPr>
            <w:tcW w:w="1476" w:type="dxa"/>
            <w:shd w:val="clear" w:color="auto" w:fill="auto"/>
            <w:vAlign w:val="center"/>
          </w:tcPr>
          <w:p w14:paraId="20CD29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88620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3DC74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10F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restart"/>
            <w:shd w:val="clear" w:color="auto" w:fill="auto"/>
            <w:vAlign w:val="center"/>
          </w:tcPr>
          <w:p w14:paraId="6369A7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绪春</w:t>
            </w:r>
            <w:r>
              <w:rPr>
                <w:rFonts w:hint="eastAsia" w:ascii="微软雅黑" w:hAnsi="微软雅黑" w:eastAsia="微软雅黑" w:cs="微软雅黑"/>
                <w:b w:val="0"/>
                <w:color w:val="333333"/>
                <w:sz w:val="16"/>
                <w:highlight w:val="none"/>
                <w:lang w:val="en-US" w:eastAsia="zh-CN"/>
              </w:rPr>
              <w:br w:type="textWrapping"/>
            </w:r>
            <w:r>
              <w:rPr>
                <w:rFonts w:hint="eastAsia" w:ascii="微软雅黑" w:hAnsi="微软雅黑" w:eastAsia="微软雅黑" w:cs="微软雅黑"/>
                <w:b w:val="0"/>
                <w:color w:val="333333"/>
                <w:sz w:val="16"/>
                <w:highlight w:val="none"/>
                <w:lang w:val="en-US" w:eastAsia="zh-CN"/>
              </w:rPr>
              <w:t>李良翠（媳）</w:t>
            </w:r>
          </w:p>
        </w:tc>
        <w:tc>
          <w:tcPr>
            <w:tcW w:w="1476" w:type="dxa"/>
            <w:shd w:val="clear" w:color="auto" w:fill="auto"/>
            <w:vAlign w:val="center"/>
          </w:tcPr>
          <w:p w14:paraId="5E69D6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洪兰</w:t>
            </w:r>
          </w:p>
        </w:tc>
        <w:tc>
          <w:tcPr>
            <w:tcW w:w="1476" w:type="dxa"/>
            <w:shd w:val="clear" w:color="auto" w:fill="auto"/>
            <w:vAlign w:val="center"/>
          </w:tcPr>
          <w:p w14:paraId="1DC258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92AAA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7F2170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1DA22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C9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vMerge w:val="continue"/>
          </w:tcPr>
          <w:p w14:paraId="5A9BB7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3EC076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en-US"/>
              </w:rPr>
            </w:pPr>
            <w:r>
              <w:rPr>
                <w:rFonts w:hint="eastAsia" w:ascii="微软雅黑" w:hAnsi="微软雅黑" w:eastAsia="微软雅黑" w:cs="微软雅黑"/>
                <w:b w:val="0"/>
                <w:color w:val="333333"/>
                <w:sz w:val="16"/>
                <w:highlight w:val="none"/>
                <w:lang w:val="en-US" w:eastAsia="zh-CN"/>
              </w:rPr>
              <w:t>洪琳</w:t>
            </w:r>
          </w:p>
        </w:tc>
        <w:tc>
          <w:tcPr>
            <w:tcW w:w="1476" w:type="dxa"/>
            <w:shd w:val="clear" w:color="auto" w:fill="auto"/>
            <w:vAlign w:val="center"/>
          </w:tcPr>
          <w:p w14:paraId="0C7C2E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2A13F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6F2357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76" w:type="dxa"/>
            <w:shd w:val="clear" w:color="auto" w:fill="auto"/>
            <w:vAlign w:val="center"/>
          </w:tcPr>
          <w:p w14:paraId="416173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bl>
    <w:p w14:paraId="37B7E49B">
      <w:pPr>
        <w:rPr>
          <w:rFonts w:ascii="Georgia" w:hAnsi="Georgia" w:eastAsia="Georgia" w:cs="Georgia"/>
          <w:b w:val="0"/>
          <w:color w:val="333333"/>
          <w:sz w:val="18"/>
          <w:highlight w:val="none"/>
        </w:rPr>
      </w:pPr>
      <w:r>
        <w:rPr>
          <w:rFonts w:ascii="Georgia" w:hAnsi="Georgia" w:eastAsia="Georgia" w:cs="Georgia"/>
          <w:b w:val="0"/>
          <w:color w:val="333333"/>
          <w:sz w:val="18"/>
          <w:highlight w:val="none"/>
        </w:rPr>
        <w:br w:type="page"/>
      </w:r>
    </w:p>
    <w:p w14:paraId="51369850">
      <w:pPr>
        <w:shd w:val="clear" w:color="auto" w:fill="FFFFFF"/>
        <w:spacing w:before="192" w:after="300"/>
        <w:jc w:val="both"/>
        <w:rPr>
          <w:rFonts w:ascii="Georgia" w:hAnsi="Georgia" w:eastAsia="Georgia" w:cs="Georgia"/>
          <w:b w:val="0"/>
          <w:color w:val="333333"/>
          <w:sz w:val="18"/>
          <w:highlight w:val="none"/>
        </w:rPr>
      </w:pPr>
    </w:p>
    <w:p w14:paraId="41EF3BFE">
      <w:pPr>
        <w:pStyle w:val="3"/>
        <w:pBdr>
          <w:bottom w:val="single" w:color="E0E0E0" w:sz="8" w:space="2"/>
        </w:pBdr>
        <w:shd w:val="clear" w:color="auto" w:fill="FFFFFF"/>
        <w:spacing w:before="120" w:after="0"/>
        <w:jc w:val="left"/>
      </w:pPr>
      <w:bookmarkStart w:id="15" w:name="_Toc11714"/>
      <w:r>
        <w:rPr>
          <w:rFonts w:ascii="微软雅黑" w:hAnsi="微软雅黑" w:eastAsia="微软雅黑" w:cs="微软雅黑"/>
          <w:color w:val="5A4A42"/>
          <w:sz w:val="28"/>
          <w:highlight w:val="none"/>
        </w:rPr>
        <w:t>五、家族数据概览</w:t>
      </w:r>
      <w:bookmarkEnd w:id="15"/>
    </w:p>
    <w:p w14:paraId="3CE069BD">
      <w:pPr>
        <w:shd w:val="clear" w:color="auto" w:fill="FFFFFF"/>
        <w:spacing w:before="192" w:after="300"/>
        <w:ind w:left="-360" w:leftChars="-200" w:right="-360" w:rightChars="-200" w:firstLine="0" w:firstLineChars="0"/>
        <w:jc w:val="both"/>
        <w:rPr>
          <w:rFonts w:ascii="Georgia" w:hAnsi="Georgia" w:eastAsia="Georgia" w:cs="Georgia"/>
          <w:b w:val="0"/>
          <w:color w:val="333333"/>
          <w:sz w:val="18"/>
          <w:highlight w:val="none"/>
        </w:rPr>
      </w:pPr>
      <w:r>
        <w:rPr>
          <w:rFonts w:ascii="Georgia" w:hAnsi="Georgia" w:eastAsia="Georgia" w:cs="Georgia"/>
          <w:b w:val="0"/>
          <w:color w:val="333333"/>
          <w:sz w:val="18"/>
          <w:highlight w:val="none"/>
        </w:rPr>
        <w:t>根据对现有族谱信息的统计分析，可以从数据角度一窥家族的繁衍与发展。本次共整理有效家族成员记录6</w:t>
      </w:r>
      <w:r>
        <w:rPr>
          <w:rFonts w:hint="eastAsia" w:eastAsia="宋体" w:cs="Georgia"/>
          <w:b w:val="0"/>
          <w:color w:val="333333"/>
          <w:sz w:val="18"/>
          <w:highlight w:val="none"/>
          <w:lang w:val="en-US" w:eastAsia="zh-CN"/>
        </w:rPr>
        <w:t>00余</w:t>
      </w:r>
      <w:r>
        <w:rPr>
          <w:rFonts w:ascii="Georgia" w:hAnsi="Georgia" w:eastAsia="Georgia" w:cs="Georgia"/>
          <w:b w:val="0"/>
          <w:color w:val="333333"/>
          <w:sz w:val="18"/>
          <w:highlight w:val="none"/>
        </w:rPr>
        <w:t>人，数据涵盖了从第七世至第十五世的九代传承。以下图表展示了家族在世代、性别、学历及地域等维度的分布特征。此表仅为概览，更详尽信息请查阅完</w:t>
      </w:r>
      <w:r>
        <w:rPr>
          <w:rFonts w:hint="eastAsia" w:eastAsia="宋体" w:cs="Georgia"/>
          <w:b w:val="0"/>
          <w:color w:val="333333"/>
          <w:sz w:val="18"/>
          <w:highlight w:val="none"/>
          <w:lang w:val="en-US" w:eastAsia="zh-CN"/>
        </w:rPr>
        <w:t>杨氏宗谱家庭信息表</w:t>
      </w:r>
      <w:r>
        <w:rPr>
          <w:rFonts w:ascii="Georgia" w:hAnsi="Georgia" w:eastAsia="Georgia" w:cs="Georgia"/>
          <w:b w:val="0"/>
          <w:color w:val="333333"/>
          <w:sz w:val="18"/>
          <w:highlight w:val="none"/>
        </w:rPr>
        <w:t>。</w:t>
      </w:r>
    </w:p>
    <w:tbl>
      <w:tblPr>
        <w:tblStyle w:val="36"/>
        <w:tblW w:w="93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32" w:type="dxa"/>
          <w:left w:w="64" w:type="dxa"/>
          <w:bottom w:w="32" w:type="dxa"/>
          <w:right w:w="64" w:type="dxa"/>
        </w:tblCellMar>
      </w:tblPr>
      <w:tblGrid>
        <w:gridCol w:w="608"/>
        <w:gridCol w:w="883"/>
        <w:gridCol w:w="1008"/>
        <w:gridCol w:w="608"/>
        <w:gridCol w:w="1092"/>
        <w:gridCol w:w="546"/>
        <w:gridCol w:w="2315"/>
        <w:gridCol w:w="1406"/>
        <w:gridCol w:w="906"/>
      </w:tblGrid>
      <w:tr w14:paraId="7DF8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32" w:type="dxa"/>
            <w:left w:w="64" w:type="dxa"/>
            <w:bottom w:w="32" w:type="dxa"/>
            <w:right w:w="64" w:type="dxa"/>
          </w:tblCellMar>
        </w:tblPrEx>
        <w:trPr>
          <w:trHeight w:val="0" w:hRule="atLeast"/>
          <w:tblHeader/>
          <w:jc w:val="center"/>
        </w:trPr>
        <w:tc>
          <w:tcPr>
            <w:tcW w:w="608" w:type="dxa"/>
            <w:shd w:val="clear" w:color="auto" w:fill="auto"/>
            <w:noWrap/>
            <w:vAlign w:val="center"/>
          </w:tcPr>
          <w:p w14:paraId="69A488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序号</w:t>
            </w:r>
          </w:p>
        </w:tc>
        <w:tc>
          <w:tcPr>
            <w:tcW w:w="883" w:type="dxa"/>
            <w:shd w:val="clear" w:color="auto" w:fill="auto"/>
            <w:noWrap/>
            <w:vAlign w:val="center"/>
          </w:tcPr>
          <w:p w14:paraId="192683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关系</w:t>
            </w:r>
          </w:p>
        </w:tc>
        <w:tc>
          <w:tcPr>
            <w:tcW w:w="1008" w:type="dxa"/>
            <w:shd w:val="clear" w:color="auto" w:fill="auto"/>
            <w:noWrap/>
            <w:vAlign w:val="center"/>
          </w:tcPr>
          <w:p w14:paraId="779198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姓名</w:t>
            </w:r>
          </w:p>
        </w:tc>
        <w:tc>
          <w:tcPr>
            <w:tcW w:w="608" w:type="dxa"/>
            <w:shd w:val="clear" w:color="auto" w:fill="auto"/>
            <w:noWrap/>
            <w:vAlign w:val="center"/>
          </w:tcPr>
          <w:p w14:paraId="65FA41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性别</w:t>
            </w:r>
          </w:p>
        </w:tc>
        <w:tc>
          <w:tcPr>
            <w:tcW w:w="1092" w:type="dxa"/>
            <w:shd w:val="clear" w:color="auto" w:fill="auto"/>
            <w:noWrap/>
            <w:vAlign w:val="center"/>
          </w:tcPr>
          <w:p w14:paraId="221859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出生时间</w:t>
            </w:r>
          </w:p>
        </w:tc>
        <w:tc>
          <w:tcPr>
            <w:tcW w:w="546" w:type="dxa"/>
            <w:shd w:val="clear" w:color="auto" w:fill="auto"/>
            <w:noWrap/>
            <w:vAlign w:val="center"/>
          </w:tcPr>
          <w:p w14:paraId="45E04C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学历</w:t>
            </w:r>
          </w:p>
        </w:tc>
        <w:tc>
          <w:tcPr>
            <w:tcW w:w="2315" w:type="dxa"/>
            <w:shd w:val="clear" w:color="auto" w:fill="auto"/>
            <w:noWrap/>
            <w:vAlign w:val="center"/>
          </w:tcPr>
          <w:p w14:paraId="5AB7D0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常住地址</w:t>
            </w:r>
          </w:p>
        </w:tc>
        <w:tc>
          <w:tcPr>
            <w:tcW w:w="1406" w:type="dxa"/>
            <w:shd w:val="clear" w:color="auto" w:fill="auto"/>
            <w:noWrap/>
            <w:vAlign w:val="center"/>
          </w:tcPr>
          <w:p w14:paraId="1A0B40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工作单位和职务</w:t>
            </w:r>
          </w:p>
        </w:tc>
        <w:tc>
          <w:tcPr>
            <w:tcW w:w="906" w:type="dxa"/>
            <w:shd w:val="clear" w:color="auto" w:fill="auto"/>
            <w:noWrap/>
            <w:vAlign w:val="center"/>
          </w:tcPr>
          <w:p w14:paraId="14C7F2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bCs/>
                <w:color w:val="333333"/>
                <w:sz w:val="16"/>
                <w:highlight w:val="none"/>
                <w:lang w:val="en-US" w:eastAsia="zh-CN"/>
              </w:rPr>
            </w:pPr>
            <w:r>
              <w:rPr>
                <w:rFonts w:hint="eastAsia" w:ascii="微软雅黑" w:hAnsi="微软雅黑" w:eastAsia="微软雅黑" w:cs="微软雅黑"/>
                <w:b/>
                <w:bCs/>
                <w:color w:val="333333"/>
                <w:sz w:val="16"/>
                <w:highlight w:val="none"/>
                <w:lang w:val="en-US" w:eastAsia="zh-CN"/>
              </w:rPr>
              <w:t>备注</w:t>
            </w:r>
          </w:p>
        </w:tc>
      </w:tr>
      <w:tr w14:paraId="7444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37355F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长子杨正刚郭氏（媳）之长子杨继洲薛隆秀(媳）之长子杨绪山薛恩秀(媳）</w:t>
            </w:r>
          </w:p>
        </w:tc>
      </w:tr>
      <w:tr w14:paraId="4CC90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6B48F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w:t>
            </w:r>
          </w:p>
        </w:tc>
        <w:tc>
          <w:tcPr>
            <w:tcW w:w="883" w:type="dxa"/>
            <w:shd w:val="clear" w:color="auto" w:fill="auto"/>
            <w:noWrap/>
            <w:vAlign w:val="center"/>
          </w:tcPr>
          <w:p w14:paraId="7091B7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AC71B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杨喜昌</w:t>
            </w:r>
          </w:p>
        </w:tc>
        <w:tc>
          <w:tcPr>
            <w:tcW w:w="608" w:type="dxa"/>
            <w:shd w:val="clear" w:color="auto" w:fill="auto"/>
            <w:noWrap/>
            <w:vAlign w:val="center"/>
          </w:tcPr>
          <w:p w14:paraId="012F21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2ED16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1968/2</w:t>
            </w:r>
          </w:p>
        </w:tc>
        <w:tc>
          <w:tcPr>
            <w:tcW w:w="546" w:type="dxa"/>
            <w:shd w:val="clear" w:color="auto" w:fill="auto"/>
            <w:noWrap/>
            <w:vAlign w:val="center"/>
          </w:tcPr>
          <w:p w14:paraId="5CF71C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7FAFAD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E8796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1191C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E6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05CE2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w:t>
            </w:r>
          </w:p>
        </w:tc>
        <w:tc>
          <w:tcPr>
            <w:tcW w:w="883" w:type="dxa"/>
            <w:shd w:val="clear" w:color="auto" w:fill="auto"/>
            <w:noWrap/>
            <w:vAlign w:val="center"/>
          </w:tcPr>
          <w:p w14:paraId="15B45D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6C684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李美献</w:t>
            </w:r>
          </w:p>
        </w:tc>
        <w:tc>
          <w:tcPr>
            <w:tcW w:w="608" w:type="dxa"/>
            <w:shd w:val="clear" w:color="auto" w:fill="auto"/>
            <w:noWrap/>
            <w:vAlign w:val="center"/>
          </w:tcPr>
          <w:p w14:paraId="0C7521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6AC48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1971/10</w:t>
            </w:r>
          </w:p>
        </w:tc>
        <w:tc>
          <w:tcPr>
            <w:tcW w:w="546" w:type="dxa"/>
            <w:shd w:val="clear" w:color="auto" w:fill="auto"/>
            <w:noWrap/>
            <w:vAlign w:val="center"/>
          </w:tcPr>
          <w:p w14:paraId="3B5657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C307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C600A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06029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1AB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35E7E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w:t>
            </w:r>
          </w:p>
        </w:tc>
        <w:tc>
          <w:tcPr>
            <w:tcW w:w="883" w:type="dxa"/>
            <w:shd w:val="clear" w:color="auto" w:fill="auto"/>
            <w:noWrap/>
            <w:vAlign w:val="center"/>
          </w:tcPr>
          <w:p w14:paraId="3A5433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0AD8A9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杨超</w:t>
            </w:r>
          </w:p>
        </w:tc>
        <w:tc>
          <w:tcPr>
            <w:tcW w:w="608" w:type="dxa"/>
            <w:shd w:val="clear" w:color="auto" w:fill="auto"/>
            <w:noWrap/>
            <w:vAlign w:val="center"/>
          </w:tcPr>
          <w:p w14:paraId="1AD81D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8E30C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1993/8</w:t>
            </w:r>
          </w:p>
        </w:tc>
        <w:tc>
          <w:tcPr>
            <w:tcW w:w="546" w:type="dxa"/>
            <w:shd w:val="clear" w:color="auto" w:fill="auto"/>
            <w:noWrap/>
            <w:vAlign w:val="center"/>
          </w:tcPr>
          <w:p w14:paraId="171B9A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398F3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DC4F4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D9D1F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99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E2D2F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w:t>
            </w:r>
          </w:p>
        </w:tc>
        <w:tc>
          <w:tcPr>
            <w:tcW w:w="883" w:type="dxa"/>
            <w:shd w:val="clear" w:color="auto" w:fill="auto"/>
            <w:noWrap/>
            <w:vAlign w:val="center"/>
          </w:tcPr>
          <w:p w14:paraId="771F9F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B9F04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王杰</w:t>
            </w:r>
          </w:p>
        </w:tc>
        <w:tc>
          <w:tcPr>
            <w:tcW w:w="608" w:type="dxa"/>
            <w:shd w:val="clear" w:color="auto" w:fill="auto"/>
            <w:noWrap/>
            <w:vAlign w:val="center"/>
          </w:tcPr>
          <w:p w14:paraId="561A5E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908ED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1993/11</w:t>
            </w:r>
          </w:p>
        </w:tc>
        <w:tc>
          <w:tcPr>
            <w:tcW w:w="546" w:type="dxa"/>
            <w:shd w:val="clear" w:color="auto" w:fill="auto"/>
            <w:noWrap/>
            <w:vAlign w:val="center"/>
          </w:tcPr>
          <w:p w14:paraId="694C89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9F88C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3C2F3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7BBED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7B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ACE7A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w:t>
            </w:r>
          </w:p>
        </w:tc>
        <w:tc>
          <w:tcPr>
            <w:tcW w:w="883" w:type="dxa"/>
            <w:shd w:val="clear" w:color="auto" w:fill="auto"/>
            <w:noWrap/>
            <w:vAlign w:val="center"/>
          </w:tcPr>
          <w:p w14:paraId="20AA58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2F559F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杨沐垚</w:t>
            </w:r>
          </w:p>
        </w:tc>
        <w:tc>
          <w:tcPr>
            <w:tcW w:w="608" w:type="dxa"/>
            <w:shd w:val="clear" w:color="auto" w:fill="auto"/>
            <w:noWrap/>
            <w:vAlign w:val="center"/>
          </w:tcPr>
          <w:p w14:paraId="2D114A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346BC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2020/10</w:t>
            </w:r>
          </w:p>
        </w:tc>
        <w:tc>
          <w:tcPr>
            <w:tcW w:w="546" w:type="dxa"/>
            <w:shd w:val="clear" w:color="auto" w:fill="auto"/>
            <w:noWrap/>
            <w:vAlign w:val="center"/>
          </w:tcPr>
          <w:p w14:paraId="0B1864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837B8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9221C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64D80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4A9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BE24B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w:t>
            </w:r>
          </w:p>
        </w:tc>
        <w:tc>
          <w:tcPr>
            <w:tcW w:w="883" w:type="dxa"/>
            <w:shd w:val="clear" w:color="auto" w:fill="auto"/>
            <w:noWrap/>
            <w:vAlign w:val="center"/>
          </w:tcPr>
          <w:p w14:paraId="4C73C1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4ACC13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杨婷婷</w:t>
            </w:r>
          </w:p>
        </w:tc>
        <w:tc>
          <w:tcPr>
            <w:tcW w:w="608" w:type="dxa"/>
            <w:shd w:val="clear" w:color="auto" w:fill="auto"/>
            <w:noWrap/>
            <w:vAlign w:val="center"/>
          </w:tcPr>
          <w:p w14:paraId="2896AC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1AA46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1995/3</w:t>
            </w:r>
          </w:p>
        </w:tc>
        <w:tc>
          <w:tcPr>
            <w:tcW w:w="546" w:type="dxa"/>
            <w:shd w:val="clear" w:color="auto" w:fill="auto"/>
            <w:noWrap/>
            <w:vAlign w:val="center"/>
          </w:tcPr>
          <w:p w14:paraId="409AC6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6E1C1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8BB75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6FF71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A19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B8D6B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w:t>
            </w:r>
          </w:p>
        </w:tc>
        <w:tc>
          <w:tcPr>
            <w:tcW w:w="883" w:type="dxa"/>
            <w:shd w:val="clear" w:color="auto" w:fill="auto"/>
            <w:noWrap/>
            <w:vAlign w:val="center"/>
          </w:tcPr>
          <w:p w14:paraId="64ABC7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EC30C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杨华昌</w:t>
            </w:r>
          </w:p>
        </w:tc>
        <w:tc>
          <w:tcPr>
            <w:tcW w:w="608" w:type="dxa"/>
            <w:shd w:val="clear" w:color="auto" w:fill="auto"/>
            <w:noWrap/>
            <w:vAlign w:val="center"/>
          </w:tcPr>
          <w:p w14:paraId="578147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002F4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1973/4</w:t>
            </w:r>
          </w:p>
        </w:tc>
        <w:tc>
          <w:tcPr>
            <w:tcW w:w="546" w:type="dxa"/>
            <w:shd w:val="clear" w:color="auto" w:fill="auto"/>
            <w:noWrap/>
            <w:vAlign w:val="center"/>
          </w:tcPr>
          <w:p w14:paraId="046386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54498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612FA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2CD62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A850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DCDA5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w:t>
            </w:r>
          </w:p>
        </w:tc>
        <w:tc>
          <w:tcPr>
            <w:tcW w:w="883" w:type="dxa"/>
            <w:shd w:val="clear" w:color="auto" w:fill="auto"/>
            <w:noWrap/>
            <w:vAlign w:val="center"/>
          </w:tcPr>
          <w:p w14:paraId="218D8C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6B04DD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杨勇</w:t>
            </w:r>
          </w:p>
        </w:tc>
        <w:tc>
          <w:tcPr>
            <w:tcW w:w="608" w:type="dxa"/>
            <w:shd w:val="clear" w:color="auto" w:fill="auto"/>
            <w:noWrap/>
            <w:vAlign w:val="center"/>
          </w:tcPr>
          <w:p w14:paraId="70C395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8CB05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2003/10</w:t>
            </w:r>
          </w:p>
        </w:tc>
        <w:tc>
          <w:tcPr>
            <w:tcW w:w="546" w:type="dxa"/>
            <w:shd w:val="clear" w:color="auto" w:fill="auto"/>
            <w:noWrap/>
            <w:vAlign w:val="center"/>
          </w:tcPr>
          <w:p w14:paraId="0DFB3F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C95D8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1CF79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A7F7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0C5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61297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w:t>
            </w:r>
          </w:p>
        </w:tc>
        <w:tc>
          <w:tcPr>
            <w:tcW w:w="883" w:type="dxa"/>
            <w:shd w:val="clear" w:color="auto" w:fill="auto"/>
            <w:noWrap/>
            <w:vAlign w:val="center"/>
          </w:tcPr>
          <w:p w14:paraId="5ADA83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1BCCB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杨国昌</w:t>
            </w:r>
          </w:p>
        </w:tc>
        <w:tc>
          <w:tcPr>
            <w:tcW w:w="608" w:type="dxa"/>
            <w:shd w:val="clear" w:color="auto" w:fill="auto"/>
            <w:noWrap/>
            <w:vAlign w:val="center"/>
          </w:tcPr>
          <w:p w14:paraId="7D85DE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A3A9D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1976/1</w:t>
            </w:r>
          </w:p>
        </w:tc>
        <w:tc>
          <w:tcPr>
            <w:tcW w:w="546" w:type="dxa"/>
            <w:shd w:val="clear" w:color="auto" w:fill="auto"/>
            <w:noWrap/>
            <w:vAlign w:val="center"/>
          </w:tcPr>
          <w:p w14:paraId="497591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70DEF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BF229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B1D4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91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D29CD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w:t>
            </w:r>
          </w:p>
        </w:tc>
        <w:tc>
          <w:tcPr>
            <w:tcW w:w="883" w:type="dxa"/>
            <w:shd w:val="clear" w:color="auto" w:fill="auto"/>
            <w:noWrap/>
            <w:vAlign w:val="center"/>
          </w:tcPr>
          <w:p w14:paraId="269E19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063EA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胡光容</w:t>
            </w:r>
          </w:p>
        </w:tc>
        <w:tc>
          <w:tcPr>
            <w:tcW w:w="608" w:type="dxa"/>
            <w:shd w:val="clear" w:color="auto" w:fill="auto"/>
            <w:noWrap/>
            <w:vAlign w:val="center"/>
          </w:tcPr>
          <w:p w14:paraId="6084B5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F36B8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1983/11</w:t>
            </w:r>
          </w:p>
        </w:tc>
        <w:tc>
          <w:tcPr>
            <w:tcW w:w="546" w:type="dxa"/>
            <w:shd w:val="clear" w:color="auto" w:fill="auto"/>
            <w:noWrap/>
            <w:vAlign w:val="center"/>
          </w:tcPr>
          <w:p w14:paraId="44BC58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FB38E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5A229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4A04E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357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3DF9C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w:t>
            </w:r>
          </w:p>
        </w:tc>
        <w:tc>
          <w:tcPr>
            <w:tcW w:w="883" w:type="dxa"/>
            <w:shd w:val="clear" w:color="auto" w:fill="auto"/>
            <w:noWrap/>
            <w:vAlign w:val="center"/>
          </w:tcPr>
          <w:p w14:paraId="0BDB12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049C17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杨涛</w:t>
            </w:r>
          </w:p>
        </w:tc>
        <w:tc>
          <w:tcPr>
            <w:tcW w:w="608" w:type="dxa"/>
            <w:shd w:val="clear" w:color="auto" w:fill="auto"/>
            <w:noWrap/>
            <w:vAlign w:val="center"/>
          </w:tcPr>
          <w:p w14:paraId="714DBC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4BC50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2007/11</w:t>
            </w:r>
          </w:p>
        </w:tc>
        <w:tc>
          <w:tcPr>
            <w:tcW w:w="546" w:type="dxa"/>
            <w:shd w:val="clear" w:color="auto" w:fill="auto"/>
            <w:noWrap/>
            <w:vAlign w:val="center"/>
          </w:tcPr>
          <w:p w14:paraId="2246A2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77F0C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161A6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4E26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C3F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758AA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w:t>
            </w:r>
          </w:p>
        </w:tc>
        <w:tc>
          <w:tcPr>
            <w:tcW w:w="883" w:type="dxa"/>
            <w:shd w:val="clear" w:color="auto" w:fill="auto"/>
            <w:noWrap/>
            <w:vAlign w:val="center"/>
          </w:tcPr>
          <w:p w14:paraId="75CD25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2AEDA2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杨文壕</w:t>
            </w:r>
          </w:p>
        </w:tc>
        <w:tc>
          <w:tcPr>
            <w:tcW w:w="608" w:type="dxa"/>
            <w:shd w:val="clear" w:color="auto" w:fill="auto"/>
            <w:noWrap/>
            <w:vAlign w:val="center"/>
          </w:tcPr>
          <w:p w14:paraId="007F8B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1FE69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2015/8</w:t>
            </w:r>
          </w:p>
        </w:tc>
        <w:tc>
          <w:tcPr>
            <w:tcW w:w="546" w:type="dxa"/>
            <w:shd w:val="clear" w:color="auto" w:fill="auto"/>
            <w:noWrap/>
            <w:vAlign w:val="center"/>
          </w:tcPr>
          <w:p w14:paraId="116B53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600AB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13DB3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7291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4B1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75538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w:t>
            </w:r>
          </w:p>
        </w:tc>
        <w:tc>
          <w:tcPr>
            <w:tcW w:w="883" w:type="dxa"/>
            <w:shd w:val="clear" w:color="auto" w:fill="auto"/>
            <w:noWrap/>
            <w:vAlign w:val="center"/>
          </w:tcPr>
          <w:p w14:paraId="195DD9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8DEE4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杨银昌</w:t>
            </w:r>
          </w:p>
        </w:tc>
        <w:tc>
          <w:tcPr>
            <w:tcW w:w="608" w:type="dxa"/>
            <w:shd w:val="clear" w:color="auto" w:fill="auto"/>
            <w:noWrap/>
            <w:vAlign w:val="center"/>
          </w:tcPr>
          <w:p w14:paraId="0F9A89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38050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1974/2/25</w:t>
            </w:r>
          </w:p>
        </w:tc>
        <w:tc>
          <w:tcPr>
            <w:tcW w:w="546" w:type="dxa"/>
            <w:shd w:val="clear" w:color="auto" w:fill="auto"/>
            <w:noWrap/>
            <w:vAlign w:val="center"/>
          </w:tcPr>
          <w:p w14:paraId="0142E4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119FD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C0AF9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FD74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DA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D6339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w:t>
            </w:r>
          </w:p>
        </w:tc>
        <w:tc>
          <w:tcPr>
            <w:tcW w:w="883" w:type="dxa"/>
            <w:shd w:val="clear" w:color="auto" w:fill="auto"/>
            <w:noWrap/>
            <w:vAlign w:val="center"/>
          </w:tcPr>
          <w:p w14:paraId="745DE6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637354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杨文波</w:t>
            </w:r>
          </w:p>
        </w:tc>
        <w:tc>
          <w:tcPr>
            <w:tcW w:w="608" w:type="dxa"/>
            <w:shd w:val="clear" w:color="auto" w:fill="auto"/>
            <w:noWrap/>
            <w:vAlign w:val="center"/>
          </w:tcPr>
          <w:p w14:paraId="069141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BF4C3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1998/8/29</w:t>
            </w:r>
          </w:p>
        </w:tc>
        <w:tc>
          <w:tcPr>
            <w:tcW w:w="546" w:type="dxa"/>
            <w:shd w:val="clear" w:color="auto" w:fill="auto"/>
            <w:noWrap/>
            <w:vAlign w:val="center"/>
          </w:tcPr>
          <w:p w14:paraId="69BF08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硕士</w:t>
            </w:r>
          </w:p>
        </w:tc>
        <w:tc>
          <w:tcPr>
            <w:tcW w:w="2315" w:type="dxa"/>
            <w:shd w:val="clear" w:color="auto" w:fill="auto"/>
            <w:noWrap/>
            <w:vAlign w:val="center"/>
          </w:tcPr>
          <w:p w14:paraId="4E8E10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155FC9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赛力斯问界</w:t>
            </w:r>
          </w:p>
        </w:tc>
        <w:tc>
          <w:tcPr>
            <w:tcW w:w="906" w:type="dxa"/>
            <w:shd w:val="clear" w:color="auto" w:fill="auto"/>
            <w:noWrap/>
            <w:vAlign w:val="center"/>
          </w:tcPr>
          <w:p w14:paraId="1BED82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19D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0F0CE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w:t>
            </w:r>
          </w:p>
        </w:tc>
        <w:tc>
          <w:tcPr>
            <w:tcW w:w="883" w:type="dxa"/>
            <w:shd w:val="clear" w:color="auto" w:fill="auto"/>
            <w:noWrap/>
            <w:vAlign w:val="center"/>
          </w:tcPr>
          <w:p w14:paraId="665296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2FB7E2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杨文广</w:t>
            </w:r>
          </w:p>
        </w:tc>
        <w:tc>
          <w:tcPr>
            <w:tcW w:w="608" w:type="dxa"/>
            <w:shd w:val="clear" w:color="auto" w:fill="auto"/>
            <w:noWrap/>
            <w:vAlign w:val="center"/>
          </w:tcPr>
          <w:p w14:paraId="1225F6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CA953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2000/9/26</w:t>
            </w:r>
          </w:p>
        </w:tc>
        <w:tc>
          <w:tcPr>
            <w:tcW w:w="546" w:type="dxa"/>
            <w:shd w:val="clear" w:color="auto" w:fill="auto"/>
            <w:noWrap/>
            <w:vAlign w:val="center"/>
          </w:tcPr>
          <w:p w14:paraId="275115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硕士</w:t>
            </w:r>
          </w:p>
        </w:tc>
        <w:tc>
          <w:tcPr>
            <w:tcW w:w="2315" w:type="dxa"/>
            <w:shd w:val="clear" w:color="auto" w:fill="auto"/>
            <w:noWrap/>
            <w:vAlign w:val="center"/>
          </w:tcPr>
          <w:p w14:paraId="12EB0B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158613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E9531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66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F2CF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w:t>
            </w:r>
          </w:p>
        </w:tc>
        <w:tc>
          <w:tcPr>
            <w:tcW w:w="883" w:type="dxa"/>
            <w:shd w:val="clear" w:color="auto" w:fill="auto"/>
            <w:noWrap/>
            <w:vAlign w:val="center"/>
          </w:tcPr>
          <w:p w14:paraId="0910B8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妹妹</w:t>
            </w:r>
          </w:p>
        </w:tc>
        <w:tc>
          <w:tcPr>
            <w:tcW w:w="1008" w:type="dxa"/>
            <w:shd w:val="clear" w:color="auto" w:fill="auto"/>
            <w:noWrap/>
            <w:vAlign w:val="center"/>
          </w:tcPr>
          <w:p w14:paraId="63463C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刘志平</w:t>
            </w:r>
          </w:p>
        </w:tc>
        <w:tc>
          <w:tcPr>
            <w:tcW w:w="608" w:type="dxa"/>
            <w:shd w:val="clear" w:color="auto" w:fill="auto"/>
            <w:noWrap/>
            <w:vAlign w:val="center"/>
          </w:tcPr>
          <w:p w14:paraId="75A79C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FDD20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1981/6/11</w:t>
            </w:r>
          </w:p>
        </w:tc>
        <w:tc>
          <w:tcPr>
            <w:tcW w:w="546" w:type="dxa"/>
            <w:shd w:val="clear" w:color="auto" w:fill="auto"/>
            <w:noWrap/>
            <w:vAlign w:val="center"/>
          </w:tcPr>
          <w:p w14:paraId="5D37D5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090AAB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上海市</w:t>
            </w:r>
          </w:p>
        </w:tc>
        <w:tc>
          <w:tcPr>
            <w:tcW w:w="1406" w:type="dxa"/>
            <w:shd w:val="clear" w:color="auto" w:fill="auto"/>
            <w:noWrap/>
            <w:vAlign w:val="center"/>
          </w:tcPr>
          <w:p w14:paraId="489E45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BBFA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D25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A00DE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w:t>
            </w:r>
          </w:p>
        </w:tc>
        <w:tc>
          <w:tcPr>
            <w:tcW w:w="883" w:type="dxa"/>
            <w:shd w:val="clear" w:color="auto" w:fill="auto"/>
            <w:noWrap/>
            <w:vAlign w:val="center"/>
          </w:tcPr>
          <w:p w14:paraId="5FABDC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妹夫</w:t>
            </w:r>
          </w:p>
        </w:tc>
        <w:tc>
          <w:tcPr>
            <w:tcW w:w="1008" w:type="dxa"/>
            <w:shd w:val="clear" w:color="auto" w:fill="auto"/>
            <w:noWrap/>
            <w:vAlign w:val="center"/>
          </w:tcPr>
          <w:p w14:paraId="3CBF2C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解书军</w:t>
            </w:r>
          </w:p>
        </w:tc>
        <w:tc>
          <w:tcPr>
            <w:tcW w:w="608" w:type="dxa"/>
            <w:shd w:val="clear" w:color="auto" w:fill="auto"/>
            <w:noWrap/>
            <w:vAlign w:val="center"/>
          </w:tcPr>
          <w:p w14:paraId="19D329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3F251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1976/8/26</w:t>
            </w:r>
          </w:p>
        </w:tc>
        <w:tc>
          <w:tcPr>
            <w:tcW w:w="546" w:type="dxa"/>
            <w:shd w:val="clear" w:color="auto" w:fill="auto"/>
            <w:noWrap/>
            <w:vAlign w:val="center"/>
          </w:tcPr>
          <w:p w14:paraId="4113D0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68F3F1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上海市</w:t>
            </w:r>
          </w:p>
        </w:tc>
        <w:tc>
          <w:tcPr>
            <w:tcW w:w="1406" w:type="dxa"/>
            <w:shd w:val="clear" w:color="auto" w:fill="auto"/>
            <w:noWrap/>
            <w:vAlign w:val="center"/>
          </w:tcPr>
          <w:p w14:paraId="76F8D8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4967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58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62273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w:t>
            </w:r>
          </w:p>
        </w:tc>
        <w:tc>
          <w:tcPr>
            <w:tcW w:w="883" w:type="dxa"/>
            <w:shd w:val="clear" w:color="auto" w:fill="auto"/>
            <w:noWrap/>
            <w:vAlign w:val="center"/>
          </w:tcPr>
          <w:p w14:paraId="1B8483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妹妹</w:t>
            </w:r>
          </w:p>
        </w:tc>
        <w:tc>
          <w:tcPr>
            <w:tcW w:w="1008" w:type="dxa"/>
            <w:shd w:val="clear" w:color="auto" w:fill="auto"/>
            <w:noWrap/>
            <w:vAlign w:val="center"/>
          </w:tcPr>
          <w:p w14:paraId="19C39B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杨美俊</w:t>
            </w:r>
          </w:p>
        </w:tc>
        <w:tc>
          <w:tcPr>
            <w:tcW w:w="608" w:type="dxa"/>
            <w:shd w:val="clear" w:color="auto" w:fill="auto"/>
            <w:noWrap/>
            <w:vAlign w:val="center"/>
          </w:tcPr>
          <w:p w14:paraId="67B7FE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9877A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w:t>
            </w:r>
          </w:p>
        </w:tc>
        <w:tc>
          <w:tcPr>
            <w:tcW w:w="546" w:type="dxa"/>
            <w:shd w:val="clear" w:color="auto" w:fill="auto"/>
            <w:noWrap/>
            <w:vAlign w:val="center"/>
          </w:tcPr>
          <w:p w14:paraId="2554D2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65D036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555E4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B029A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68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C51F0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w:t>
            </w:r>
          </w:p>
        </w:tc>
        <w:tc>
          <w:tcPr>
            <w:tcW w:w="883" w:type="dxa"/>
            <w:shd w:val="clear" w:color="auto" w:fill="auto"/>
            <w:noWrap/>
            <w:vAlign w:val="center"/>
          </w:tcPr>
          <w:p w14:paraId="4C7C81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妹夫</w:t>
            </w:r>
          </w:p>
        </w:tc>
        <w:tc>
          <w:tcPr>
            <w:tcW w:w="1008" w:type="dxa"/>
            <w:shd w:val="clear" w:color="auto" w:fill="auto"/>
            <w:noWrap/>
            <w:vAlign w:val="center"/>
          </w:tcPr>
          <w:p w14:paraId="3BBE39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陈启登</w:t>
            </w:r>
          </w:p>
        </w:tc>
        <w:tc>
          <w:tcPr>
            <w:tcW w:w="608" w:type="dxa"/>
            <w:shd w:val="clear" w:color="auto" w:fill="auto"/>
            <w:noWrap/>
            <w:vAlign w:val="center"/>
          </w:tcPr>
          <w:p w14:paraId="3BA558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7AABA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FD88F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059472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0A0BF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38FE7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D67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3D385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w:t>
            </w:r>
          </w:p>
        </w:tc>
        <w:tc>
          <w:tcPr>
            <w:tcW w:w="883" w:type="dxa"/>
            <w:shd w:val="clear" w:color="auto" w:fill="auto"/>
            <w:noWrap/>
            <w:vAlign w:val="center"/>
          </w:tcPr>
          <w:p w14:paraId="7D3C77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户主（女）</w:t>
            </w:r>
          </w:p>
        </w:tc>
        <w:tc>
          <w:tcPr>
            <w:tcW w:w="1008" w:type="dxa"/>
            <w:shd w:val="clear" w:color="auto" w:fill="auto"/>
            <w:noWrap/>
            <w:vAlign w:val="center"/>
          </w:tcPr>
          <w:p w14:paraId="18D62E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杨洪菊</w:t>
            </w:r>
          </w:p>
        </w:tc>
        <w:tc>
          <w:tcPr>
            <w:tcW w:w="608" w:type="dxa"/>
            <w:shd w:val="clear" w:color="auto" w:fill="auto"/>
            <w:noWrap/>
            <w:vAlign w:val="center"/>
          </w:tcPr>
          <w:p w14:paraId="18E3034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870F6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E3A20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D75B8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B1D53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60946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C4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FBFA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w:t>
            </w:r>
          </w:p>
        </w:tc>
        <w:tc>
          <w:tcPr>
            <w:tcW w:w="883" w:type="dxa"/>
            <w:shd w:val="clear" w:color="auto" w:fill="auto"/>
            <w:noWrap/>
            <w:vAlign w:val="center"/>
          </w:tcPr>
          <w:p w14:paraId="0D0664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F1DBC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韩光绪</w:t>
            </w:r>
          </w:p>
        </w:tc>
        <w:tc>
          <w:tcPr>
            <w:tcW w:w="608" w:type="dxa"/>
            <w:shd w:val="clear" w:color="auto" w:fill="auto"/>
            <w:noWrap/>
            <w:vAlign w:val="center"/>
          </w:tcPr>
          <w:p w14:paraId="25D9C00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0B1EC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0F902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372A4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53E34C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CEA8DD6">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6CCF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5F5A4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w:t>
            </w:r>
          </w:p>
        </w:tc>
        <w:tc>
          <w:tcPr>
            <w:tcW w:w="883" w:type="dxa"/>
            <w:shd w:val="clear" w:color="auto" w:fill="auto"/>
            <w:noWrap/>
            <w:vAlign w:val="center"/>
          </w:tcPr>
          <w:p w14:paraId="22889B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1BC2C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杨洪莲</w:t>
            </w:r>
          </w:p>
        </w:tc>
        <w:tc>
          <w:tcPr>
            <w:tcW w:w="608" w:type="dxa"/>
            <w:shd w:val="clear" w:color="auto" w:fill="auto"/>
            <w:noWrap/>
            <w:vAlign w:val="center"/>
          </w:tcPr>
          <w:p w14:paraId="5106D2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F7586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616B4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A0476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E42A5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BDAD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6F2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4768A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w:t>
            </w:r>
          </w:p>
        </w:tc>
        <w:tc>
          <w:tcPr>
            <w:tcW w:w="883" w:type="dxa"/>
            <w:shd w:val="clear" w:color="auto" w:fill="auto"/>
            <w:noWrap/>
            <w:vAlign w:val="center"/>
          </w:tcPr>
          <w:p w14:paraId="2E3315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52BE2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谭国林</w:t>
            </w:r>
          </w:p>
        </w:tc>
        <w:tc>
          <w:tcPr>
            <w:tcW w:w="608" w:type="dxa"/>
            <w:shd w:val="clear" w:color="auto" w:fill="auto"/>
            <w:noWrap/>
            <w:vAlign w:val="center"/>
          </w:tcPr>
          <w:p w14:paraId="72AC2D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38589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F3CEA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94D0C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3BCAD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34C3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B7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0026B6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长子杨正刚郭氏（媳）之长子杨继洲薛隆秀(媳）之次子杨绪林王承秀(媳）</w:t>
            </w:r>
          </w:p>
        </w:tc>
      </w:tr>
      <w:tr w14:paraId="62A9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9BBED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w:t>
            </w:r>
          </w:p>
        </w:tc>
        <w:tc>
          <w:tcPr>
            <w:tcW w:w="883" w:type="dxa"/>
            <w:shd w:val="clear" w:color="auto" w:fill="auto"/>
            <w:noWrap/>
            <w:vAlign w:val="center"/>
          </w:tcPr>
          <w:p w14:paraId="30A017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户主（长子）</w:t>
            </w:r>
          </w:p>
        </w:tc>
        <w:tc>
          <w:tcPr>
            <w:tcW w:w="1008" w:type="dxa"/>
            <w:shd w:val="clear" w:color="auto" w:fill="auto"/>
            <w:noWrap/>
            <w:vAlign w:val="center"/>
          </w:tcPr>
          <w:p w14:paraId="195777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杨洪喜</w:t>
            </w:r>
          </w:p>
        </w:tc>
        <w:tc>
          <w:tcPr>
            <w:tcW w:w="608" w:type="dxa"/>
            <w:shd w:val="clear" w:color="auto" w:fill="auto"/>
            <w:noWrap/>
            <w:vAlign w:val="center"/>
          </w:tcPr>
          <w:p w14:paraId="1399EA3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DBD1C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29C19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25143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434161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CBC5F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FED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8469E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w:t>
            </w:r>
          </w:p>
        </w:tc>
        <w:tc>
          <w:tcPr>
            <w:tcW w:w="883" w:type="dxa"/>
            <w:shd w:val="clear" w:color="auto" w:fill="auto"/>
            <w:noWrap/>
            <w:vAlign w:val="center"/>
          </w:tcPr>
          <w:p w14:paraId="48D8DE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A170C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杨洪轩</w:t>
            </w:r>
          </w:p>
        </w:tc>
        <w:tc>
          <w:tcPr>
            <w:tcW w:w="608" w:type="dxa"/>
            <w:shd w:val="clear" w:color="auto" w:fill="auto"/>
            <w:noWrap/>
            <w:vAlign w:val="center"/>
          </w:tcPr>
          <w:p w14:paraId="5E150F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C0031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1953/1/14</w:t>
            </w:r>
          </w:p>
        </w:tc>
        <w:tc>
          <w:tcPr>
            <w:tcW w:w="546" w:type="dxa"/>
            <w:shd w:val="clear" w:color="auto" w:fill="auto"/>
            <w:noWrap/>
            <w:vAlign w:val="center"/>
          </w:tcPr>
          <w:p w14:paraId="4A3B16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A0828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A6738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BEC7D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D3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6048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w:t>
            </w:r>
          </w:p>
        </w:tc>
        <w:tc>
          <w:tcPr>
            <w:tcW w:w="883" w:type="dxa"/>
            <w:shd w:val="clear" w:color="auto" w:fill="auto"/>
            <w:noWrap/>
            <w:vAlign w:val="center"/>
          </w:tcPr>
          <w:p w14:paraId="742385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AB416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陈定秀</w:t>
            </w:r>
          </w:p>
        </w:tc>
        <w:tc>
          <w:tcPr>
            <w:tcW w:w="608" w:type="dxa"/>
            <w:shd w:val="clear" w:color="auto" w:fill="auto"/>
            <w:noWrap/>
            <w:vAlign w:val="center"/>
          </w:tcPr>
          <w:p w14:paraId="51FCFE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3C166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1959/11/28</w:t>
            </w:r>
          </w:p>
        </w:tc>
        <w:tc>
          <w:tcPr>
            <w:tcW w:w="546" w:type="dxa"/>
            <w:shd w:val="clear" w:color="auto" w:fill="auto"/>
            <w:noWrap/>
            <w:vAlign w:val="center"/>
          </w:tcPr>
          <w:p w14:paraId="1B6732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5E546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73050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0637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446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2C7A6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w:t>
            </w:r>
          </w:p>
        </w:tc>
        <w:tc>
          <w:tcPr>
            <w:tcW w:w="883" w:type="dxa"/>
            <w:shd w:val="clear" w:color="auto" w:fill="auto"/>
            <w:noWrap/>
            <w:vAlign w:val="center"/>
          </w:tcPr>
          <w:p w14:paraId="60AF75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6EF6C6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杨满昌</w:t>
            </w:r>
          </w:p>
        </w:tc>
        <w:tc>
          <w:tcPr>
            <w:tcW w:w="608" w:type="dxa"/>
            <w:shd w:val="clear" w:color="auto" w:fill="auto"/>
            <w:noWrap/>
            <w:vAlign w:val="center"/>
          </w:tcPr>
          <w:p w14:paraId="2E6610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E4985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1984/4/21</w:t>
            </w:r>
          </w:p>
        </w:tc>
        <w:tc>
          <w:tcPr>
            <w:tcW w:w="546" w:type="dxa"/>
            <w:shd w:val="clear" w:color="auto" w:fill="auto"/>
            <w:noWrap/>
            <w:vAlign w:val="center"/>
          </w:tcPr>
          <w:p w14:paraId="221227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6650A9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9987D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A0D06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D25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F287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w:t>
            </w:r>
          </w:p>
        </w:tc>
        <w:tc>
          <w:tcPr>
            <w:tcW w:w="883" w:type="dxa"/>
            <w:shd w:val="clear" w:color="auto" w:fill="auto"/>
            <w:noWrap/>
            <w:vAlign w:val="center"/>
          </w:tcPr>
          <w:p w14:paraId="2E1399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7F9384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杨海昌</w:t>
            </w:r>
          </w:p>
        </w:tc>
        <w:tc>
          <w:tcPr>
            <w:tcW w:w="608" w:type="dxa"/>
            <w:shd w:val="clear" w:color="auto" w:fill="auto"/>
            <w:noWrap/>
            <w:vAlign w:val="center"/>
          </w:tcPr>
          <w:p w14:paraId="4FBE58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6FBEC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1986/4/19</w:t>
            </w:r>
          </w:p>
        </w:tc>
        <w:tc>
          <w:tcPr>
            <w:tcW w:w="546" w:type="dxa"/>
            <w:shd w:val="clear" w:color="auto" w:fill="auto"/>
            <w:noWrap/>
            <w:vAlign w:val="center"/>
          </w:tcPr>
          <w:p w14:paraId="4ECF36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17FFFF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2ACB2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9F9E4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6A2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B82E3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w:t>
            </w:r>
          </w:p>
        </w:tc>
        <w:tc>
          <w:tcPr>
            <w:tcW w:w="883" w:type="dxa"/>
            <w:shd w:val="clear" w:color="auto" w:fill="auto"/>
            <w:noWrap/>
            <w:vAlign w:val="center"/>
          </w:tcPr>
          <w:p w14:paraId="6849FC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66071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杨洪香</w:t>
            </w:r>
          </w:p>
        </w:tc>
        <w:tc>
          <w:tcPr>
            <w:tcW w:w="608" w:type="dxa"/>
            <w:shd w:val="clear" w:color="auto" w:fill="auto"/>
            <w:noWrap/>
            <w:vAlign w:val="center"/>
          </w:tcPr>
          <w:p w14:paraId="2D5A83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097C6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1956/8/2</w:t>
            </w:r>
          </w:p>
        </w:tc>
        <w:tc>
          <w:tcPr>
            <w:tcW w:w="546" w:type="dxa"/>
            <w:shd w:val="clear" w:color="auto" w:fill="auto"/>
            <w:noWrap/>
            <w:vAlign w:val="center"/>
          </w:tcPr>
          <w:p w14:paraId="7E1BB6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92EA2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河南省邓州市</w:t>
            </w:r>
          </w:p>
        </w:tc>
        <w:tc>
          <w:tcPr>
            <w:tcW w:w="1406" w:type="dxa"/>
            <w:shd w:val="clear" w:color="auto" w:fill="auto"/>
            <w:noWrap/>
            <w:vAlign w:val="center"/>
          </w:tcPr>
          <w:p w14:paraId="3FAB21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AAAF3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40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A6B9C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w:t>
            </w:r>
          </w:p>
        </w:tc>
        <w:tc>
          <w:tcPr>
            <w:tcW w:w="883" w:type="dxa"/>
            <w:shd w:val="clear" w:color="auto" w:fill="auto"/>
            <w:noWrap/>
            <w:vAlign w:val="center"/>
          </w:tcPr>
          <w:p w14:paraId="439964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D88E6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王昭华</w:t>
            </w:r>
          </w:p>
        </w:tc>
        <w:tc>
          <w:tcPr>
            <w:tcW w:w="608" w:type="dxa"/>
            <w:shd w:val="clear" w:color="auto" w:fill="auto"/>
            <w:noWrap/>
            <w:vAlign w:val="center"/>
          </w:tcPr>
          <w:p w14:paraId="398CF7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AF8B0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1957/11/28</w:t>
            </w:r>
          </w:p>
        </w:tc>
        <w:tc>
          <w:tcPr>
            <w:tcW w:w="546" w:type="dxa"/>
            <w:shd w:val="clear" w:color="auto" w:fill="auto"/>
            <w:noWrap/>
            <w:vAlign w:val="center"/>
          </w:tcPr>
          <w:p w14:paraId="6F5156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0943F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河南省邓州市</w:t>
            </w:r>
          </w:p>
        </w:tc>
        <w:tc>
          <w:tcPr>
            <w:tcW w:w="1406" w:type="dxa"/>
            <w:shd w:val="clear" w:color="auto" w:fill="auto"/>
            <w:noWrap/>
            <w:vAlign w:val="center"/>
          </w:tcPr>
          <w:p w14:paraId="20E6ED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1646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9AA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4A23EC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长子杨正刚郭氏（媳）之长子杨继洲薛隆秀(媳）之三子杨绪广李启秀(媳）</w:t>
            </w:r>
          </w:p>
        </w:tc>
      </w:tr>
      <w:tr w14:paraId="1E70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AB216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w:t>
            </w:r>
          </w:p>
        </w:tc>
        <w:tc>
          <w:tcPr>
            <w:tcW w:w="883" w:type="dxa"/>
            <w:shd w:val="clear" w:color="auto" w:fill="auto"/>
            <w:noWrap/>
            <w:vAlign w:val="center"/>
          </w:tcPr>
          <w:p w14:paraId="1E512C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54227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杨洪应</w:t>
            </w:r>
          </w:p>
        </w:tc>
        <w:tc>
          <w:tcPr>
            <w:tcW w:w="608" w:type="dxa"/>
            <w:shd w:val="clear" w:color="auto" w:fill="auto"/>
            <w:noWrap/>
            <w:vAlign w:val="center"/>
          </w:tcPr>
          <w:p w14:paraId="1AE102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F0B7D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1957/12/29</w:t>
            </w:r>
          </w:p>
        </w:tc>
        <w:tc>
          <w:tcPr>
            <w:tcW w:w="546" w:type="dxa"/>
            <w:shd w:val="clear" w:color="auto" w:fill="auto"/>
            <w:noWrap/>
            <w:vAlign w:val="center"/>
          </w:tcPr>
          <w:p w14:paraId="6FE446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B9DBC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46DB6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68BEE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17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3C5C3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w:t>
            </w:r>
          </w:p>
        </w:tc>
        <w:tc>
          <w:tcPr>
            <w:tcW w:w="883" w:type="dxa"/>
            <w:shd w:val="clear" w:color="auto" w:fill="auto"/>
            <w:noWrap/>
            <w:vAlign w:val="center"/>
          </w:tcPr>
          <w:p w14:paraId="411994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4B9F4A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邹玉佑</w:t>
            </w:r>
          </w:p>
        </w:tc>
        <w:tc>
          <w:tcPr>
            <w:tcW w:w="608" w:type="dxa"/>
            <w:shd w:val="clear" w:color="auto" w:fill="auto"/>
            <w:noWrap/>
            <w:vAlign w:val="center"/>
          </w:tcPr>
          <w:p w14:paraId="78E065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60741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1964/12/16</w:t>
            </w:r>
          </w:p>
        </w:tc>
        <w:tc>
          <w:tcPr>
            <w:tcW w:w="546" w:type="dxa"/>
            <w:shd w:val="clear" w:color="auto" w:fill="auto"/>
            <w:noWrap/>
            <w:vAlign w:val="center"/>
          </w:tcPr>
          <w:p w14:paraId="59315E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35E106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4BC94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C1635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02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9F99D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w:t>
            </w:r>
          </w:p>
        </w:tc>
        <w:tc>
          <w:tcPr>
            <w:tcW w:w="883" w:type="dxa"/>
            <w:shd w:val="clear" w:color="auto" w:fill="auto"/>
            <w:noWrap/>
            <w:vAlign w:val="center"/>
          </w:tcPr>
          <w:p w14:paraId="78C65B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023597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杨贵昌</w:t>
            </w:r>
          </w:p>
        </w:tc>
        <w:tc>
          <w:tcPr>
            <w:tcW w:w="608" w:type="dxa"/>
            <w:shd w:val="clear" w:color="auto" w:fill="auto"/>
            <w:noWrap/>
            <w:vAlign w:val="center"/>
          </w:tcPr>
          <w:p w14:paraId="30C2D8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FC9D6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1984/10/24</w:t>
            </w:r>
          </w:p>
        </w:tc>
        <w:tc>
          <w:tcPr>
            <w:tcW w:w="546" w:type="dxa"/>
            <w:shd w:val="clear" w:color="auto" w:fill="auto"/>
            <w:noWrap/>
            <w:vAlign w:val="center"/>
          </w:tcPr>
          <w:p w14:paraId="03FCCB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6155F2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A0659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F8E0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A9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F2FD0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w:t>
            </w:r>
          </w:p>
        </w:tc>
        <w:tc>
          <w:tcPr>
            <w:tcW w:w="883" w:type="dxa"/>
            <w:shd w:val="clear" w:color="auto" w:fill="auto"/>
            <w:noWrap/>
            <w:vAlign w:val="center"/>
          </w:tcPr>
          <w:p w14:paraId="194343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6270AE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周玉红</w:t>
            </w:r>
          </w:p>
        </w:tc>
        <w:tc>
          <w:tcPr>
            <w:tcW w:w="608" w:type="dxa"/>
            <w:shd w:val="clear" w:color="auto" w:fill="auto"/>
            <w:noWrap/>
            <w:vAlign w:val="center"/>
          </w:tcPr>
          <w:p w14:paraId="49F168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0F1F3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w:t>
            </w:r>
          </w:p>
        </w:tc>
        <w:tc>
          <w:tcPr>
            <w:tcW w:w="546" w:type="dxa"/>
            <w:shd w:val="clear" w:color="auto" w:fill="auto"/>
            <w:noWrap/>
            <w:vAlign w:val="center"/>
          </w:tcPr>
          <w:p w14:paraId="2B31A0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739595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8BC17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D4F4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F68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50EED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w:t>
            </w:r>
          </w:p>
        </w:tc>
        <w:tc>
          <w:tcPr>
            <w:tcW w:w="883" w:type="dxa"/>
            <w:shd w:val="clear" w:color="auto" w:fill="auto"/>
            <w:noWrap/>
            <w:vAlign w:val="center"/>
          </w:tcPr>
          <w:p w14:paraId="4F515A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04505C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杨若涵</w:t>
            </w:r>
          </w:p>
        </w:tc>
        <w:tc>
          <w:tcPr>
            <w:tcW w:w="608" w:type="dxa"/>
            <w:shd w:val="clear" w:color="auto" w:fill="auto"/>
            <w:noWrap/>
            <w:vAlign w:val="center"/>
          </w:tcPr>
          <w:p w14:paraId="45DBE6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52FE9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2011/8</w:t>
            </w:r>
          </w:p>
        </w:tc>
        <w:tc>
          <w:tcPr>
            <w:tcW w:w="546" w:type="dxa"/>
            <w:shd w:val="clear" w:color="auto" w:fill="auto"/>
            <w:noWrap/>
            <w:vAlign w:val="center"/>
          </w:tcPr>
          <w:p w14:paraId="5E230D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7F77E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F51A9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7BDD1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CE8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83F7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w:t>
            </w:r>
          </w:p>
        </w:tc>
        <w:tc>
          <w:tcPr>
            <w:tcW w:w="883" w:type="dxa"/>
            <w:shd w:val="clear" w:color="auto" w:fill="auto"/>
            <w:noWrap/>
            <w:vAlign w:val="center"/>
          </w:tcPr>
          <w:p w14:paraId="2B74DE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6E6770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杨芩闵</w:t>
            </w:r>
          </w:p>
        </w:tc>
        <w:tc>
          <w:tcPr>
            <w:tcW w:w="608" w:type="dxa"/>
            <w:shd w:val="clear" w:color="auto" w:fill="auto"/>
            <w:noWrap/>
            <w:vAlign w:val="center"/>
          </w:tcPr>
          <w:p w14:paraId="4FB693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C33C8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2014/5</w:t>
            </w:r>
          </w:p>
        </w:tc>
        <w:tc>
          <w:tcPr>
            <w:tcW w:w="546" w:type="dxa"/>
            <w:shd w:val="clear" w:color="auto" w:fill="auto"/>
            <w:noWrap/>
            <w:vAlign w:val="center"/>
          </w:tcPr>
          <w:p w14:paraId="284AAF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1C130D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ECD3C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B29FB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8A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4EAB4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w:t>
            </w:r>
          </w:p>
        </w:tc>
        <w:tc>
          <w:tcPr>
            <w:tcW w:w="883" w:type="dxa"/>
            <w:shd w:val="clear" w:color="auto" w:fill="auto"/>
            <w:noWrap/>
            <w:vAlign w:val="center"/>
          </w:tcPr>
          <w:p w14:paraId="63D447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099586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杨友昌</w:t>
            </w:r>
          </w:p>
        </w:tc>
        <w:tc>
          <w:tcPr>
            <w:tcW w:w="608" w:type="dxa"/>
            <w:shd w:val="clear" w:color="auto" w:fill="auto"/>
            <w:noWrap/>
            <w:vAlign w:val="center"/>
          </w:tcPr>
          <w:p w14:paraId="48DB60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A3C52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1987/12/13</w:t>
            </w:r>
          </w:p>
        </w:tc>
        <w:tc>
          <w:tcPr>
            <w:tcW w:w="546" w:type="dxa"/>
            <w:shd w:val="clear" w:color="auto" w:fill="auto"/>
            <w:noWrap/>
            <w:vAlign w:val="center"/>
          </w:tcPr>
          <w:p w14:paraId="20E911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67820A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22419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33E1D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6F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7668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w:t>
            </w:r>
          </w:p>
        </w:tc>
        <w:tc>
          <w:tcPr>
            <w:tcW w:w="883" w:type="dxa"/>
            <w:shd w:val="clear" w:color="auto" w:fill="auto"/>
            <w:noWrap/>
            <w:vAlign w:val="center"/>
          </w:tcPr>
          <w:p w14:paraId="6DF1F9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513871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沈玉玲</w:t>
            </w:r>
          </w:p>
        </w:tc>
        <w:tc>
          <w:tcPr>
            <w:tcW w:w="608" w:type="dxa"/>
            <w:shd w:val="clear" w:color="auto" w:fill="auto"/>
            <w:noWrap/>
            <w:vAlign w:val="center"/>
          </w:tcPr>
          <w:p w14:paraId="54D615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0A85E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1990/7/23</w:t>
            </w:r>
          </w:p>
        </w:tc>
        <w:tc>
          <w:tcPr>
            <w:tcW w:w="546" w:type="dxa"/>
            <w:shd w:val="clear" w:color="auto" w:fill="auto"/>
            <w:noWrap/>
            <w:vAlign w:val="center"/>
          </w:tcPr>
          <w:p w14:paraId="00AE8F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7BB153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F7E16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1DE69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03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1A1B0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w:t>
            </w:r>
          </w:p>
        </w:tc>
        <w:tc>
          <w:tcPr>
            <w:tcW w:w="883" w:type="dxa"/>
            <w:shd w:val="clear" w:color="auto" w:fill="auto"/>
            <w:noWrap/>
            <w:vAlign w:val="center"/>
          </w:tcPr>
          <w:p w14:paraId="054259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1EAB4E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杨文柒</w:t>
            </w:r>
          </w:p>
        </w:tc>
        <w:tc>
          <w:tcPr>
            <w:tcW w:w="608" w:type="dxa"/>
            <w:shd w:val="clear" w:color="auto" w:fill="auto"/>
            <w:noWrap/>
            <w:vAlign w:val="center"/>
          </w:tcPr>
          <w:p w14:paraId="04D212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9A859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2015/12/1</w:t>
            </w:r>
          </w:p>
        </w:tc>
        <w:tc>
          <w:tcPr>
            <w:tcW w:w="546" w:type="dxa"/>
            <w:shd w:val="clear" w:color="auto" w:fill="auto"/>
            <w:noWrap/>
            <w:vAlign w:val="center"/>
          </w:tcPr>
          <w:p w14:paraId="56B301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5B3369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3D559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6D6A1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2D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B5856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w:t>
            </w:r>
          </w:p>
        </w:tc>
        <w:tc>
          <w:tcPr>
            <w:tcW w:w="883" w:type="dxa"/>
            <w:shd w:val="clear" w:color="auto" w:fill="auto"/>
            <w:noWrap/>
            <w:vAlign w:val="center"/>
          </w:tcPr>
          <w:p w14:paraId="02A963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3EBE71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杨嘉乐</w:t>
            </w:r>
          </w:p>
        </w:tc>
        <w:tc>
          <w:tcPr>
            <w:tcW w:w="608" w:type="dxa"/>
            <w:shd w:val="clear" w:color="auto" w:fill="auto"/>
            <w:noWrap/>
            <w:vAlign w:val="center"/>
          </w:tcPr>
          <w:p w14:paraId="345AA7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B3E2A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2020/12/17</w:t>
            </w:r>
          </w:p>
        </w:tc>
        <w:tc>
          <w:tcPr>
            <w:tcW w:w="546" w:type="dxa"/>
            <w:shd w:val="clear" w:color="auto" w:fill="auto"/>
            <w:noWrap/>
            <w:vAlign w:val="center"/>
          </w:tcPr>
          <w:p w14:paraId="104507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5AD3D6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52AE5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AEDF9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A0C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F6B70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w:t>
            </w:r>
          </w:p>
        </w:tc>
        <w:tc>
          <w:tcPr>
            <w:tcW w:w="883" w:type="dxa"/>
            <w:shd w:val="clear" w:color="auto" w:fill="auto"/>
            <w:noWrap/>
            <w:vAlign w:val="center"/>
          </w:tcPr>
          <w:p w14:paraId="0FFA6D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w:t>
            </w:r>
          </w:p>
        </w:tc>
        <w:tc>
          <w:tcPr>
            <w:tcW w:w="1008" w:type="dxa"/>
            <w:shd w:val="clear" w:color="auto" w:fill="auto"/>
            <w:noWrap/>
            <w:vAlign w:val="center"/>
          </w:tcPr>
          <w:p w14:paraId="7237FB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杨昌俊</w:t>
            </w:r>
          </w:p>
        </w:tc>
        <w:tc>
          <w:tcPr>
            <w:tcW w:w="608" w:type="dxa"/>
            <w:shd w:val="clear" w:color="auto" w:fill="auto"/>
            <w:noWrap/>
            <w:vAlign w:val="center"/>
          </w:tcPr>
          <w:p w14:paraId="634565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A3A36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1987/7/16</w:t>
            </w:r>
          </w:p>
        </w:tc>
        <w:tc>
          <w:tcPr>
            <w:tcW w:w="546" w:type="dxa"/>
            <w:shd w:val="clear" w:color="auto" w:fill="auto"/>
            <w:noWrap/>
            <w:vAlign w:val="center"/>
          </w:tcPr>
          <w:p w14:paraId="677F4C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322135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重庆市大渡口区</w:t>
            </w:r>
          </w:p>
        </w:tc>
        <w:tc>
          <w:tcPr>
            <w:tcW w:w="1406" w:type="dxa"/>
            <w:shd w:val="clear" w:color="auto" w:fill="auto"/>
            <w:noWrap/>
            <w:vAlign w:val="center"/>
          </w:tcPr>
          <w:p w14:paraId="6ED7CF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经商制冷设备</w:t>
            </w:r>
          </w:p>
        </w:tc>
        <w:tc>
          <w:tcPr>
            <w:tcW w:w="906" w:type="dxa"/>
            <w:shd w:val="clear" w:color="auto" w:fill="auto"/>
            <w:noWrap/>
            <w:vAlign w:val="center"/>
          </w:tcPr>
          <w:p w14:paraId="1D9B58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18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2AD68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w:t>
            </w:r>
          </w:p>
        </w:tc>
        <w:tc>
          <w:tcPr>
            <w:tcW w:w="883" w:type="dxa"/>
            <w:shd w:val="clear" w:color="auto" w:fill="auto"/>
            <w:noWrap/>
            <w:vAlign w:val="center"/>
          </w:tcPr>
          <w:p w14:paraId="025E33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0F4164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侯美玲</w:t>
            </w:r>
          </w:p>
        </w:tc>
        <w:tc>
          <w:tcPr>
            <w:tcW w:w="608" w:type="dxa"/>
            <w:shd w:val="clear" w:color="auto" w:fill="auto"/>
            <w:noWrap/>
            <w:vAlign w:val="center"/>
          </w:tcPr>
          <w:p w14:paraId="0EE352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C21E9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w:t>
            </w:r>
          </w:p>
        </w:tc>
        <w:tc>
          <w:tcPr>
            <w:tcW w:w="546" w:type="dxa"/>
            <w:shd w:val="clear" w:color="auto" w:fill="auto"/>
            <w:noWrap/>
            <w:vAlign w:val="center"/>
          </w:tcPr>
          <w:p w14:paraId="66BF51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75FFE1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重庆市大渡口区</w:t>
            </w:r>
          </w:p>
        </w:tc>
        <w:tc>
          <w:tcPr>
            <w:tcW w:w="1406" w:type="dxa"/>
            <w:shd w:val="clear" w:color="auto" w:fill="auto"/>
            <w:noWrap/>
            <w:vAlign w:val="center"/>
          </w:tcPr>
          <w:p w14:paraId="51EA30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FAF95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F3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653C1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w:t>
            </w:r>
          </w:p>
        </w:tc>
        <w:tc>
          <w:tcPr>
            <w:tcW w:w="883" w:type="dxa"/>
            <w:shd w:val="clear" w:color="auto" w:fill="auto"/>
            <w:noWrap/>
            <w:vAlign w:val="center"/>
          </w:tcPr>
          <w:p w14:paraId="6966E2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6AA10B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杨文铭</w:t>
            </w:r>
          </w:p>
        </w:tc>
        <w:tc>
          <w:tcPr>
            <w:tcW w:w="608" w:type="dxa"/>
            <w:shd w:val="clear" w:color="auto" w:fill="auto"/>
            <w:noWrap/>
            <w:vAlign w:val="center"/>
          </w:tcPr>
          <w:p w14:paraId="342C1B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A76B7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2023/10</w:t>
            </w:r>
          </w:p>
        </w:tc>
        <w:tc>
          <w:tcPr>
            <w:tcW w:w="546" w:type="dxa"/>
            <w:shd w:val="clear" w:color="auto" w:fill="auto"/>
            <w:noWrap/>
            <w:vAlign w:val="center"/>
          </w:tcPr>
          <w:p w14:paraId="5E53C9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38455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重庆市大渡口区</w:t>
            </w:r>
          </w:p>
        </w:tc>
        <w:tc>
          <w:tcPr>
            <w:tcW w:w="1406" w:type="dxa"/>
            <w:shd w:val="clear" w:color="auto" w:fill="auto"/>
            <w:noWrap/>
            <w:vAlign w:val="center"/>
          </w:tcPr>
          <w:p w14:paraId="2B241F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D799E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73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B069D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w:t>
            </w:r>
          </w:p>
        </w:tc>
        <w:tc>
          <w:tcPr>
            <w:tcW w:w="883" w:type="dxa"/>
            <w:shd w:val="clear" w:color="auto" w:fill="auto"/>
            <w:noWrap/>
            <w:vAlign w:val="center"/>
          </w:tcPr>
          <w:p w14:paraId="2065B8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D68DF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杨洪定</w:t>
            </w:r>
          </w:p>
        </w:tc>
        <w:tc>
          <w:tcPr>
            <w:tcW w:w="608" w:type="dxa"/>
            <w:shd w:val="clear" w:color="auto" w:fill="auto"/>
            <w:noWrap/>
            <w:vAlign w:val="center"/>
          </w:tcPr>
          <w:p w14:paraId="42D1D1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2E4C0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1953</w:t>
            </w:r>
          </w:p>
        </w:tc>
        <w:tc>
          <w:tcPr>
            <w:tcW w:w="546" w:type="dxa"/>
            <w:shd w:val="clear" w:color="auto" w:fill="auto"/>
            <w:noWrap/>
            <w:vAlign w:val="center"/>
          </w:tcPr>
          <w:p w14:paraId="79EDCD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81AB8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3F583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503A5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75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9E4AC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w:t>
            </w:r>
          </w:p>
        </w:tc>
        <w:tc>
          <w:tcPr>
            <w:tcW w:w="883" w:type="dxa"/>
            <w:shd w:val="clear" w:color="auto" w:fill="auto"/>
            <w:noWrap/>
            <w:vAlign w:val="center"/>
          </w:tcPr>
          <w:p w14:paraId="5B2EE3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5C03C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陈定华</w:t>
            </w:r>
          </w:p>
        </w:tc>
        <w:tc>
          <w:tcPr>
            <w:tcW w:w="608" w:type="dxa"/>
            <w:shd w:val="clear" w:color="auto" w:fill="auto"/>
            <w:noWrap/>
            <w:vAlign w:val="center"/>
          </w:tcPr>
          <w:p w14:paraId="718277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B1B81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w:t>
            </w:r>
          </w:p>
        </w:tc>
        <w:tc>
          <w:tcPr>
            <w:tcW w:w="546" w:type="dxa"/>
            <w:shd w:val="clear" w:color="auto" w:fill="auto"/>
            <w:noWrap/>
            <w:vAlign w:val="center"/>
          </w:tcPr>
          <w:p w14:paraId="76DED4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00E87F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957B1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2EC6D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43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74667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长子杨正刚郭氏（媳）之长子杨继洲薛隆秀(媳）之四子杨绪仲郑发贤(媳）</w:t>
            </w:r>
          </w:p>
        </w:tc>
      </w:tr>
      <w:tr w14:paraId="5417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78D65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w:t>
            </w:r>
          </w:p>
        </w:tc>
        <w:tc>
          <w:tcPr>
            <w:tcW w:w="883" w:type="dxa"/>
            <w:shd w:val="clear" w:color="auto" w:fill="auto"/>
            <w:noWrap/>
            <w:vAlign w:val="center"/>
          </w:tcPr>
          <w:p w14:paraId="35DE76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1FFE4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杨洪勇</w:t>
            </w:r>
          </w:p>
        </w:tc>
        <w:tc>
          <w:tcPr>
            <w:tcW w:w="608" w:type="dxa"/>
            <w:shd w:val="clear" w:color="auto" w:fill="auto"/>
            <w:noWrap/>
            <w:vAlign w:val="center"/>
          </w:tcPr>
          <w:p w14:paraId="3432E9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B6D72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1968/9/6</w:t>
            </w:r>
          </w:p>
        </w:tc>
        <w:tc>
          <w:tcPr>
            <w:tcW w:w="546" w:type="dxa"/>
            <w:shd w:val="clear" w:color="auto" w:fill="auto"/>
            <w:noWrap/>
            <w:vAlign w:val="center"/>
          </w:tcPr>
          <w:p w14:paraId="193282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377CC1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44E9DC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8D0B5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32BE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88DDE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w:t>
            </w:r>
          </w:p>
        </w:tc>
        <w:tc>
          <w:tcPr>
            <w:tcW w:w="883" w:type="dxa"/>
            <w:shd w:val="clear" w:color="auto" w:fill="auto"/>
            <w:noWrap/>
            <w:vAlign w:val="center"/>
          </w:tcPr>
          <w:p w14:paraId="3EFD7A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08CD30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陈艳玲</w:t>
            </w:r>
          </w:p>
        </w:tc>
        <w:tc>
          <w:tcPr>
            <w:tcW w:w="608" w:type="dxa"/>
            <w:shd w:val="clear" w:color="auto" w:fill="auto"/>
            <w:noWrap/>
            <w:vAlign w:val="center"/>
          </w:tcPr>
          <w:p w14:paraId="612C6E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D3D1F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1972/3/3</w:t>
            </w:r>
          </w:p>
        </w:tc>
        <w:tc>
          <w:tcPr>
            <w:tcW w:w="546" w:type="dxa"/>
            <w:shd w:val="clear" w:color="auto" w:fill="auto"/>
            <w:noWrap/>
            <w:vAlign w:val="center"/>
          </w:tcPr>
          <w:p w14:paraId="1C1D83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10243D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4D8AB2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B1A4F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B1F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8BABC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w:t>
            </w:r>
          </w:p>
        </w:tc>
        <w:tc>
          <w:tcPr>
            <w:tcW w:w="883" w:type="dxa"/>
            <w:shd w:val="clear" w:color="auto" w:fill="auto"/>
            <w:noWrap/>
            <w:vAlign w:val="center"/>
          </w:tcPr>
          <w:p w14:paraId="443ECE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336343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杨冬英</w:t>
            </w:r>
          </w:p>
        </w:tc>
        <w:tc>
          <w:tcPr>
            <w:tcW w:w="608" w:type="dxa"/>
            <w:shd w:val="clear" w:color="auto" w:fill="auto"/>
            <w:noWrap/>
            <w:vAlign w:val="center"/>
          </w:tcPr>
          <w:p w14:paraId="608572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4FAFA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1992/6/12</w:t>
            </w:r>
          </w:p>
        </w:tc>
        <w:tc>
          <w:tcPr>
            <w:tcW w:w="546" w:type="dxa"/>
            <w:shd w:val="clear" w:color="auto" w:fill="auto"/>
            <w:noWrap/>
            <w:vAlign w:val="center"/>
          </w:tcPr>
          <w:p w14:paraId="10E136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0C7F48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D2756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6782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1B0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8746D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w:t>
            </w:r>
          </w:p>
        </w:tc>
        <w:tc>
          <w:tcPr>
            <w:tcW w:w="883" w:type="dxa"/>
            <w:shd w:val="clear" w:color="auto" w:fill="auto"/>
            <w:noWrap/>
            <w:vAlign w:val="center"/>
          </w:tcPr>
          <w:p w14:paraId="0DF453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F83E0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曲海龙</w:t>
            </w:r>
          </w:p>
        </w:tc>
        <w:tc>
          <w:tcPr>
            <w:tcW w:w="608" w:type="dxa"/>
            <w:shd w:val="clear" w:color="auto" w:fill="auto"/>
            <w:noWrap/>
            <w:vAlign w:val="center"/>
          </w:tcPr>
          <w:p w14:paraId="0EA0E8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FED5D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1988/8/7</w:t>
            </w:r>
          </w:p>
        </w:tc>
        <w:tc>
          <w:tcPr>
            <w:tcW w:w="546" w:type="dxa"/>
            <w:shd w:val="clear" w:color="auto" w:fill="auto"/>
            <w:noWrap/>
            <w:vAlign w:val="center"/>
          </w:tcPr>
          <w:p w14:paraId="50F74C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4341A6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BD310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丰都东方希望</w:t>
            </w:r>
          </w:p>
        </w:tc>
        <w:tc>
          <w:tcPr>
            <w:tcW w:w="906" w:type="dxa"/>
            <w:shd w:val="clear" w:color="auto" w:fill="auto"/>
            <w:noWrap/>
            <w:vAlign w:val="center"/>
          </w:tcPr>
          <w:p w14:paraId="02BCC7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2F9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BDBC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w:t>
            </w:r>
          </w:p>
        </w:tc>
        <w:tc>
          <w:tcPr>
            <w:tcW w:w="883" w:type="dxa"/>
            <w:shd w:val="clear" w:color="auto" w:fill="auto"/>
            <w:noWrap/>
            <w:vAlign w:val="center"/>
          </w:tcPr>
          <w:p w14:paraId="7F4046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4ACB02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杨昌茂</w:t>
            </w:r>
          </w:p>
        </w:tc>
        <w:tc>
          <w:tcPr>
            <w:tcW w:w="608" w:type="dxa"/>
            <w:shd w:val="clear" w:color="auto" w:fill="auto"/>
            <w:noWrap/>
            <w:vAlign w:val="center"/>
          </w:tcPr>
          <w:p w14:paraId="230DB6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8D6D5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1994/2/28</w:t>
            </w:r>
          </w:p>
        </w:tc>
        <w:tc>
          <w:tcPr>
            <w:tcW w:w="546" w:type="dxa"/>
            <w:shd w:val="clear" w:color="auto" w:fill="auto"/>
            <w:noWrap/>
            <w:vAlign w:val="center"/>
          </w:tcPr>
          <w:p w14:paraId="03AD47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研究生</w:t>
            </w:r>
          </w:p>
        </w:tc>
        <w:tc>
          <w:tcPr>
            <w:tcW w:w="2315" w:type="dxa"/>
            <w:shd w:val="clear" w:color="auto" w:fill="auto"/>
            <w:noWrap/>
            <w:vAlign w:val="center"/>
          </w:tcPr>
          <w:p w14:paraId="58AFA8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四川省资阳市</w:t>
            </w:r>
          </w:p>
        </w:tc>
        <w:tc>
          <w:tcPr>
            <w:tcW w:w="1406" w:type="dxa"/>
            <w:shd w:val="clear" w:color="auto" w:fill="auto"/>
            <w:noWrap/>
            <w:vAlign w:val="center"/>
          </w:tcPr>
          <w:p w14:paraId="0DF148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资阳市乐至县宝林镇政府</w:t>
            </w:r>
          </w:p>
        </w:tc>
        <w:tc>
          <w:tcPr>
            <w:tcW w:w="906" w:type="dxa"/>
            <w:shd w:val="clear" w:color="auto" w:fill="auto"/>
            <w:noWrap/>
            <w:vAlign w:val="center"/>
          </w:tcPr>
          <w:p w14:paraId="48D9BF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13A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741BE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w:t>
            </w:r>
          </w:p>
        </w:tc>
        <w:tc>
          <w:tcPr>
            <w:tcW w:w="883" w:type="dxa"/>
            <w:shd w:val="clear" w:color="auto" w:fill="auto"/>
            <w:noWrap/>
            <w:vAlign w:val="center"/>
          </w:tcPr>
          <w:p w14:paraId="55C74F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19A86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杨洪香</w:t>
            </w:r>
          </w:p>
        </w:tc>
        <w:tc>
          <w:tcPr>
            <w:tcW w:w="608" w:type="dxa"/>
            <w:shd w:val="clear" w:color="auto" w:fill="auto"/>
            <w:noWrap/>
            <w:vAlign w:val="center"/>
          </w:tcPr>
          <w:p w14:paraId="6AAB28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C08D6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1961</w:t>
            </w:r>
          </w:p>
        </w:tc>
        <w:tc>
          <w:tcPr>
            <w:tcW w:w="546" w:type="dxa"/>
            <w:shd w:val="clear" w:color="auto" w:fill="auto"/>
            <w:noWrap/>
            <w:vAlign w:val="center"/>
          </w:tcPr>
          <w:p w14:paraId="21F184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81DBF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78499E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E1DFB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A5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62D7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w:t>
            </w:r>
          </w:p>
        </w:tc>
        <w:tc>
          <w:tcPr>
            <w:tcW w:w="883" w:type="dxa"/>
            <w:shd w:val="clear" w:color="auto" w:fill="auto"/>
            <w:noWrap/>
            <w:vAlign w:val="center"/>
          </w:tcPr>
          <w:p w14:paraId="540012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24247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俞合国</w:t>
            </w:r>
          </w:p>
        </w:tc>
        <w:tc>
          <w:tcPr>
            <w:tcW w:w="608" w:type="dxa"/>
            <w:shd w:val="clear" w:color="auto" w:fill="auto"/>
            <w:noWrap/>
            <w:vAlign w:val="center"/>
          </w:tcPr>
          <w:p w14:paraId="2F4A897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94679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D6312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06397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E83FE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73E43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2B69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6087A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w:t>
            </w:r>
          </w:p>
        </w:tc>
        <w:tc>
          <w:tcPr>
            <w:tcW w:w="883" w:type="dxa"/>
            <w:shd w:val="clear" w:color="auto" w:fill="auto"/>
            <w:noWrap/>
            <w:vAlign w:val="center"/>
          </w:tcPr>
          <w:p w14:paraId="23526E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5E057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杨洪群</w:t>
            </w:r>
          </w:p>
        </w:tc>
        <w:tc>
          <w:tcPr>
            <w:tcW w:w="608" w:type="dxa"/>
            <w:shd w:val="clear" w:color="auto" w:fill="auto"/>
            <w:noWrap/>
            <w:vAlign w:val="center"/>
          </w:tcPr>
          <w:p w14:paraId="234B0D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2A026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1963</w:t>
            </w:r>
          </w:p>
        </w:tc>
        <w:tc>
          <w:tcPr>
            <w:tcW w:w="546" w:type="dxa"/>
            <w:shd w:val="clear" w:color="auto" w:fill="auto"/>
            <w:noWrap/>
            <w:vAlign w:val="center"/>
          </w:tcPr>
          <w:p w14:paraId="744862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9C8A4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07E8DB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2AB70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0FF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0C4E7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w:t>
            </w:r>
          </w:p>
        </w:tc>
        <w:tc>
          <w:tcPr>
            <w:tcW w:w="883" w:type="dxa"/>
            <w:shd w:val="clear" w:color="auto" w:fill="auto"/>
            <w:noWrap/>
            <w:vAlign w:val="center"/>
          </w:tcPr>
          <w:p w14:paraId="33187C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21CBF9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梁多敏</w:t>
            </w:r>
          </w:p>
        </w:tc>
        <w:tc>
          <w:tcPr>
            <w:tcW w:w="608" w:type="dxa"/>
            <w:shd w:val="clear" w:color="auto" w:fill="auto"/>
            <w:noWrap/>
            <w:vAlign w:val="center"/>
          </w:tcPr>
          <w:p w14:paraId="56065C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93BE3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563E0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57F6B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2192C5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F25AE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E5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0D61B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长子杨正刚郭氏（媳）之长子杨继洲薛隆秀(媳）之五子杨绪礼郑发秀(媳）</w:t>
            </w:r>
          </w:p>
        </w:tc>
      </w:tr>
      <w:tr w14:paraId="30F59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480F8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w:t>
            </w:r>
          </w:p>
        </w:tc>
        <w:tc>
          <w:tcPr>
            <w:tcW w:w="883" w:type="dxa"/>
            <w:shd w:val="clear" w:color="auto" w:fill="auto"/>
            <w:noWrap/>
            <w:vAlign w:val="center"/>
          </w:tcPr>
          <w:p w14:paraId="49E694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6E72A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杨绪礼</w:t>
            </w:r>
          </w:p>
        </w:tc>
        <w:tc>
          <w:tcPr>
            <w:tcW w:w="608" w:type="dxa"/>
            <w:shd w:val="clear" w:color="auto" w:fill="auto"/>
            <w:noWrap/>
            <w:vAlign w:val="center"/>
          </w:tcPr>
          <w:p w14:paraId="01D54F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CCAA6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1932/3</w:t>
            </w:r>
          </w:p>
        </w:tc>
        <w:tc>
          <w:tcPr>
            <w:tcW w:w="546" w:type="dxa"/>
            <w:shd w:val="clear" w:color="auto" w:fill="auto"/>
            <w:noWrap/>
            <w:vAlign w:val="center"/>
          </w:tcPr>
          <w:p w14:paraId="6FA0EB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0CEC65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E745D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退休</w:t>
            </w:r>
          </w:p>
        </w:tc>
        <w:tc>
          <w:tcPr>
            <w:tcW w:w="906" w:type="dxa"/>
            <w:shd w:val="clear" w:color="auto" w:fill="auto"/>
            <w:noWrap/>
            <w:vAlign w:val="center"/>
          </w:tcPr>
          <w:p w14:paraId="2716F3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D5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E5640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w:t>
            </w:r>
          </w:p>
        </w:tc>
        <w:tc>
          <w:tcPr>
            <w:tcW w:w="883" w:type="dxa"/>
            <w:shd w:val="clear" w:color="auto" w:fill="auto"/>
            <w:noWrap/>
            <w:vAlign w:val="center"/>
          </w:tcPr>
          <w:p w14:paraId="177931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B4DA3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郑发秀</w:t>
            </w:r>
          </w:p>
        </w:tc>
        <w:tc>
          <w:tcPr>
            <w:tcW w:w="608" w:type="dxa"/>
            <w:shd w:val="clear" w:color="auto" w:fill="auto"/>
            <w:noWrap/>
            <w:vAlign w:val="center"/>
          </w:tcPr>
          <w:p w14:paraId="69F1DF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F51B6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1941/11</w:t>
            </w:r>
          </w:p>
        </w:tc>
        <w:tc>
          <w:tcPr>
            <w:tcW w:w="546" w:type="dxa"/>
            <w:shd w:val="clear" w:color="auto" w:fill="auto"/>
            <w:noWrap/>
            <w:vAlign w:val="center"/>
          </w:tcPr>
          <w:p w14:paraId="0AD261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51914B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63354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退休</w:t>
            </w:r>
          </w:p>
        </w:tc>
        <w:tc>
          <w:tcPr>
            <w:tcW w:w="906" w:type="dxa"/>
            <w:shd w:val="clear" w:color="auto" w:fill="auto"/>
            <w:noWrap/>
            <w:vAlign w:val="center"/>
          </w:tcPr>
          <w:p w14:paraId="1DE3CE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F7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37CAF2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w:t>
            </w:r>
          </w:p>
        </w:tc>
        <w:tc>
          <w:tcPr>
            <w:tcW w:w="883" w:type="dxa"/>
            <w:shd w:val="clear" w:color="auto" w:fill="auto"/>
            <w:noWrap/>
            <w:vAlign w:val="center"/>
          </w:tcPr>
          <w:p w14:paraId="1BD793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F33F7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杨洪奎</w:t>
            </w:r>
          </w:p>
        </w:tc>
        <w:tc>
          <w:tcPr>
            <w:tcW w:w="608" w:type="dxa"/>
            <w:shd w:val="clear" w:color="auto" w:fill="auto"/>
            <w:noWrap/>
            <w:vAlign w:val="center"/>
          </w:tcPr>
          <w:p w14:paraId="1CE858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3A6B0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1962/1/8</w:t>
            </w:r>
          </w:p>
        </w:tc>
        <w:tc>
          <w:tcPr>
            <w:tcW w:w="546" w:type="dxa"/>
            <w:shd w:val="clear" w:color="auto" w:fill="auto"/>
            <w:noWrap/>
            <w:vAlign w:val="center"/>
          </w:tcPr>
          <w:p w14:paraId="1B898F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05D8A4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DEA07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ED65B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A4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387C46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w:t>
            </w:r>
          </w:p>
        </w:tc>
        <w:tc>
          <w:tcPr>
            <w:tcW w:w="883" w:type="dxa"/>
            <w:shd w:val="clear" w:color="auto" w:fill="auto"/>
            <w:noWrap/>
            <w:vAlign w:val="center"/>
          </w:tcPr>
          <w:p w14:paraId="1145D7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6AA4D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陈兴兰</w:t>
            </w:r>
          </w:p>
        </w:tc>
        <w:tc>
          <w:tcPr>
            <w:tcW w:w="608" w:type="dxa"/>
            <w:shd w:val="clear" w:color="auto" w:fill="auto"/>
            <w:noWrap/>
            <w:vAlign w:val="center"/>
          </w:tcPr>
          <w:p w14:paraId="33BBA5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87862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1964/12</w:t>
            </w:r>
          </w:p>
        </w:tc>
        <w:tc>
          <w:tcPr>
            <w:tcW w:w="546" w:type="dxa"/>
            <w:shd w:val="clear" w:color="auto" w:fill="auto"/>
            <w:noWrap/>
            <w:vAlign w:val="center"/>
          </w:tcPr>
          <w:p w14:paraId="50A626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190C2B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AA801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21530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CB8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E96D0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w:t>
            </w:r>
          </w:p>
        </w:tc>
        <w:tc>
          <w:tcPr>
            <w:tcW w:w="883" w:type="dxa"/>
            <w:shd w:val="clear" w:color="auto" w:fill="auto"/>
            <w:noWrap/>
            <w:vAlign w:val="center"/>
          </w:tcPr>
          <w:p w14:paraId="01F115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63BEEE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杨涵博</w:t>
            </w:r>
          </w:p>
        </w:tc>
        <w:tc>
          <w:tcPr>
            <w:tcW w:w="608" w:type="dxa"/>
            <w:shd w:val="clear" w:color="auto" w:fill="auto"/>
            <w:noWrap/>
            <w:vAlign w:val="center"/>
          </w:tcPr>
          <w:p w14:paraId="5AEAB6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2C0BF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1992/7/23</w:t>
            </w:r>
          </w:p>
        </w:tc>
        <w:tc>
          <w:tcPr>
            <w:tcW w:w="546" w:type="dxa"/>
            <w:shd w:val="clear" w:color="auto" w:fill="auto"/>
            <w:noWrap/>
            <w:vAlign w:val="center"/>
          </w:tcPr>
          <w:p w14:paraId="76FBDE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5D1779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D62C0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040F3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C8E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D08FE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w:t>
            </w:r>
          </w:p>
        </w:tc>
        <w:tc>
          <w:tcPr>
            <w:tcW w:w="883" w:type="dxa"/>
            <w:shd w:val="clear" w:color="auto" w:fill="auto"/>
            <w:noWrap/>
            <w:vAlign w:val="center"/>
          </w:tcPr>
          <w:p w14:paraId="2378E7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F5C82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杨瑶</w:t>
            </w:r>
          </w:p>
        </w:tc>
        <w:tc>
          <w:tcPr>
            <w:tcW w:w="608" w:type="dxa"/>
            <w:shd w:val="clear" w:color="auto" w:fill="auto"/>
            <w:noWrap/>
            <w:vAlign w:val="center"/>
          </w:tcPr>
          <w:p w14:paraId="5591F1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D0F9B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1986/9</w:t>
            </w:r>
          </w:p>
        </w:tc>
        <w:tc>
          <w:tcPr>
            <w:tcW w:w="546" w:type="dxa"/>
            <w:shd w:val="clear" w:color="auto" w:fill="auto"/>
            <w:noWrap/>
            <w:vAlign w:val="center"/>
          </w:tcPr>
          <w:p w14:paraId="499066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专科</w:t>
            </w:r>
          </w:p>
        </w:tc>
        <w:tc>
          <w:tcPr>
            <w:tcW w:w="2315" w:type="dxa"/>
            <w:shd w:val="clear" w:color="auto" w:fill="auto"/>
            <w:noWrap/>
            <w:vAlign w:val="center"/>
          </w:tcPr>
          <w:p w14:paraId="7D1C5D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重庆市大渡口区</w:t>
            </w:r>
          </w:p>
        </w:tc>
        <w:tc>
          <w:tcPr>
            <w:tcW w:w="1406" w:type="dxa"/>
            <w:shd w:val="clear" w:color="auto" w:fill="auto"/>
            <w:noWrap/>
            <w:vAlign w:val="center"/>
          </w:tcPr>
          <w:p w14:paraId="4E9000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3D24B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7C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33246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w:t>
            </w:r>
          </w:p>
        </w:tc>
        <w:tc>
          <w:tcPr>
            <w:tcW w:w="883" w:type="dxa"/>
            <w:shd w:val="clear" w:color="auto" w:fill="auto"/>
            <w:noWrap/>
            <w:vAlign w:val="center"/>
          </w:tcPr>
          <w:p w14:paraId="1597AA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A0848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赖俊</w:t>
            </w:r>
          </w:p>
        </w:tc>
        <w:tc>
          <w:tcPr>
            <w:tcW w:w="608" w:type="dxa"/>
            <w:shd w:val="clear" w:color="auto" w:fill="auto"/>
            <w:noWrap/>
            <w:vAlign w:val="center"/>
          </w:tcPr>
          <w:p w14:paraId="6F09F3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D74FC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1984/1</w:t>
            </w:r>
          </w:p>
        </w:tc>
        <w:tc>
          <w:tcPr>
            <w:tcW w:w="546" w:type="dxa"/>
            <w:shd w:val="clear" w:color="auto" w:fill="auto"/>
            <w:noWrap/>
            <w:vAlign w:val="center"/>
          </w:tcPr>
          <w:p w14:paraId="32C6EF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6B6A5E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重庆市大渡口区</w:t>
            </w:r>
          </w:p>
        </w:tc>
        <w:tc>
          <w:tcPr>
            <w:tcW w:w="1406" w:type="dxa"/>
            <w:shd w:val="clear" w:color="auto" w:fill="auto"/>
            <w:noWrap/>
            <w:vAlign w:val="center"/>
          </w:tcPr>
          <w:p w14:paraId="4B5421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98F01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785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CE08D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62</w:t>
            </w:r>
          </w:p>
        </w:tc>
        <w:tc>
          <w:tcPr>
            <w:tcW w:w="883" w:type="dxa"/>
            <w:shd w:val="clear" w:color="auto" w:fill="auto"/>
            <w:noWrap/>
            <w:vAlign w:val="center"/>
          </w:tcPr>
          <w:p w14:paraId="598800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8AB15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杨洪游</w:t>
            </w:r>
          </w:p>
        </w:tc>
        <w:tc>
          <w:tcPr>
            <w:tcW w:w="608" w:type="dxa"/>
            <w:shd w:val="clear" w:color="auto" w:fill="auto"/>
            <w:noWrap/>
            <w:vAlign w:val="center"/>
          </w:tcPr>
          <w:p w14:paraId="3CDA5E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6B043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1964/8/16</w:t>
            </w:r>
          </w:p>
        </w:tc>
        <w:tc>
          <w:tcPr>
            <w:tcW w:w="546" w:type="dxa"/>
            <w:shd w:val="clear" w:color="auto" w:fill="auto"/>
            <w:noWrap/>
            <w:vAlign w:val="center"/>
          </w:tcPr>
          <w:p w14:paraId="09974A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专科</w:t>
            </w:r>
          </w:p>
        </w:tc>
        <w:tc>
          <w:tcPr>
            <w:tcW w:w="2315" w:type="dxa"/>
            <w:shd w:val="clear" w:color="auto" w:fill="auto"/>
            <w:noWrap/>
            <w:vAlign w:val="center"/>
          </w:tcPr>
          <w:p w14:paraId="71B8C1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成都市高新区中和街道中德时代星辰</w:t>
            </w:r>
          </w:p>
        </w:tc>
        <w:tc>
          <w:tcPr>
            <w:tcW w:w="1406" w:type="dxa"/>
            <w:shd w:val="clear" w:color="auto" w:fill="auto"/>
            <w:noWrap/>
            <w:vAlign w:val="center"/>
          </w:tcPr>
          <w:p w14:paraId="3ABB50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28943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179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7ACEA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63</w:t>
            </w:r>
          </w:p>
        </w:tc>
        <w:tc>
          <w:tcPr>
            <w:tcW w:w="883" w:type="dxa"/>
            <w:shd w:val="clear" w:color="auto" w:fill="auto"/>
            <w:noWrap/>
            <w:vAlign w:val="center"/>
          </w:tcPr>
          <w:p w14:paraId="4FF522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A6EE4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柯昌建</w:t>
            </w:r>
          </w:p>
        </w:tc>
        <w:tc>
          <w:tcPr>
            <w:tcW w:w="608" w:type="dxa"/>
            <w:shd w:val="clear" w:color="auto" w:fill="auto"/>
            <w:noWrap/>
            <w:vAlign w:val="center"/>
          </w:tcPr>
          <w:p w14:paraId="2FBC63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970EE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1968/3/11</w:t>
            </w:r>
          </w:p>
        </w:tc>
        <w:tc>
          <w:tcPr>
            <w:tcW w:w="546" w:type="dxa"/>
            <w:shd w:val="clear" w:color="auto" w:fill="auto"/>
            <w:noWrap/>
            <w:vAlign w:val="center"/>
          </w:tcPr>
          <w:p w14:paraId="103072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专科</w:t>
            </w:r>
          </w:p>
        </w:tc>
        <w:tc>
          <w:tcPr>
            <w:tcW w:w="2315" w:type="dxa"/>
            <w:shd w:val="clear" w:color="auto" w:fill="auto"/>
            <w:noWrap/>
            <w:vAlign w:val="center"/>
          </w:tcPr>
          <w:p w14:paraId="353DB5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成都市高新区中和街道中德时代星辰</w:t>
            </w:r>
          </w:p>
        </w:tc>
        <w:tc>
          <w:tcPr>
            <w:tcW w:w="1406" w:type="dxa"/>
            <w:shd w:val="clear" w:color="auto" w:fill="auto"/>
            <w:noWrap/>
            <w:vAlign w:val="center"/>
          </w:tcPr>
          <w:p w14:paraId="670124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D0265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10E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F4CD3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64</w:t>
            </w:r>
          </w:p>
        </w:tc>
        <w:tc>
          <w:tcPr>
            <w:tcW w:w="883" w:type="dxa"/>
            <w:shd w:val="clear" w:color="auto" w:fill="auto"/>
            <w:noWrap/>
            <w:vAlign w:val="center"/>
          </w:tcPr>
          <w:p w14:paraId="4B468B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44BB0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杨航</w:t>
            </w:r>
          </w:p>
        </w:tc>
        <w:tc>
          <w:tcPr>
            <w:tcW w:w="608" w:type="dxa"/>
            <w:shd w:val="clear" w:color="auto" w:fill="auto"/>
            <w:noWrap/>
            <w:vAlign w:val="center"/>
          </w:tcPr>
          <w:p w14:paraId="3E627D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61806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1995/1/21</w:t>
            </w:r>
          </w:p>
        </w:tc>
        <w:tc>
          <w:tcPr>
            <w:tcW w:w="546" w:type="dxa"/>
            <w:shd w:val="clear" w:color="auto" w:fill="auto"/>
            <w:noWrap/>
            <w:vAlign w:val="center"/>
          </w:tcPr>
          <w:p w14:paraId="24C902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专科</w:t>
            </w:r>
          </w:p>
        </w:tc>
        <w:tc>
          <w:tcPr>
            <w:tcW w:w="2315" w:type="dxa"/>
            <w:shd w:val="clear" w:color="auto" w:fill="auto"/>
            <w:noWrap/>
            <w:vAlign w:val="center"/>
          </w:tcPr>
          <w:p w14:paraId="2131C2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成都市高新区中和街道中德时代星辰</w:t>
            </w:r>
          </w:p>
        </w:tc>
        <w:tc>
          <w:tcPr>
            <w:tcW w:w="1406" w:type="dxa"/>
            <w:shd w:val="clear" w:color="auto" w:fill="auto"/>
            <w:noWrap/>
            <w:vAlign w:val="center"/>
          </w:tcPr>
          <w:p w14:paraId="7EFBE9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54CEB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074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A8451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65</w:t>
            </w:r>
          </w:p>
        </w:tc>
        <w:tc>
          <w:tcPr>
            <w:tcW w:w="883" w:type="dxa"/>
            <w:shd w:val="clear" w:color="auto" w:fill="auto"/>
            <w:noWrap/>
            <w:vAlign w:val="center"/>
          </w:tcPr>
          <w:p w14:paraId="0BE6BB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CC36C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胡杨炎</w:t>
            </w:r>
          </w:p>
        </w:tc>
        <w:tc>
          <w:tcPr>
            <w:tcW w:w="608" w:type="dxa"/>
            <w:shd w:val="clear" w:color="auto" w:fill="auto"/>
            <w:noWrap/>
            <w:vAlign w:val="center"/>
          </w:tcPr>
          <w:p w14:paraId="5B440C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D9EBD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1995</w:t>
            </w:r>
          </w:p>
        </w:tc>
        <w:tc>
          <w:tcPr>
            <w:tcW w:w="546" w:type="dxa"/>
            <w:shd w:val="clear" w:color="auto" w:fill="auto"/>
            <w:noWrap/>
            <w:vAlign w:val="center"/>
          </w:tcPr>
          <w:p w14:paraId="0AC6B6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3F6F0A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成都市高新区中和街道中德时代星辰</w:t>
            </w:r>
          </w:p>
        </w:tc>
        <w:tc>
          <w:tcPr>
            <w:tcW w:w="1406" w:type="dxa"/>
            <w:shd w:val="clear" w:color="auto" w:fill="auto"/>
            <w:noWrap/>
            <w:vAlign w:val="center"/>
          </w:tcPr>
          <w:p w14:paraId="05EA03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F4942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33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DE96A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66</w:t>
            </w:r>
          </w:p>
        </w:tc>
        <w:tc>
          <w:tcPr>
            <w:tcW w:w="883" w:type="dxa"/>
            <w:shd w:val="clear" w:color="auto" w:fill="auto"/>
            <w:noWrap/>
            <w:vAlign w:val="center"/>
          </w:tcPr>
          <w:p w14:paraId="09C4CF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户主（长女）</w:t>
            </w:r>
          </w:p>
        </w:tc>
        <w:tc>
          <w:tcPr>
            <w:tcW w:w="1008" w:type="dxa"/>
            <w:shd w:val="clear" w:color="auto" w:fill="auto"/>
            <w:noWrap/>
            <w:vAlign w:val="center"/>
          </w:tcPr>
          <w:p w14:paraId="160CB5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郑达春</w:t>
            </w:r>
          </w:p>
        </w:tc>
        <w:tc>
          <w:tcPr>
            <w:tcW w:w="608" w:type="dxa"/>
            <w:shd w:val="clear" w:color="auto" w:fill="auto"/>
            <w:noWrap/>
            <w:vAlign w:val="center"/>
          </w:tcPr>
          <w:p w14:paraId="2C17D9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2C4A4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1959/9/1</w:t>
            </w:r>
          </w:p>
        </w:tc>
        <w:tc>
          <w:tcPr>
            <w:tcW w:w="546" w:type="dxa"/>
            <w:shd w:val="clear" w:color="auto" w:fill="auto"/>
            <w:noWrap/>
            <w:vAlign w:val="center"/>
          </w:tcPr>
          <w:p w14:paraId="41E8C2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7F894A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CB621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32D13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61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9EECA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67</w:t>
            </w:r>
          </w:p>
        </w:tc>
        <w:tc>
          <w:tcPr>
            <w:tcW w:w="883" w:type="dxa"/>
            <w:shd w:val="clear" w:color="auto" w:fill="auto"/>
            <w:noWrap/>
            <w:vAlign w:val="center"/>
          </w:tcPr>
          <w:p w14:paraId="12F13F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1CEDB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阮庆峰</w:t>
            </w:r>
          </w:p>
        </w:tc>
        <w:tc>
          <w:tcPr>
            <w:tcW w:w="608" w:type="dxa"/>
            <w:shd w:val="clear" w:color="auto" w:fill="auto"/>
            <w:noWrap/>
            <w:vAlign w:val="center"/>
          </w:tcPr>
          <w:p w14:paraId="5132A2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0295E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1960/3</w:t>
            </w:r>
          </w:p>
        </w:tc>
        <w:tc>
          <w:tcPr>
            <w:tcW w:w="546" w:type="dxa"/>
            <w:shd w:val="clear" w:color="auto" w:fill="auto"/>
            <w:noWrap/>
            <w:vAlign w:val="center"/>
          </w:tcPr>
          <w:p w14:paraId="1D0E89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67712D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6436B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663F4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AB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0C74B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68</w:t>
            </w:r>
          </w:p>
        </w:tc>
        <w:tc>
          <w:tcPr>
            <w:tcW w:w="883" w:type="dxa"/>
            <w:shd w:val="clear" w:color="auto" w:fill="auto"/>
            <w:noWrap/>
            <w:vAlign w:val="center"/>
          </w:tcPr>
          <w:p w14:paraId="0C4A5B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22452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杨春容</w:t>
            </w:r>
          </w:p>
        </w:tc>
        <w:tc>
          <w:tcPr>
            <w:tcW w:w="608" w:type="dxa"/>
            <w:shd w:val="clear" w:color="auto" w:fill="auto"/>
            <w:noWrap/>
            <w:vAlign w:val="center"/>
          </w:tcPr>
          <w:p w14:paraId="31A95E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56E3E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1969/8/23</w:t>
            </w:r>
          </w:p>
        </w:tc>
        <w:tc>
          <w:tcPr>
            <w:tcW w:w="546" w:type="dxa"/>
            <w:shd w:val="clear" w:color="auto" w:fill="auto"/>
            <w:noWrap/>
            <w:vAlign w:val="center"/>
          </w:tcPr>
          <w:p w14:paraId="0EBA09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290B58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重庆市巫溪县林城怡园</w:t>
            </w:r>
          </w:p>
        </w:tc>
        <w:tc>
          <w:tcPr>
            <w:tcW w:w="1406" w:type="dxa"/>
            <w:shd w:val="clear" w:color="auto" w:fill="auto"/>
            <w:noWrap/>
            <w:vAlign w:val="center"/>
          </w:tcPr>
          <w:p w14:paraId="32796F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退休</w:t>
            </w:r>
          </w:p>
        </w:tc>
        <w:tc>
          <w:tcPr>
            <w:tcW w:w="906" w:type="dxa"/>
            <w:shd w:val="clear" w:color="auto" w:fill="auto"/>
            <w:noWrap/>
            <w:vAlign w:val="center"/>
          </w:tcPr>
          <w:p w14:paraId="0776DB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0FE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E3BED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69</w:t>
            </w:r>
          </w:p>
        </w:tc>
        <w:tc>
          <w:tcPr>
            <w:tcW w:w="883" w:type="dxa"/>
            <w:shd w:val="clear" w:color="auto" w:fill="auto"/>
            <w:noWrap/>
            <w:vAlign w:val="center"/>
          </w:tcPr>
          <w:p w14:paraId="738746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9924C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陈永清</w:t>
            </w:r>
          </w:p>
        </w:tc>
        <w:tc>
          <w:tcPr>
            <w:tcW w:w="608" w:type="dxa"/>
            <w:shd w:val="clear" w:color="auto" w:fill="auto"/>
            <w:noWrap/>
            <w:vAlign w:val="center"/>
          </w:tcPr>
          <w:p w14:paraId="7EEB89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36148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1970/4</w:t>
            </w:r>
          </w:p>
        </w:tc>
        <w:tc>
          <w:tcPr>
            <w:tcW w:w="546" w:type="dxa"/>
            <w:shd w:val="clear" w:color="auto" w:fill="auto"/>
            <w:noWrap/>
            <w:vAlign w:val="center"/>
          </w:tcPr>
          <w:p w14:paraId="0146B9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66819C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重庆市巫溪县林城怡园</w:t>
            </w:r>
          </w:p>
        </w:tc>
        <w:tc>
          <w:tcPr>
            <w:tcW w:w="1406" w:type="dxa"/>
            <w:shd w:val="clear" w:color="auto" w:fill="auto"/>
            <w:noWrap/>
            <w:vAlign w:val="center"/>
          </w:tcPr>
          <w:p w14:paraId="63ADBE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财政局</w:t>
            </w:r>
          </w:p>
        </w:tc>
        <w:tc>
          <w:tcPr>
            <w:tcW w:w="906" w:type="dxa"/>
            <w:shd w:val="clear" w:color="auto" w:fill="auto"/>
            <w:noWrap/>
            <w:vAlign w:val="center"/>
          </w:tcPr>
          <w:p w14:paraId="0EBB3C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7AB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70B41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70</w:t>
            </w:r>
          </w:p>
        </w:tc>
        <w:tc>
          <w:tcPr>
            <w:tcW w:w="883" w:type="dxa"/>
            <w:shd w:val="clear" w:color="auto" w:fill="auto"/>
            <w:noWrap/>
            <w:vAlign w:val="center"/>
          </w:tcPr>
          <w:p w14:paraId="335D6B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3A423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杨翠萍</w:t>
            </w:r>
          </w:p>
        </w:tc>
        <w:tc>
          <w:tcPr>
            <w:tcW w:w="608" w:type="dxa"/>
            <w:shd w:val="clear" w:color="auto" w:fill="auto"/>
            <w:noWrap/>
            <w:vAlign w:val="center"/>
          </w:tcPr>
          <w:p w14:paraId="5032AB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F860C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1971/4/12</w:t>
            </w:r>
          </w:p>
        </w:tc>
        <w:tc>
          <w:tcPr>
            <w:tcW w:w="546" w:type="dxa"/>
            <w:shd w:val="clear" w:color="auto" w:fill="auto"/>
            <w:noWrap/>
            <w:vAlign w:val="center"/>
          </w:tcPr>
          <w:p w14:paraId="786040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7FEE09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重庆市巫溪县滨园国际B区</w:t>
            </w:r>
          </w:p>
        </w:tc>
        <w:tc>
          <w:tcPr>
            <w:tcW w:w="1406" w:type="dxa"/>
            <w:shd w:val="clear" w:color="auto" w:fill="auto"/>
            <w:noWrap/>
            <w:vAlign w:val="center"/>
          </w:tcPr>
          <w:p w14:paraId="2D0345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重庆农商行</w:t>
            </w:r>
          </w:p>
        </w:tc>
        <w:tc>
          <w:tcPr>
            <w:tcW w:w="906" w:type="dxa"/>
            <w:shd w:val="clear" w:color="auto" w:fill="auto"/>
            <w:noWrap/>
            <w:vAlign w:val="center"/>
          </w:tcPr>
          <w:p w14:paraId="21AD4A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EE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30F872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71</w:t>
            </w:r>
          </w:p>
        </w:tc>
        <w:tc>
          <w:tcPr>
            <w:tcW w:w="883" w:type="dxa"/>
            <w:shd w:val="clear" w:color="auto" w:fill="auto"/>
            <w:noWrap/>
            <w:vAlign w:val="center"/>
          </w:tcPr>
          <w:p w14:paraId="7BB23D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16837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向阳</w:t>
            </w:r>
          </w:p>
        </w:tc>
        <w:tc>
          <w:tcPr>
            <w:tcW w:w="608" w:type="dxa"/>
            <w:shd w:val="clear" w:color="auto" w:fill="auto"/>
            <w:noWrap/>
            <w:vAlign w:val="center"/>
          </w:tcPr>
          <w:p w14:paraId="5FC318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7089C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1969/4/11</w:t>
            </w:r>
          </w:p>
        </w:tc>
        <w:tc>
          <w:tcPr>
            <w:tcW w:w="546" w:type="dxa"/>
            <w:shd w:val="clear" w:color="auto" w:fill="auto"/>
            <w:noWrap/>
            <w:vAlign w:val="center"/>
          </w:tcPr>
          <w:p w14:paraId="7186D1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专科</w:t>
            </w:r>
          </w:p>
        </w:tc>
        <w:tc>
          <w:tcPr>
            <w:tcW w:w="2315" w:type="dxa"/>
            <w:shd w:val="clear" w:color="auto" w:fill="auto"/>
            <w:noWrap/>
            <w:vAlign w:val="center"/>
          </w:tcPr>
          <w:p w14:paraId="69E8F2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重庆市巫溪县滨园国际B区</w:t>
            </w:r>
          </w:p>
        </w:tc>
        <w:tc>
          <w:tcPr>
            <w:tcW w:w="1406" w:type="dxa"/>
            <w:shd w:val="clear" w:color="auto" w:fill="auto"/>
            <w:noWrap/>
            <w:vAlign w:val="center"/>
          </w:tcPr>
          <w:p w14:paraId="7258AF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退休</w:t>
            </w:r>
          </w:p>
        </w:tc>
        <w:tc>
          <w:tcPr>
            <w:tcW w:w="906" w:type="dxa"/>
            <w:shd w:val="clear" w:color="auto" w:fill="auto"/>
            <w:noWrap/>
            <w:vAlign w:val="center"/>
          </w:tcPr>
          <w:p w14:paraId="799103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68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289EE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72</w:t>
            </w:r>
          </w:p>
        </w:tc>
        <w:tc>
          <w:tcPr>
            <w:tcW w:w="883" w:type="dxa"/>
            <w:shd w:val="clear" w:color="auto" w:fill="auto"/>
            <w:noWrap/>
            <w:vAlign w:val="center"/>
          </w:tcPr>
          <w:p w14:paraId="7E9948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517C5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杨晓华</w:t>
            </w:r>
          </w:p>
        </w:tc>
        <w:tc>
          <w:tcPr>
            <w:tcW w:w="608" w:type="dxa"/>
            <w:shd w:val="clear" w:color="auto" w:fill="auto"/>
            <w:noWrap/>
            <w:vAlign w:val="center"/>
          </w:tcPr>
          <w:p w14:paraId="79B6FE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C06F6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1974/10/1</w:t>
            </w:r>
          </w:p>
        </w:tc>
        <w:tc>
          <w:tcPr>
            <w:tcW w:w="546" w:type="dxa"/>
            <w:shd w:val="clear" w:color="auto" w:fill="auto"/>
            <w:noWrap/>
            <w:vAlign w:val="center"/>
          </w:tcPr>
          <w:p w14:paraId="42684E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2E9B9C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成都市新津区芝芝花园</w:t>
            </w:r>
          </w:p>
        </w:tc>
        <w:tc>
          <w:tcPr>
            <w:tcW w:w="1406" w:type="dxa"/>
            <w:shd w:val="clear" w:color="auto" w:fill="auto"/>
            <w:noWrap/>
            <w:vAlign w:val="center"/>
          </w:tcPr>
          <w:p w14:paraId="126BE5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新津中学外实校</w:t>
            </w:r>
          </w:p>
        </w:tc>
        <w:tc>
          <w:tcPr>
            <w:tcW w:w="906" w:type="dxa"/>
            <w:shd w:val="clear" w:color="auto" w:fill="auto"/>
            <w:noWrap/>
            <w:vAlign w:val="center"/>
          </w:tcPr>
          <w:p w14:paraId="64EB67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28F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20E6E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73</w:t>
            </w:r>
          </w:p>
        </w:tc>
        <w:tc>
          <w:tcPr>
            <w:tcW w:w="883" w:type="dxa"/>
            <w:shd w:val="clear" w:color="auto" w:fill="auto"/>
            <w:noWrap/>
            <w:vAlign w:val="center"/>
          </w:tcPr>
          <w:p w14:paraId="477B23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87CD2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王少军</w:t>
            </w:r>
          </w:p>
        </w:tc>
        <w:tc>
          <w:tcPr>
            <w:tcW w:w="608" w:type="dxa"/>
            <w:shd w:val="clear" w:color="auto" w:fill="auto"/>
            <w:noWrap/>
            <w:vAlign w:val="center"/>
          </w:tcPr>
          <w:p w14:paraId="6958E6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4738B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1970/6/30</w:t>
            </w:r>
          </w:p>
        </w:tc>
        <w:tc>
          <w:tcPr>
            <w:tcW w:w="546" w:type="dxa"/>
            <w:shd w:val="clear" w:color="auto" w:fill="auto"/>
            <w:noWrap/>
            <w:vAlign w:val="center"/>
          </w:tcPr>
          <w:p w14:paraId="383CB5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0DAB90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成都市新津区芝芝花园</w:t>
            </w:r>
          </w:p>
        </w:tc>
        <w:tc>
          <w:tcPr>
            <w:tcW w:w="1406" w:type="dxa"/>
            <w:shd w:val="clear" w:color="auto" w:fill="auto"/>
            <w:noWrap/>
            <w:vAlign w:val="center"/>
          </w:tcPr>
          <w:p w14:paraId="53CD6D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退休</w:t>
            </w:r>
          </w:p>
        </w:tc>
        <w:tc>
          <w:tcPr>
            <w:tcW w:w="906" w:type="dxa"/>
            <w:shd w:val="clear" w:color="auto" w:fill="auto"/>
            <w:noWrap/>
            <w:vAlign w:val="center"/>
          </w:tcPr>
          <w:p w14:paraId="2C6D9E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3BD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DA07C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长子杨正刚郭氏（媳）之长子杨继洲薛隆秀(媳）之长女杨绪莲（女）张大金（婿）</w:t>
            </w:r>
          </w:p>
        </w:tc>
      </w:tr>
      <w:tr w14:paraId="77EF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43B253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长子杨正刚郭氏（媳）之长子杨继洲薛隆秀(媳）之次女杨绪兰（女）夏忠喜（婿）</w:t>
            </w:r>
          </w:p>
        </w:tc>
      </w:tr>
      <w:tr w14:paraId="3247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38E6C5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长子杨正刚郭氏（媳）之长子杨继洲薛隆秀(媳）之三女杨绪菊（女）黄久仁（婿）</w:t>
            </w:r>
          </w:p>
        </w:tc>
      </w:tr>
      <w:tr w14:paraId="3368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0896C1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长子杨正刚郭氏（媳）之次子杨继洪曹绍莲(媳）之长子杨绪全薛恩秀(媳）</w:t>
            </w:r>
          </w:p>
        </w:tc>
      </w:tr>
      <w:tr w14:paraId="454C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E595F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74</w:t>
            </w:r>
          </w:p>
        </w:tc>
        <w:tc>
          <w:tcPr>
            <w:tcW w:w="883" w:type="dxa"/>
            <w:shd w:val="clear" w:color="auto" w:fill="auto"/>
            <w:noWrap/>
            <w:vAlign w:val="center"/>
          </w:tcPr>
          <w:p w14:paraId="60168C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0B669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杨昌贵</w:t>
            </w:r>
          </w:p>
        </w:tc>
        <w:tc>
          <w:tcPr>
            <w:tcW w:w="608" w:type="dxa"/>
            <w:shd w:val="clear" w:color="auto" w:fill="auto"/>
            <w:noWrap/>
            <w:vAlign w:val="center"/>
          </w:tcPr>
          <w:p w14:paraId="3DB391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B5CE8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1962/12/8</w:t>
            </w:r>
          </w:p>
        </w:tc>
        <w:tc>
          <w:tcPr>
            <w:tcW w:w="546" w:type="dxa"/>
            <w:shd w:val="clear" w:color="auto" w:fill="auto"/>
            <w:noWrap/>
            <w:vAlign w:val="center"/>
          </w:tcPr>
          <w:p w14:paraId="3D74F4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C30D6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30CA1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4E493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8D0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AE2F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75</w:t>
            </w:r>
          </w:p>
        </w:tc>
        <w:tc>
          <w:tcPr>
            <w:tcW w:w="883" w:type="dxa"/>
            <w:shd w:val="clear" w:color="auto" w:fill="auto"/>
            <w:noWrap/>
            <w:vAlign w:val="center"/>
          </w:tcPr>
          <w:p w14:paraId="419FF2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BBC9B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代才翠</w:t>
            </w:r>
          </w:p>
        </w:tc>
        <w:tc>
          <w:tcPr>
            <w:tcW w:w="608" w:type="dxa"/>
            <w:shd w:val="clear" w:color="auto" w:fill="auto"/>
            <w:noWrap/>
            <w:vAlign w:val="center"/>
          </w:tcPr>
          <w:p w14:paraId="5F8999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103EC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1969/11/21</w:t>
            </w:r>
          </w:p>
        </w:tc>
        <w:tc>
          <w:tcPr>
            <w:tcW w:w="546" w:type="dxa"/>
            <w:shd w:val="clear" w:color="auto" w:fill="auto"/>
            <w:noWrap/>
            <w:vAlign w:val="center"/>
          </w:tcPr>
          <w:p w14:paraId="2703C7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B25D8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7B2B4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0C9E8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EC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DCF11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76</w:t>
            </w:r>
          </w:p>
        </w:tc>
        <w:tc>
          <w:tcPr>
            <w:tcW w:w="883" w:type="dxa"/>
            <w:shd w:val="clear" w:color="auto" w:fill="auto"/>
            <w:noWrap/>
            <w:vAlign w:val="center"/>
          </w:tcPr>
          <w:p w14:paraId="72D664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00AAA8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杨文香</w:t>
            </w:r>
          </w:p>
        </w:tc>
        <w:tc>
          <w:tcPr>
            <w:tcW w:w="608" w:type="dxa"/>
            <w:shd w:val="clear" w:color="auto" w:fill="auto"/>
            <w:noWrap/>
            <w:vAlign w:val="center"/>
          </w:tcPr>
          <w:p w14:paraId="043C87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E05C7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1987/4/12</w:t>
            </w:r>
          </w:p>
        </w:tc>
        <w:tc>
          <w:tcPr>
            <w:tcW w:w="546" w:type="dxa"/>
            <w:shd w:val="clear" w:color="auto" w:fill="auto"/>
            <w:noWrap/>
            <w:vAlign w:val="center"/>
          </w:tcPr>
          <w:p w14:paraId="03E7F6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BF4AD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7440F5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9ED24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6A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683E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77</w:t>
            </w:r>
          </w:p>
        </w:tc>
        <w:tc>
          <w:tcPr>
            <w:tcW w:w="883" w:type="dxa"/>
            <w:shd w:val="clear" w:color="auto" w:fill="auto"/>
            <w:noWrap/>
            <w:vAlign w:val="center"/>
          </w:tcPr>
          <w:p w14:paraId="485852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01F7D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姚军</w:t>
            </w:r>
          </w:p>
        </w:tc>
        <w:tc>
          <w:tcPr>
            <w:tcW w:w="608" w:type="dxa"/>
            <w:shd w:val="clear" w:color="auto" w:fill="auto"/>
            <w:noWrap/>
            <w:vAlign w:val="center"/>
          </w:tcPr>
          <w:p w14:paraId="1BCE6E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A3B18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1A575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58864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762D45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F47D9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44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D0C0A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78</w:t>
            </w:r>
          </w:p>
        </w:tc>
        <w:tc>
          <w:tcPr>
            <w:tcW w:w="883" w:type="dxa"/>
            <w:shd w:val="clear" w:color="auto" w:fill="auto"/>
            <w:noWrap/>
            <w:vAlign w:val="center"/>
          </w:tcPr>
          <w:p w14:paraId="53F41F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4609B6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杨文菊</w:t>
            </w:r>
          </w:p>
        </w:tc>
        <w:tc>
          <w:tcPr>
            <w:tcW w:w="608" w:type="dxa"/>
            <w:shd w:val="clear" w:color="auto" w:fill="auto"/>
            <w:noWrap/>
            <w:vAlign w:val="center"/>
          </w:tcPr>
          <w:p w14:paraId="58590C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F5734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1988/11/5</w:t>
            </w:r>
          </w:p>
        </w:tc>
        <w:tc>
          <w:tcPr>
            <w:tcW w:w="546" w:type="dxa"/>
            <w:shd w:val="clear" w:color="auto" w:fill="auto"/>
            <w:noWrap/>
            <w:vAlign w:val="center"/>
          </w:tcPr>
          <w:p w14:paraId="4E0F4F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0947E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4EC3DD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729D7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B9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DC7C1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79</w:t>
            </w:r>
          </w:p>
        </w:tc>
        <w:tc>
          <w:tcPr>
            <w:tcW w:w="883" w:type="dxa"/>
            <w:shd w:val="clear" w:color="auto" w:fill="auto"/>
            <w:noWrap/>
            <w:vAlign w:val="center"/>
          </w:tcPr>
          <w:p w14:paraId="200E99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D3E77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彭真兵</w:t>
            </w:r>
          </w:p>
        </w:tc>
        <w:tc>
          <w:tcPr>
            <w:tcW w:w="608" w:type="dxa"/>
            <w:shd w:val="clear" w:color="auto" w:fill="auto"/>
            <w:noWrap/>
            <w:vAlign w:val="center"/>
          </w:tcPr>
          <w:p w14:paraId="1B2E2D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775E7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36607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4F6F2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0AC4C1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DD037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367E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D66D2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80</w:t>
            </w:r>
          </w:p>
        </w:tc>
        <w:tc>
          <w:tcPr>
            <w:tcW w:w="883" w:type="dxa"/>
            <w:shd w:val="clear" w:color="auto" w:fill="auto"/>
            <w:noWrap/>
            <w:vAlign w:val="center"/>
          </w:tcPr>
          <w:p w14:paraId="0CEA67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三女</w:t>
            </w:r>
          </w:p>
        </w:tc>
        <w:tc>
          <w:tcPr>
            <w:tcW w:w="1008" w:type="dxa"/>
            <w:shd w:val="clear" w:color="auto" w:fill="auto"/>
            <w:noWrap/>
            <w:vAlign w:val="center"/>
          </w:tcPr>
          <w:p w14:paraId="0D13DE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杨文玲</w:t>
            </w:r>
          </w:p>
        </w:tc>
        <w:tc>
          <w:tcPr>
            <w:tcW w:w="608" w:type="dxa"/>
            <w:shd w:val="clear" w:color="auto" w:fill="auto"/>
            <w:noWrap/>
            <w:vAlign w:val="center"/>
          </w:tcPr>
          <w:p w14:paraId="238280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CE31C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1990/9/3</w:t>
            </w:r>
          </w:p>
        </w:tc>
        <w:tc>
          <w:tcPr>
            <w:tcW w:w="546" w:type="dxa"/>
            <w:shd w:val="clear" w:color="auto" w:fill="auto"/>
            <w:noWrap/>
            <w:vAlign w:val="center"/>
          </w:tcPr>
          <w:p w14:paraId="09AB69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000A8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32B0F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854B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FC6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7198F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81</w:t>
            </w:r>
          </w:p>
        </w:tc>
        <w:tc>
          <w:tcPr>
            <w:tcW w:w="883" w:type="dxa"/>
            <w:shd w:val="clear" w:color="auto" w:fill="auto"/>
            <w:noWrap/>
            <w:vAlign w:val="center"/>
          </w:tcPr>
          <w:p w14:paraId="2839C7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F19F6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郑连刚</w:t>
            </w:r>
          </w:p>
        </w:tc>
        <w:tc>
          <w:tcPr>
            <w:tcW w:w="608" w:type="dxa"/>
            <w:shd w:val="clear" w:color="auto" w:fill="auto"/>
            <w:noWrap/>
            <w:vAlign w:val="center"/>
          </w:tcPr>
          <w:p w14:paraId="663731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B4E85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7782F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5786D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7ABE5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8544E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CC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E84B1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82</w:t>
            </w:r>
          </w:p>
        </w:tc>
        <w:tc>
          <w:tcPr>
            <w:tcW w:w="883" w:type="dxa"/>
            <w:shd w:val="clear" w:color="auto" w:fill="auto"/>
            <w:noWrap/>
            <w:vAlign w:val="center"/>
          </w:tcPr>
          <w:p w14:paraId="2CEDAD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86521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杨昌华</w:t>
            </w:r>
          </w:p>
        </w:tc>
        <w:tc>
          <w:tcPr>
            <w:tcW w:w="608" w:type="dxa"/>
            <w:shd w:val="clear" w:color="auto" w:fill="auto"/>
            <w:noWrap/>
            <w:vAlign w:val="center"/>
          </w:tcPr>
          <w:p w14:paraId="323E35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BA8BB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1970/5/13</w:t>
            </w:r>
          </w:p>
        </w:tc>
        <w:tc>
          <w:tcPr>
            <w:tcW w:w="546" w:type="dxa"/>
            <w:shd w:val="clear" w:color="auto" w:fill="auto"/>
            <w:noWrap/>
            <w:vAlign w:val="center"/>
          </w:tcPr>
          <w:p w14:paraId="74496E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280B9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0F985C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E3D5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15871540536</w:t>
            </w:r>
          </w:p>
        </w:tc>
      </w:tr>
      <w:tr w14:paraId="7C47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42A01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83</w:t>
            </w:r>
          </w:p>
        </w:tc>
        <w:tc>
          <w:tcPr>
            <w:tcW w:w="883" w:type="dxa"/>
            <w:shd w:val="clear" w:color="auto" w:fill="auto"/>
            <w:noWrap/>
            <w:vAlign w:val="center"/>
          </w:tcPr>
          <w:p w14:paraId="339B6F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CAC62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何明香</w:t>
            </w:r>
          </w:p>
        </w:tc>
        <w:tc>
          <w:tcPr>
            <w:tcW w:w="608" w:type="dxa"/>
            <w:shd w:val="clear" w:color="auto" w:fill="auto"/>
            <w:noWrap/>
            <w:vAlign w:val="center"/>
          </w:tcPr>
          <w:p w14:paraId="749D3D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5D5F0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B824E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D99FB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052524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D5040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8F0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505BE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84</w:t>
            </w:r>
          </w:p>
        </w:tc>
        <w:tc>
          <w:tcPr>
            <w:tcW w:w="883" w:type="dxa"/>
            <w:shd w:val="clear" w:color="auto" w:fill="auto"/>
            <w:noWrap/>
            <w:vAlign w:val="center"/>
          </w:tcPr>
          <w:p w14:paraId="04D8D2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3EEBEE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杨东梅</w:t>
            </w:r>
          </w:p>
        </w:tc>
        <w:tc>
          <w:tcPr>
            <w:tcW w:w="608" w:type="dxa"/>
            <w:shd w:val="clear" w:color="auto" w:fill="auto"/>
            <w:noWrap/>
            <w:vAlign w:val="center"/>
          </w:tcPr>
          <w:p w14:paraId="7EF553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F4639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127FF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072BD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754962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D9D16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DB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EA86D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85</w:t>
            </w:r>
          </w:p>
        </w:tc>
        <w:tc>
          <w:tcPr>
            <w:tcW w:w="883" w:type="dxa"/>
            <w:shd w:val="clear" w:color="auto" w:fill="auto"/>
            <w:noWrap/>
            <w:vAlign w:val="center"/>
          </w:tcPr>
          <w:p w14:paraId="21A552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16B1DD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杨春花</w:t>
            </w:r>
          </w:p>
        </w:tc>
        <w:tc>
          <w:tcPr>
            <w:tcW w:w="608" w:type="dxa"/>
            <w:shd w:val="clear" w:color="auto" w:fill="auto"/>
            <w:noWrap/>
            <w:vAlign w:val="center"/>
          </w:tcPr>
          <w:p w14:paraId="550340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AC6CE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AE46F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DC5F8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02232F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B9CE3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9C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C0480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86</w:t>
            </w:r>
          </w:p>
        </w:tc>
        <w:tc>
          <w:tcPr>
            <w:tcW w:w="883" w:type="dxa"/>
            <w:shd w:val="clear" w:color="auto" w:fill="auto"/>
            <w:noWrap/>
            <w:vAlign w:val="center"/>
          </w:tcPr>
          <w:p w14:paraId="2FFC17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38A49E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杨文学</w:t>
            </w:r>
          </w:p>
        </w:tc>
        <w:tc>
          <w:tcPr>
            <w:tcW w:w="608" w:type="dxa"/>
            <w:shd w:val="clear" w:color="auto" w:fill="auto"/>
            <w:noWrap/>
            <w:vAlign w:val="center"/>
          </w:tcPr>
          <w:p w14:paraId="70549C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8C108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96909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53465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04159D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8B602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3A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C7D39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87</w:t>
            </w:r>
          </w:p>
        </w:tc>
        <w:tc>
          <w:tcPr>
            <w:tcW w:w="883" w:type="dxa"/>
            <w:shd w:val="clear" w:color="auto" w:fill="auto"/>
            <w:noWrap/>
            <w:vAlign w:val="center"/>
          </w:tcPr>
          <w:p w14:paraId="26DB22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46297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杨昌富</w:t>
            </w:r>
          </w:p>
        </w:tc>
        <w:tc>
          <w:tcPr>
            <w:tcW w:w="608" w:type="dxa"/>
            <w:shd w:val="clear" w:color="auto" w:fill="auto"/>
            <w:noWrap/>
            <w:vAlign w:val="center"/>
          </w:tcPr>
          <w:p w14:paraId="3C348D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B155F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1973/10/20</w:t>
            </w:r>
          </w:p>
        </w:tc>
        <w:tc>
          <w:tcPr>
            <w:tcW w:w="546" w:type="dxa"/>
            <w:shd w:val="clear" w:color="auto" w:fill="auto"/>
            <w:noWrap/>
            <w:vAlign w:val="center"/>
          </w:tcPr>
          <w:p w14:paraId="1189D8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C65C3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5120E0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E2427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13329819835</w:t>
            </w:r>
          </w:p>
        </w:tc>
      </w:tr>
      <w:tr w14:paraId="132B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CD6C7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88</w:t>
            </w:r>
          </w:p>
        </w:tc>
        <w:tc>
          <w:tcPr>
            <w:tcW w:w="883" w:type="dxa"/>
            <w:shd w:val="clear" w:color="auto" w:fill="auto"/>
            <w:noWrap/>
            <w:vAlign w:val="center"/>
          </w:tcPr>
          <w:p w14:paraId="591AC3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AFE68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罗桂菊</w:t>
            </w:r>
          </w:p>
        </w:tc>
        <w:tc>
          <w:tcPr>
            <w:tcW w:w="608" w:type="dxa"/>
            <w:shd w:val="clear" w:color="auto" w:fill="auto"/>
            <w:noWrap/>
            <w:vAlign w:val="center"/>
          </w:tcPr>
          <w:p w14:paraId="598F17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38EB4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7C607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3C2B2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3100A8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8363D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D8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7A383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89</w:t>
            </w:r>
          </w:p>
        </w:tc>
        <w:tc>
          <w:tcPr>
            <w:tcW w:w="883" w:type="dxa"/>
            <w:shd w:val="clear" w:color="auto" w:fill="auto"/>
            <w:noWrap/>
            <w:vAlign w:val="center"/>
          </w:tcPr>
          <w:p w14:paraId="793D84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AA199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杨美菊</w:t>
            </w:r>
          </w:p>
        </w:tc>
        <w:tc>
          <w:tcPr>
            <w:tcW w:w="608" w:type="dxa"/>
            <w:shd w:val="clear" w:color="auto" w:fill="auto"/>
            <w:noWrap/>
            <w:vAlign w:val="center"/>
          </w:tcPr>
          <w:p w14:paraId="4DA2CA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F687D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1983/1/29</w:t>
            </w:r>
          </w:p>
        </w:tc>
        <w:tc>
          <w:tcPr>
            <w:tcW w:w="546" w:type="dxa"/>
            <w:shd w:val="clear" w:color="auto" w:fill="auto"/>
            <w:noWrap/>
            <w:vAlign w:val="center"/>
          </w:tcPr>
          <w:p w14:paraId="032B37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EBD85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31AE35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05027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B4F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C0E18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90</w:t>
            </w:r>
          </w:p>
        </w:tc>
        <w:tc>
          <w:tcPr>
            <w:tcW w:w="883" w:type="dxa"/>
            <w:shd w:val="clear" w:color="auto" w:fill="auto"/>
            <w:noWrap/>
            <w:vAlign w:val="center"/>
          </w:tcPr>
          <w:p w14:paraId="7F4448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DBB7F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彭尤平</w:t>
            </w:r>
          </w:p>
        </w:tc>
        <w:tc>
          <w:tcPr>
            <w:tcW w:w="608" w:type="dxa"/>
            <w:shd w:val="clear" w:color="auto" w:fill="auto"/>
            <w:noWrap/>
            <w:vAlign w:val="center"/>
          </w:tcPr>
          <w:p w14:paraId="1652F0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99394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E63A9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622AF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w:t>
            </w:r>
          </w:p>
        </w:tc>
        <w:tc>
          <w:tcPr>
            <w:tcW w:w="1406" w:type="dxa"/>
            <w:shd w:val="clear" w:color="auto" w:fill="auto"/>
            <w:noWrap/>
            <w:vAlign w:val="center"/>
          </w:tcPr>
          <w:p w14:paraId="2BB417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D7B95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18986767450</w:t>
            </w:r>
          </w:p>
        </w:tc>
      </w:tr>
      <w:tr w14:paraId="6CE6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F794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91</w:t>
            </w:r>
          </w:p>
        </w:tc>
        <w:tc>
          <w:tcPr>
            <w:tcW w:w="883" w:type="dxa"/>
            <w:shd w:val="clear" w:color="auto" w:fill="auto"/>
            <w:noWrap/>
            <w:vAlign w:val="center"/>
          </w:tcPr>
          <w:p w14:paraId="500B0F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户主（次子）</w:t>
            </w:r>
          </w:p>
        </w:tc>
        <w:tc>
          <w:tcPr>
            <w:tcW w:w="1008" w:type="dxa"/>
            <w:shd w:val="clear" w:color="auto" w:fill="auto"/>
            <w:noWrap/>
            <w:vAlign w:val="center"/>
          </w:tcPr>
          <w:p w14:paraId="31D958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杨洪春</w:t>
            </w:r>
          </w:p>
        </w:tc>
        <w:tc>
          <w:tcPr>
            <w:tcW w:w="608" w:type="dxa"/>
            <w:shd w:val="clear" w:color="auto" w:fill="auto"/>
            <w:noWrap/>
            <w:vAlign w:val="center"/>
          </w:tcPr>
          <w:p w14:paraId="7AF1211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BA635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461A0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6A5D8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411F3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0D9E0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215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9D27A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92</w:t>
            </w:r>
          </w:p>
        </w:tc>
        <w:tc>
          <w:tcPr>
            <w:tcW w:w="883" w:type="dxa"/>
            <w:shd w:val="clear" w:color="auto" w:fill="auto"/>
            <w:noWrap/>
            <w:vAlign w:val="center"/>
          </w:tcPr>
          <w:p w14:paraId="79F619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0D36AE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薛云翠</w:t>
            </w:r>
          </w:p>
        </w:tc>
        <w:tc>
          <w:tcPr>
            <w:tcW w:w="608" w:type="dxa"/>
            <w:shd w:val="clear" w:color="auto" w:fill="auto"/>
            <w:noWrap/>
            <w:vAlign w:val="center"/>
          </w:tcPr>
          <w:p w14:paraId="050DEA7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8EA14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87712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AA080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14F042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F75DA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6B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9AF2D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93</w:t>
            </w:r>
          </w:p>
        </w:tc>
        <w:tc>
          <w:tcPr>
            <w:tcW w:w="883" w:type="dxa"/>
            <w:shd w:val="clear" w:color="auto" w:fill="auto"/>
            <w:noWrap/>
            <w:vAlign w:val="center"/>
          </w:tcPr>
          <w:p w14:paraId="0BC0BE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49FB21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杨昌菊</w:t>
            </w:r>
          </w:p>
        </w:tc>
        <w:tc>
          <w:tcPr>
            <w:tcW w:w="608" w:type="dxa"/>
            <w:shd w:val="clear" w:color="auto" w:fill="auto"/>
            <w:noWrap/>
            <w:vAlign w:val="center"/>
          </w:tcPr>
          <w:p w14:paraId="1696A5A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4D41C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37E44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C5BB5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5CBEDF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D259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25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D6C5E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94</w:t>
            </w:r>
          </w:p>
        </w:tc>
        <w:tc>
          <w:tcPr>
            <w:tcW w:w="883" w:type="dxa"/>
            <w:shd w:val="clear" w:color="auto" w:fill="auto"/>
            <w:noWrap/>
            <w:vAlign w:val="center"/>
          </w:tcPr>
          <w:p w14:paraId="633039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2E663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杨洪俊</w:t>
            </w:r>
          </w:p>
        </w:tc>
        <w:tc>
          <w:tcPr>
            <w:tcW w:w="608" w:type="dxa"/>
            <w:shd w:val="clear" w:color="auto" w:fill="auto"/>
            <w:noWrap/>
            <w:vAlign w:val="center"/>
          </w:tcPr>
          <w:p w14:paraId="1281B3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7AF2E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1948/12/3</w:t>
            </w:r>
          </w:p>
        </w:tc>
        <w:tc>
          <w:tcPr>
            <w:tcW w:w="546" w:type="dxa"/>
            <w:shd w:val="clear" w:color="auto" w:fill="auto"/>
            <w:noWrap/>
            <w:vAlign w:val="center"/>
          </w:tcPr>
          <w:p w14:paraId="727E80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5FE8A6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11574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AE86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C57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5AD2B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95</w:t>
            </w:r>
          </w:p>
        </w:tc>
        <w:tc>
          <w:tcPr>
            <w:tcW w:w="883" w:type="dxa"/>
            <w:shd w:val="clear" w:color="auto" w:fill="auto"/>
            <w:noWrap/>
            <w:vAlign w:val="center"/>
          </w:tcPr>
          <w:p w14:paraId="31A8E4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0FB811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刘开珍</w:t>
            </w:r>
          </w:p>
        </w:tc>
        <w:tc>
          <w:tcPr>
            <w:tcW w:w="608" w:type="dxa"/>
            <w:shd w:val="clear" w:color="auto" w:fill="auto"/>
            <w:noWrap/>
            <w:vAlign w:val="center"/>
          </w:tcPr>
          <w:p w14:paraId="6546B3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88E4E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1952/10/5</w:t>
            </w:r>
          </w:p>
        </w:tc>
        <w:tc>
          <w:tcPr>
            <w:tcW w:w="546" w:type="dxa"/>
            <w:shd w:val="clear" w:color="auto" w:fill="auto"/>
            <w:noWrap/>
            <w:vAlign w:val="center"/>
          </w:tcPr>
          <w:p w14:paraId="4FF445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71B032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D00AF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B1828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05A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44800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96</w:t>
            </w:r>
          </w:p>
        </w:tc>
        <w:tc>
          <w:tcPr>
            <w:tcW w:w="883" w:type="dxa"/>
            <w:shd w:val="clear" w:color="auto" w:fill="auto"/>
            <w:noWrap/>
            <w:vAlign w:val="center"/>
          </w:tcPr>
          <w:p w14:paraId="5D025F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09B699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杨兴昌</w:t>
            </w:r>
          </w:p>
        </w:tc>
        <w:tc>
          <w:tcPr>
            <w:tcW w:w="608" w:type="dxa"/>
            <w:shd w:val="clear" w:color="auto" w:fill="auto"/>
            <w:noWrap/>
            <w:vAlign w:val="center"/>
          </w:tcPr>
          <w:p w14:paraId="7013CB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A4FEC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1975/12/19</w:t>
            </w:r>
          </w:p>
        </w:tc>
        <w:tc>
          <w:tcPr>
            <w:tcW w:w="546" w:type="dxa"/>
            <w:shd w:val="clear" w:color="auto" w:fill="auto"/>
            <w:noWrap/>
            <w:vAlign w:val="center"/>
          </w:tcPr>
          <w:p w14:paraId="1C0962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FA961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C6E05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6849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FC3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FFAD4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97</w:t>
            </w:r>
          </w:p>
        </w:tc>
        <w:tc>
          <w:tcPr>
            <w:tcW w:w="883" w:type="dxa"/>
            <w:shd w:val="clear" w:color="auto" w:fill="auto"/>
            <w:noWrap/>
            <w:vAlign w:val="center"/>
          </w:tcPr>
          <w:p w14:paraId="30FD15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14EAA4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杨昌喜</w:t>
            </w:r>
          </w:p>
        </w:tc>
        <w:tc>
          <w:tcPr>
            <w:tcW w:w="608" w:type="dxa"/>
            <w:shd w:val="clear" w:color="auto" w:fill="auto"/>
            <w:noWrap/>
            <w:vAlign w:val="center"/>
          </w:tcPr>
          <w:p w14:paraId="05A144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45A74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1979/10/6</w:t>
            </w:r>
          </w:p>
        </w:tc>
        <w:tc>
          <w:tcPr>
            <w:tcW w:w="546" w:type="dxa"/>
            <w:shd w:val="clear" w:color="auto" w:fill="auto"/>
            <w:noWrap/>
            <w:vAlign w:val="center"/>
          </w:tcPr>
          <w:p w14:paraId="2C536C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25EAC3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9D345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D8F97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37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63506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98</w:t>
            </w:r>
          </w:p>
        </w:tc>
        <w:tc>
          <w:tcPr>
            <w:tcW w:w="883" w:type="dxa"/>
            <w:shd w:val="clear" w:color="auto" w:fill="auto"/>
            <w:noWrap/>
            <w:vAlign w:val="center"/>
          </w:tcPr>
          <w:p w14:paraId="712B56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978FB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杨美彬</w:t>
            </w:r>
          </w:p>
        </w:tc>
        <w:tc>
          <w:tcPr>
            <w:tcW w:w="608" w:type="dxa"/>
            <w:shd w:val="clear" w:color="auto" w:fill="auto"/>
            <w:noWrap/>
            <w:vAlign w:val="center"/>
          </w:tcPr>
          <w:p w14:paraId="142222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659F8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1982/12/24</w:t>
            </w:r>
          </w:p>
        </w:tc>
        <w:tc>
          <w:tcPr>
            <w:tcW w:w="546" w:type="dxa"/>
            <w:shd w:val="clear" w:color="auto" w:fill="auto"/>
            <w:noWrap/>
            <w:vAlign w:val="center"/>
          </w:tcPr>
          <w:p w14:paraId="33B6FB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AE3B4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68F860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DE80C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24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85189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99</w:t>
            </w:r>
          </w:p>
        </w:tc>
        <w:tc>
          <w:tcPr>
            <w:tcW w:w="883" w:type="dxa"/>
            <w:shd w:val="clear" w:color="auto" w:fill="auto"/>
            <w:noWrap/>
            <w:vAlign w:val="center"/>
          </w:tcPr>
          <w:p w14:paraId="653A90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B03E2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李天东</w:t>
            </w:r>
          </w:p>
        </w:tc>
        <w:tc>
          <w:tcPr>
            <w:tcW w:w="608" w:type="dxa"/>
            <w:shd w:val="clear" w:color="auto" w:fill="auto"/>
            <w:noWrap/>
            <w:vAlign w:val="center"/>
          </w:tcPr>
          <w:p w14:paraId="42C9BE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69BAB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1978/11/8</w:t>
            </w:r>
          </w:p>
        </w:tc>
        <w:tc>
          <w:tcPr>
            <w:tcW w:w="546" w:type="dxa"/>
            <w:shd w:val="clear" w:color="auto" w:fill="auto"/>
            <w:noWrap/>
            <w:vAlign w:val="center"/>
          </w:tcPr>
          <w:p w14:paraId="6116BA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C2363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52BAB8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653C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66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C22BC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100</w:t>
            </w:r>
          </w:p>
        </w:tc>
        <w:tc>
          <w:tcPr>
            <w:tcW w:w="883" w:type="dxa"/>
            <w:shd w:val="clear" w:color="auto" w:fill="auto"/>
            <w:noWrap/>
            <w:vAlign w:val="center"/>
          </w:tcPr>
          <w:p w14:paraId="663D44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w:t>
            </w:r>
          </w:p>
        </w:tc>
        <w:tc>
          <w:tcPr>
            <w:tcW w:w="1008" w:type="dxa"/>
            <w:shd w:val="clear" w:color="auto" w:fill="auto"/>
            <w:noWrap/>
            <w:vAlign w:val="center"/>
          </w:tcPr>
          <w:p w14:paraId="083225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杨昌敏</w:t>
            </w:r>
          </w:p>
        </w:tc>
        <w:tc>
          <w:tcPr>
            <w:tcW w:w="608" w:type="dxa"/>
            <w:shd w:val="clear" w:color="auto" w:fill="auto"/>
            <w:noWrap/>
            <w:vAlign w:val="center"/>
          </w:tcPr>
          <w:p w14:paraId="5FF593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77DC0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1986/12/26</w:t>
            </w:r>
          </w:p>
        </w:tc>
        <w:tc>
          <w:tcPr>
            <w:tcW w:w="546" w:type="dxa"/>
            <w:shd w:val="clear" w:color="auto" w:fill="auto"/>
            <w:noWrap/>
            <w:vAlign w:val="center"/>
          </w:tcPr>
          <w:p w14:paraId="6DEB55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96A77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34DEAD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C331F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7F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129D8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101</w:t>
            </w:r>
          </w:p>
        </w:tc>
        <w:tc>
          <w:tcPr>
            <w:tcW w:w="883" w:type="dxa"/>
            <w:shd w:val="clear" w:color="auto" w:fill="auto"/>
            <w:noWrap/>
            <w:vAlign w:val="center"/>
          </w:tcPr>
          <w:p w14:paraId="3FBE35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294904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梁结苗</w:t>
            </w:r>
          </w:p>
        </w:tc>
        <w:tc>
          <w:tcPr>
            <w:tcW w:w="608" w:type="dxa"/>
            <w:shd w:val="clear" w:color="auto" w:fill="auto"/>
            <w:noWrap/>
            <w:vAlign w:val="center"/>
          </w:tcPr>
          <w:p w14:paraId="78F258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18038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1987/8/4</w:t>
            </w:r>
          </w:p>
        </w:tc>
        <w:tc>
          <w:tcPr>
            <w:tcW w:w="546" w:type="dxa"/>
            <w:shd w:val="clear" w:color="auto" w:fill="auto"/>
            <w:noWrap/>
            <w:vAlign w:val="center"/>
          </w:tcPr>
          <w:p w14:paraId="420B82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EC892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5CA82B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3FD8A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109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9F44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102</w:t>
            </w:r>
          </w:p>
        </w:tc>
        <w:tc>
          <w:tcPr>
            <w:tcW w:w="883" w:type="dxa"/>
            <w:shd w:val="clear" w:color="auto" w:fill="auto"/>
            <w:noWrap/>
            <w:vAlign w:val="center"/>
          </w:tcPr>
          <w:p w14:paraId="7A0223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7A0465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杨小贝</w:t>
            </w:r>
          </w:p>
        </w:tc>
        <w:tc>
          <w:tcPr>
            <w:tcW w:w="608" w:type="dxa"/>
            <w:shd w:val="clear" w:color="auto" w:fill="auto"/>
            <w:noWrap/>
            <w:vAlign w:val="center"/>
          </w:tcPr>
          <w:p w14:paraId="7D7C5E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1E09F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2018/9/26</w:t>
            </w:r>
          </w:p>
        </w:tc>
        <w:tc>
          <w:tcPr>
            <w:tcW w:w="546" w:type="dxa"/>
            <w:shd w:val="clear" w:color="auto" w:fill="auto"/>
            <w:noWrap/>
            <w:vAlign w:val="center"/>
          </w:tcPr>
          <w:p w14:paraId="567106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0955EE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4340E2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FDDF6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0A3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86F1F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103</w:t>
            </w:r>
          </w:p>
        </w:tc>
        <w:tc>
          <w:tcPr>
            <w:tcW w:w="883" w:type="dxa"/>
            <w:shd w:val="clear" w:color="auto" w:fill="auto"/>
            <w:noWrap/>
            <w:vAlign w:val="center"/>
          </w:tcPr>
          <w:p w14:paraId="1E4E1C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80C14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杨洪元</w:t>
            </w:r>
          </w:p>
        </w:tc>
        <w:tc>
          <w:tcPr>
            <w:tcW w:w="608" w:type="dxa"/>
            <w:shd w:val="clear" w:color="auto" w:fill="auto"/>
            <w:noWrap/>
            <w:vAlign w:val="center"/>
          </w:tcPr>
          <w:p w14:paraId="4037FE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C5CA7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1952/1</w:t>
            </w:r>
          </w:p>
        </w:tc>
        <w:tc>
          <w:tcPr>
            <w:tcW w:w="546" w:type="dxa"/>
            <w:shd w:val="clear" w:color="auto" w:fill="auto"/>
            <w:noWrap/>
            <w:vAlign w:val="center"/>
          </w:tcPr>
          <w:p w14:paraId="2B5300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89C1F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68919E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99D14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74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CB0EE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104</w:t>
            </w:r>
          </w:p>
        </w:tc>
        <w:tc>
          <w:tcPr>
            <w:tcW w:w="883" w:type="dxa"/>
            <w:shd w:val="clear" w:color="auto" w:fill="auto"/>
            <w:noWrap/>
            <w:vAlign w:val="center"/>
          </w:tcPr>
          <w:p w14:paraId="6F82D4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23FCB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彭元香</w:t>
            </w:r>
          </w:p>
        </w:tc>
        <w:tc>
          <w:tcPr>
            <w:tcW w:w="608" w:type="dxa"/>
            <w:shd w:val="clear" w:color="auto" w:fill="auto"/>
            <w:noWrap/>
            <w:vAlign w:val="center"/>
          </w:tcPr>
          <w:p w14:paraId="1E1EEA1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9A0B5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72BB9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AB907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497874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E74980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4F10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18E0E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105</w:t>
            </w:r>
          </w:p>
        </w:tc>
        <w:tc>
          <w:tcPr>
            <w:tcW w:w="883" w:type="dxa"/>
            <w:shd w:val="clear" w:color="auto" w:fill="auto"/>
            <w:noWrap/>
            <w:vAlign w:val="center"/>
          </w:tcPr>
          <w:p w14:paraId="6BC041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52A3C4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杨昌平</w:t>
            </w:r>
          </w:p>
        </w:tc>
        <w:tc>
          <w:tcPr>
            <w:tcW w:w="608" w:type="dxa"/>
            <w:shd w:val="clear" w:color="auto" w:fill="auto"/>
            <w:noWrap/>
            <w:vAlign w:val="center"/>
          </w:tcPr>
          <w:p w14:paraId="67C909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274F2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1975/9</w:t>
            </w:r>
          </w:p>
        </w:tc>
        <w:tc>
          <w:tcPr>
            <w:tcW w:w="546" w:type="dxa"/>
            <w:shd w:val="clear" w:color="auto" w:fill="auto"/>
            <w:noWrap/>
            <w:vAlign w:val="center"/>
          </w:tcPr>
          <w:p w14:paraId="43C770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4771C0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229F2D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83C62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165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52049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106</w:t>
            </w:r>
          </w:p>
        </w:tc>
        <w:tc>
          <w:tcPr>
            <w:tcW w:w="883" w:type="dxa"/>
            <w:shd w:val="clear" w:color="auto" w:fill="auto"/>
            <w:noWrap/>
            <w:vAlign w:val="center"/>
          </w:tcPr>
          <w:p w14:paraId="71B77F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1120E7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杨文彬</w:t>
            </w:r>
          </w:p>
        </w:tc>
        <w:tc>
          <w:tcPr>
            <w:tcW w:w="608" w:type="dxa"/>
            <w:shd w:val="clear" w:color="auto" w:fill="auto"/>
            <w:noWrap/>
            <w:vAlign w:val="center"/>
          </w:tcPr>
          <w:p w14:paraId="2AADE1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4C2C9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2008/9</w:t>
            </w:r>
          </w:p>
        </w:tc>
        <w:tc>
          <w:tcPr>
            <w:tcW w:w="546" w:type="dxa"/>
            <w:shd w:val="clear" w:color="auto" w:fill="auto"/>
            <w:noWrap/>
            <w:vAlign w:val="center"/>
          </w:tcPr>
          <w:p w14:paraId="1548B2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5F8E84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19D4E7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BB9B8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51E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DA7AF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107</w:t>
            </w:r>
          </w:p>
        </w:tc>
        <w:tc>
          <w:tcPr>
            <w:tcW w:w="883" w:type="dxa"/>
            <w:shd w:val="clear" w:color="auto" w:fill="auto"/>
            <w:noWrap/>
            <w:vAlign w:val="center"/>
          </w:tcPr>
          <w:p w14:paraId="7629A2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161E3B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杨国昌</w:t>
            </w:r>
          </w:p>
        </w:tc>
        <w:tc>
          <w:tcPr>
            <w:tcW w:w="608" w:type="dxa"/>
            <w:shd w:val="clear" w:color="auto" w:fill="auto"/>
            <w:noWrap/>
            <w:vAlign w:val="center"/>
          </w:tcPr>
          <w:p w14:paraId="6FEB3B5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513F3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AB236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11B9D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B55EB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7B55B3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636A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D0CD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108</w:t>
            </w:r>
          </w:p>
        </w:tc>
        <w:tc>
          <w:tcPr>
            <w:tcW w:w="883" w:type="dxa"/>
            <w:shd w:val="clear" w:color="auto" w:fill="auto"/>
            <w:noWrap/>
            <w:vAlign w:val="center"/>
          </w:tcPr>
          <w:p w14:paraId="6AE91B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6ECF04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夏国美</w:t>
            </w:r>
          </w:p>
        </w:tc>
        <w:tc>
          <w:tcPr>
            <w:tcW w:w="608" w:type="dxa"/>
            <w:shd w:val="clear" w:color="auto" w:fill="auto"/>
            <w:noWrap/>
            <w:vAlign w:val="center"/>
          </w:tcPr>
          <w:p w14:paraId="5D37D20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89D92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21F16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46641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5997DB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0E91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EC3F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567AA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109</w:t>
            </w:r>
          </w:p>
        </w:tc>
        <w:tc>
          <w:tcPr>
            <w:tcW w:w="883" w:type="dxa"/>
            <w:shd w:val="clear" w:color="auto" w:fill="auto"/>
            <w:noWrap/>
            <w:vAlign w:val="center"/>
          </w:tcPr>
          <w:p w14:paraId="05BD35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352373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杨文艺</w:t>
            </w:r>
          </w:p>
        </w:tc>
        <w:tc>
          <w:tcPr>
            <w:tcW w:w="608" w:type="dxa"/>
            <w:shd w:val="clear" w:color="auto" w:fill="auto"/>
            <w:noWrap/>
            <w:vAlign w:val="center"/>
          </w:tcPr>
          <w:p w14:paraId="43C7E6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1CF14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2013/3</w:t>
            </w:r>
          </w:p>
        </w:tc>
        <w:tc>
          <w:tcPr>
            <w:tcW w:w="546" w:type="dxa"/>
            <w:shd w:val="clear" w:color="auto" w:fill="auto"/>
            <w:noWrap/>
            <w:vAlign w:val="center"/>
          </w:tcPr>
          <w:p w14:paraId="7E9DE5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0F6D39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574889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1FE00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76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51B70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110</w:t>
            </w:r>
          </w:p>
        </w:tc>
        <w:tc>
          <w:tcPr>
            <w:tcW w:w="883" w:type="dxa"/>
            <w:shd w:val="clear" w:color="auto" w:fill="auto"/>
            <w:noWrap/>
            <w:vAlign w:val="center"/>
          </w:tcPr>
          <w:p w14:paraId="0B7533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751FDF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杨艳清</w:t>
            </w:r>
          </w:p>
        </w:tc>
        <w:tc>
          <w:tcPr>
            <w:tcW w:w="608" w:type="dxa"/>
            <w:shd w:val="clear" w:color="auto" w:fill="auto"/>
            <w:noWrap/>
            <w:vAlign w:val="center"/>
          </w:tcPr>
          <w:p w14:paraId="586333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FC049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1983/7</w:t>
            </w:r>
          </w:p>
        </w:tc>
        <w:tc>
          <w:tcPr>
            <w:tcW w:w="546" w:type="dxa"/>
            <w:shd w:val="clear" w:color="auto" w:fill="auto"/>
            <w:noWrap/>
            <w:vAlign w:val="center"/>
          </w:tcPr>
          <w:p w14:paraId="0AE147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E9116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湖南省</w:t>
            </w:r>
          </w:p>
        </w:tc>
        <w:tc>
          <w:tcPr>
            <w:tcW w:w="1406" w:type="dxa"/>
            <w:shd w:val="clear" w:color="auto" w:fill="auto"/>
            <w:noWrap/>
            <w:vAlign w:val="center"/>
          </w:tcPr>
          <w:p w14:paraId="0BC872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B46B2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2B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189E1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111</w:t>
            </w:r>
          </w:p>
        </w:tc>
        <w:tc>
          <w:tcPr>
            <w:tcW w:w="883" w:type="dxa"/>
            <w:shd w:val="clear" w:color="auto" w:fill="auto"/>
            <w:noWrap/>
            <w:vAlign w:val="center"/>
          </w:tcPr>
          <w:p w14:paraId="3658ED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77188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胡朝华</w:t>
            </w:r>
          </w:p>
        </w:tc>
        <w:tc>
          <w:tcPr>
            <w:tcW w:w="608" w:type="dxa"/>
            <w:shd w:val="clear" w:color="auto" w:fill="auto"/>
            <w:noWrap/>
            <w:vAlign w:val="center"/>
          </w:tcPr>
          <w:p w14:paraId="44C670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CA263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1984/8</w:t>
            </w:r>
          </w:p>
        </w:tc>
        <w:tc>
          <w:tcPr>
            <w:tcW w:w="546" w:type="dxa"/>
            <w:shd w:val="clear" w:color="auto" w:fill="auto"/>
            <w:noWrap/>
            <w:vAlign w:val="center"/>
          </w:tcPr>
          <w:p w14:paraId="40D0ED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6D484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湖南省</w:t>
            </w:r>
          </w:p>
        </w:tc>
        <w:tc>
          <w:tcPr>
            <w:tcW w:w="1406" w:type="dxa"/>
            <w:shd w:val="clear" w:color="auto" w:fill="auto"/>
            <w:noWrap/>
            <w:vAlign w:val="center"/>
          </w:tcPr>
          <w:p w14:paraId="4AF3C0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AFC2C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59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F524E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112</w:t>
            </w:r>
          </w:p>
        </w:tc>
        <w:tc>
          <w:tcPr>
            <w:tcW w:w="883" w:type="dxa"/>
            <w:shd w:val="clear" w:color="auto" w:fill="auto"/>
            <w:noWrap/>
            <w:vAlign w:val="center"/>
          </w:tcPr>
          <w:p w14:paraId="72959C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户主（女）</w:t>
            </w:r>
          </w:p>
        </w:tc>
        <w:tc>
          <w:tcPr>
            <w:tcW w:w="1008" w:type="dxa"/>
            <w:shd w:val="clear" w:color="auto" w:fill="auto"/>
            <w:noWrap/>
            <w:vAlign w:val="center"/>
          </w:tcPr>
          <w:p w14:paraId="0044E5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杨洪珍</w:t>
            </w:r>
          </w:p>
        </w:tc>
        <w:tc>
          <w:tcPr>
            <w:tcW w:w="608" w:type="dxa"/>
            <w:shd w:val="clear" w:color="auto" w:fill="auto"/>
            <w:noWrap/>
            <w:vAlign w:val="center"/>
          </w:tcPr>
          <w:p w14:paraId="09524C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A5ABD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1936</w:t>
            </w:r>
          </w:p>
        </w:tc>
        <w:tc>
          <w:tcPr>
            <w:tcW w:w="546" w:type="dxa"/>
            <w:shd w:val="clear" w:color="auto" w:fill="auto"/>
            <w:noWrap/>
            <w:vAlign w:val="center"/>
          </w:tcPr>
          <w:p w14:paraId="689EBC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61934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重庆市巫溪县大河乡</w:t>
            </w:r>
          </w:p>
        </w:tc>
        <w:tc>
          <w:tcPr>
            <w:tcW w:w="1406" w:type="dxa"/>
            <w:shd w:val="clear" w:color="auto" w:fill="auto"/>
            <w:noWrap/>
            <w:vAlign w:val="center"/>
          </w:tcPr>
          <w:p w14:paraId="0BC368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E5FA7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5BDF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4A212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113</w:t>
            </w:r>
          </w:p>
        </w:tc>
        <w:tc>
          <w:tcPr>
            <w:tcW w:w="883" w:type="dxa"/>
            <w:shd w:val="clear" w:color="auto" w:fill="auto"/>
            <w:noWrap/>
            <w:vAlign w:val="center"/>
          </w:tcPr>
          <w:p w14:paraId="088704D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w:t>
            </w:r>
          </w:p>
        </w:tc>
        <w:tc>
          <w:tcPr>
            <w:tcW w:w="1008" w:type="dxa"/>
            <w:shd w:val="clear" w:color="auto" w:fill="auto"/>
            <w:noWrap/>
            <w:vAlign w:val="center"/>
          </w:tcPr>
          <w:p w14:paraId="619209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608" w:type="dxa"/>
            <w:shd w:val="clear" w:color="auto" w:fill="auto"/>
            <w:noWrap/>
            <w:vAlign w:val="center"/>
          </w:tcPr>
          <w:p w14:paraId="1003EC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92" w:type="dxa"/>
            <w:shd w:val="clear" w:color="auto" w:fill="auto"/>
            <w:noWrap/>
            <w:vAlign w:val="center"/>
          </w:tcPr>
          <w:p w14:paraId="24E5A1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D50DB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DBA0C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206354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DD35E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47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0B595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114</w:t>
            </w:r>
          </w:p>
        </w:tc>
        <w:tc>
          <w:tcPr>
            <w:tcW w:w="883" w:type="dxa"/>
            <w:shd w:val="clear" w:color="auto" w:fill="auto"/>
            <w:noWrap/>
            <w:vAlign w:val="center"/>
          </w:tcPr>
          <w:p w14:paraId="2C04C1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7C647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杨昌俊</w:t>
            </w:r>
          </w:p>
        </w:tc>
        <w:tc>
          <w:tcPr>
            <w:tcW w:w="608" w:type="dxa"/>
            <w:shd w:val="clear" w:color="auto" w:fill="auto"/>
            <w:noWrap/>
            <w:vAlign w:val="center"/>
          </w:tcPr>
          <w:p w14:paraId="0F9F8E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37D75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1969/12/20</w:t>
            </w:r>
          </w:p>
        </w:tc>
        <w:tc>
          <w:tcPr>
            <w:tcW w:w="546" w:type="dxa"/>
            <w:shd w:val="clear" w:color="auto" w:fill="auto"/>
            <w:noWrap/>
            <w:vAlign w:val="center"/>
          </w:tcPr>
          <w:p w14:paraId="23CEE3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5D48C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重庆市巫溪县徐家镇下沙坝</w:t>
            </w:r>
          </w:p>
        </w:tc>
        <w:tc>
          <w:tcPr>
            <w:tcW w:w="1406" w:type="dxa"/>
            <w:shd w:val="clear" w:color="auto" w:fill="auto"/>
            <w:noWrap/>
            <w:vAlign w:val="center"/>
          </w:tcPr>
          <w:p w14:paraId="69404E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4BA7B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19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82CEE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115</w:t>
            </w:r>
          </w:p>
        </w:tc>
        <w:tc>
          <w:tcPr>
            <w:tcW w:w="883" w:type="dxa"/>
            <w:shd w:val="clear" w:color="auto" w:fill="auto"/>
            <w:noWrap/>
            <w:vAlign w:val="center"/>
          </w:tcPr>
          <w:p w14:paraId="1B22FB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CAC30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马林香</w:t>
            </w:r>
          </w:p>
        </w:tc>
        <w:tc>
          <w:tcPr>
            <w:tcW w:w="608" w:type="dxa"/>
            <w:shd w:val="clear" w:color="auto" w:fill="auto"/>
            <w:noWrap/>
            <w:vAlign w:val="center"/>
          </w:tcPr>
          <w:p w14:paraId="5B1D6D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597B2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1975/8/7</w:t>
            </w:r>
          </w:p>
        </w:tc>
        <w:tc>
          <w:tcPr>
            <w:tcW w:w="546" w:type="dxa"/>
            <w:shd w:val="clear" w:color="auto" w:fill="auto"/>
            <w:noWrap/>
            <w:vAlign w:val="center"/>
          </w:tcPr>
          <w:p w14:paraId="0EAF40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F7261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重庆市巫溪县徐家镇下沙坝</w:t>
            </w:r>
          </w:p>
        </w:tc>
        <w:tc>
          <w:tcPr>
            <w:tcW w:w="1406" w:type="dxa"/>
            <w:shd w:val="clear" w:color="auto" w:fill="auto"/>
            <w:noWrap/>
            <w:vAlign w:val="center"/>
          </w:tcPr>
          <w:p w14:paraId="148E59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2A957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60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51A53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116</w:t>
            </w:r>
          </w:p>
        </w:tc>
        <w:tc>
          <w:tcPr>
            <w:tcW w:w="883" w:type="dxa"/>
            <w:shd w:val="clear" w:color="auto" w:fill="auto"/>
            <w:noWrap/>
            <w:vAlign w:val="center"/>
          </w:tcPr>
          <w:p w14:paraId="75D075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母亲</w:t>
            </w:r>
          </w:p>
        </w:tc>
        <w:tc>
          <w:tcPr>
            <w:tcW w:w="1008" w:type="dxa"/>
            <w:shd w:val="clear" w:color="auto" w:fill="auto"/>
            <w:noWrap/>
            <w:vAlign w:val="center"/>
          </w:tcPr>
          <w:p w14:paraId="044A52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李元珍</w:t>
            </w:r>
          </w:p>
        </w:tc>
        <w:tc>
          <w:tcPr>
            <w:tcW w:w="608" w:type="dxa"/>
            <w:shd w:val="clear" w:color="auto" w:fill="auto"/>
            <w:noWrap/>
            <w:vAlign w:val="center"/>
          </w:tcPr>
          <w:p w14:paraId="6BDDE6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BE1C5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1942</w:t>
            </w:r>
          </w:p>
        </w:tc>
        <w:tc>
          <w:tcPr>
            <w:tcW w:w="546" w:type="dxa"/>
            <w:shd w:val="clear" w:color="auto" w:fill="auto"/>
            <w:noWrap/>
            <w:vAlign w:val="center"/>
          </w:tcPr>
          <w:p w14:paraId="13B9AB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3BB94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重庆市巫溪县徐家镇下沙坝</w:t>
            </w:r>
          </w:p>
        </w:tc>
        <w:tc>
          <w:tcPr>
            <w:tcW w:w="1406" w:type="dxa"/>
            <w:shd w:val="clear" w:color="auto" w:fill="auto"/>
            <w:noWrap/>
            <w:vAlign w:val="center"/>
          </w:tcPr>
          <w:p w14:paraId="46E3C7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D9181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059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90" w:hRule="atLeast"/>
          <w:jc w:val="center"/>
        </w:trPr>
        <w:tc>
          <w:tcPr>
            <w:tcW w:w="608" w:type="dxa"/>
            <w:shd w:val="clear" w:color="auto" w:fill="auto"/>
            <w:noWrap/>
            <w:vAlign w:val="center"/>
          </w:tcPr>
          <w:p w14:paraId="5B724B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117</w:t>
            </w:r>
          </w:p>
        </w:tc>
        <w:tc>
          <w:tcPr>
            <w:tcW w:w="883" w:type="dxa"/>
            <w:shd w:val="clear" w:color="auto" w:fill="auto"/>
            <w:noWrap/>
            <w:vAlign w:val="center"/>
          </w:tcPr>
          <w:p w14:paraId="331BCF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247D8E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杨文华</w:t>
            </w:r>
          </w:p>
        </w:tc>
        <w:tc>
          <w:tcPr>
            <w:tcW w:w="608" w:type="dxa"/>
            <w:shd w:val="clear" w:color="auto" w:fill="auto"/>
            <w:noWrap/>
            <w:vAlign w:val="center"/>
          </w:tcPr>
          <w:p w14:paraId="611613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106D7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2003/6/24</w:t>
            </w:r>
          </w:p>
        </w:tc>
        <w:tc>
          <w:tcPr>
            <w:tcW w:w="546" w:type="dxa"/>
            <w:shd w:val="clear" w:color="auto" w:fill="auto"/>
            <w:noWrap/>
            <w:vAlign w:val="center"/>
          </w:tcPr>
          <w:p w14:paraId="13E507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A7FAE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重庆市巫溪县徐家镇下沙坝</w:t>
            </w:r>
          </w:p>
        </w:tc>
        <w:tc>
          <w:tcPr>
            <w:tcW w:w="1406" w:type="dxa"/>
            <w:shd w:val="clear" w:color="auto" w:fill="auto"/>
            <w:noWrap/>
            <w:vAlign w:val="center"/>
          </w:tcPr>
          <w:p w14:paraId="718362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CA470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2E6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8337F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118</w:t>
            </w:r>
          </w:p>
        </w:tc>
        <w:tc>
          <w:tcPr>
            <w:tcW w:w="883" w:type="dxa"/>
            <w:shd w:val="clear" w:color="auto" w:fill="auto"/>
            <w:noWrap/>
            <w:vAlign w:val="center"/>
          </w:tcPr>
          <w:p w14:paraId="63B22E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B7E19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杨文燕</w:t>
            </w:r>
          </w:p>
        </w:tc>
        <w:tc>
          <w:tcPr>
            <w:tcW w:w="608" w:type="dxa"/>
            <w:shd w:val="clear" w:color="auto" w:fill="auto"/>
            <w:noWrap/>
            <w:vAlign w:val="center"/>
          </w:tcPr>
          <w:p w14:paraId="5970D2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8AEA3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1996/11/19</w:t>
            </w:r>
          </w:p>
        </w:tc>
        <w:tc>
          <w:tcPr>
            <w:tcW w:w="546" w:type="dxa"/>
            <w:shd w:val="clear" w:color="auto" w:fill="auto"/>
            <w:noWrap/>
            <w:vAlign w:val="center"/>
          </w:tcPr>
          <w:p w14:paraId="0C3685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66DDD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重庆市巫溪县徐家镇岸家</w:t>
            </w:r>
          </w:p>
        </w:tc>
        <w:tc>
          <w:tcPr>
            <w:tcW w:w="1406" w:type="dxa"/>
            <w:shd w:val="clear" w:color="auto" w:fill="auto"/>
            <w:noWrap/>
            <w:vAlign w:val="center"/>
          </w:tcPr>
          <w:p w14:paraId="585B1C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AE8EF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7F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1E5BC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119</w:t>
            </w:r>
          </w:p>
        </w:tc>
        <w:tc>
          <w:tcPr>
            <w:tcW w:w="883" w:type="dxa"/>
            <w:shd w:val="clear" w:color="auto" w:fill="auto"/>
            <w:noWrap/>
            <w:vAlign w:val="center"/>
          </w:tcPr>
          <w:p w14:paraId="40D139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3333C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王长清</w:t>
            </w:r>
          </w:p>
        </w:tc>
        <w:tc>
          <w:tcPr>
            <w:tcW w:w="608" w:type="dxa"/>
            <w:shd w:val="clear" w:color="auto" w:fill="auto"/>
            <w:noWrap/>
            <w:vAlign w:val="center"/>
          </w:tcPr>
          <w:p w14:paraId="53EFCC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3AD2B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1991/8</w:t>
            </w:r>
          </w:p>
        </w:tc>
        <w:tc>
          <w:tcPr>
            <w:tcW w:w="546" w:type="dxa"/>
            <w:shd w:val="clear" w:color="auto" w:fill="auto"/>
            <w:noWrap/>
            <w:vAlign w:val="center"/>
          </w:tcPr>
          <w:p w14:paraId="308C13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13B48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A2F24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4BBB0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92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7CC42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120</w:t>
            </w:r>
          </w:p>
        </w:tc>
        <w:tc>
          <w:tcPr>
            <w:tcW w:w="883" w:type="dxa"/>
            <w:shd w:val="clear" w:color="auto" w:fill="auto"/>
            <w:noWrap/>
            <w:vAlign w:val="center"/>
          </w:tcPr>
          <w:p w14:paraId="092701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DD829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杨昌全</w:t>
            </w:r>
          </w:p>
        </w:tc>
        <w:tc>
          <w:tcPr>
            <w:tcW w:w="608" w:type="dxa"/>
            <w:shd w:val="clear" w:color="auto" w:fill="auto"/>
            <w:noWrap/>
            <w:vAlign w:val="center"/>
          </w:tcPr>
          <w:p w14:paraId="58A3B7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89422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1973/3/15</w:t>
            </w:r>
          </w:p>
        </w:tc>
        <w:tc>
          <w:tcPr>
            <w:tcW w:w="546" w:type="dxa"/>
            <w:shd w:val="clear" w:color="auto" w:fill="auto"/>
            <w:noWrap/>
            <w:vAlign w:val="center"/>
          </w:tcPr>
          <w:p w14:paraId="75C5AB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7AFD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DBB67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89967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6A7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93DFF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121</w:t>
            </w:r>
          </w:p>
        </w:tc>
        <w:tc>
          <w:tcPr>
            <w:tcW w:w="883" w:type="dxa"/>
            <w:shd w:val="clear" w:color="auto" w:fill="auto"/>
            <w:noWrap/>
            <w:vAlign w:val="center"/>
          </w:tcPr>
          <w:p w14:paraId="40BE4E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11A8D7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杨文灏</w:t>
            </w:r>
          </w:p>
        </w:tc>
        <w:tc>
          <w:tcPr>
            <w:tcW w:w="608" w:type="dxa"/>
            <w:shd w:val="clear" w:color="auto" w:fill="auto"/>
            <w:noWrap/>
            <w:vAlign w:val="center"/>
          </w:tcPr>
          <w:p w14:paraId="6252BF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90C78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2006/2/22</w:t>
            </w:r>
          </w:p>
        </w:tc>
        <w:tc>
          <w:tcPr>
            <w:tcW w:w="546" w:type="dxa"/>
            <w:shd w:val="clear" w:color="auto" w:fill="auto"/>
            <w:noWrap/>
            <w:vAlign w:val="center"/>
          </w:tcPr>
          <w:p w14:paraId="6DE483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8CE17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0BF11E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8C1A3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49E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EE1F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122</w:t>
            </w:r>
          </w:p>
        </w:tc>
        <w:tc>
          <w:tcPr>
            <w:tcW w:w="883" w:type="dxa"/>
            <w:shd w:val="clear" w:color="auto" w:fill="auto"/>
            <w:noWrap/>
            <w:vAlign w:val="center"/>
          </w:tcPr>
          <w:p w14:paraId="35B88E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A21C0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杨文娟</w:t>
            </w:r>
          </w:p>
        </w:tc>
        <w:tc>
          <w:tcPr>
            <w:tcW w:w="608" w:type="dxa"/>
            <w:shd w:val="clear" w:color="auto" w:fill="auto"/>
            <w:noWrap/>
            <w:vAlign w:val="center"/>
          </w:tcPr>
          <w:p w14:paraId="60F71A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71443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1994/5/15</w:t>
            </w:r>
          </w:p>
        </w:tc>
        <w:tc>
          <w:tcPr>
            <w:tcW w:w="546" w:type="dxa"/>
            <w:shd w:val="clear" w:color="auto" w:fill="auto"/>
            <w:noWrap/>
            <w:vAlign w:val="center"/>
          </w:tcPr>
          <w:p w14:paraId="22D794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48B9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4774C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B59FD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29B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7C93F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123</w:t>
            </w:r>
          </w:p>
        </w:tc>
        <w:tc>
          <w:tcPr>
            <w:tcW w:w="883" w:type="dxa"/>
            <w:shd w:val="clear" w:color="auto" w:fill="auto"/>
            <w:noWrap/>
            <w:vAlign w:val="center"/>
          </w:tcPr>
          <w:p w14:paraId="16D6D0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A14C4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沈阳</w:t>
            </w:r>
          </w:p>
        </w:tc>
        <w:tc>
          <w:tcPr>
            <w:tcW w:w="608" w:type="dxa"/>
            <w:shd w:val="clear" w:color="auto" w:fill="auto"/>
            <w:noWrap/>
            <w:vAlign w:val="center"/>
          </w:tcPr>
          <w:p w14:paraId="531287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2DE7D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98B08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5C884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29239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A02C6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C2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660C5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124</w:t>
            </w:r>
          </w:p>
        </w:tc>
        <w:tc>
          <w:tcPr>
            <w:tcW w:w="883" w:type="dxa"/>
            <w:shd w:val="clear" w:color="auto" w:fill="auto"/>
            <w:noWrap/>
            <w:vAlign w:val="center"/>
          </w:tcPr>
          <w:p w14:paraId="212138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E0FF0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杨丽（杨昌苹）</w:t>
            </w:r>
          </w:p>
        </w:tc>
        <w:tc>
          <w:tcPr>
            <w:tcW w:w="608" w:type="dxa"/>
            <w:shd w:val="clear" w:color="auto" w:fill="auto"/>
            <w:noWrap/>
            <w:vAlign w:val="center"/>
          </w:tcPr>
          <w:p w14:paraId="20193F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27FCD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1979/2/16</w:t>
            </w:r>
          </w:p>
        </w:tc>
        <w:tc>
          <w:tcPr>
            <w:tcW w:w="546" w:type="dxa"/>
            <w:shd w:val="clear" w:color="auto" w:fill="auto"/>
            <w:noWrap/>
            <w:vAlign w:val="center"/>
          </w:tcPr>
          <w:p w14:paraId="1AE9CB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DACF6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重庆市巫溪县徐家镇下沙坝</w:t>
            </w:r>
          </w:p>
        </w:tc>
        <w:tc>
          <w:tcPr>
            <w:tcW w:w="1406" w:type="dxa"/>
            <w:shd w:val="clear" w:color="auto" w:fill="auto"/>
            <w:noWrap/>
            <w:vAlign w:val="center"/>
          </w:tcPr>
          <w:p w14:paraId="014BE9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FEE22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13C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BC735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125</w:t>
            </w:r>
          </w:p>
        </w:tc>
        <w:tc>
          <w:tcPr>
            <w:tcW w:w="883" w:type="dxa"/>
            <w:shd w:val="clear" w:color="auto" w:fill="auto"/>
            <w:noWrap/>
            <w:vAlign w:val="center"/>
          </w:tcPr>
          <w:p w14:paraId="1C1937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B72BB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黄亚妹</w:t>
            </w:r>
          </w:p>
        </w:tc>
        <w:tc>
          <w:tcPr>
            <w:tcW w:w="608" w:type="dxa"/>
            <w:shd w:val="clear" w:color="auto" w:fill="auto"/>
            <w:noWrap/>
            <w:vAlign w:val="center"/>
          </w:tcPr>
          <w:p w14:paraId="2F0A54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FB478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1988/3/12</w:t>
            </w:r>
          </w:p>
        </w:tc>
        <w:tc>
          <w:tcPr>
            <w:tcW w:w="546" w:type="dxa"/>
            <w:shd w:val="clear" w:color="auto" w:fill="auto"/>
            <w:noWrap/>
            <w:vAlign w:val="center"/>
          </w:tcPr>
          <w:p w14:paraId="3EFCF4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B8B6B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7930D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46556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杨昌平已故</w:t>
            </w:r>
          </w:p>
        </w:tc>
      </w:tr>
      <w:tr w14:paraId="02FC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1718F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126</w:t>
            </w:r>
          </w:p>
        </w:tc>
        <w:tc>
          <w:tcPr>
            <w:tcW w:w="883" w:type="dxa"/>
            <w:shd w:val="clear" w:color="auto" w:fill="auto"/>
            <w:noWrap/>
            <w:vAlign w:val="center"/>
          </w:tcPr>
          <w:p w14:paraId="270D1B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4511B1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杨文静</w:t>
            </w:r>
          </w:p>
        </w:tc>
        <w:tc>
          <w:tcPr>
            <w:tcW w:w="608" w:type="dxa"/>
            <w:shd w:val="clear" w:color="auto" w:fill="auto"/>
            <w:noWrap/>
            <w:vAlign w:val="center"/>
          </w:tcPr>
          <w:p w14:paraId="05F077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08EFF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2007/3/4</w:t>
            </w:r>
          </w:p>
        </w:tc>
        <w:tc>
          <w:tcPr>
            <w:tcW w:w="546" w:type="dxa"/>
            <w:shd w:val="clear" w:color="auto" w:fill="auto"/>
            <w:noWrap/>
            <w:vAlign w:val="center"/>
          </w:tcPr>
          <w:p w14:paraId="1BFCD1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5AD4A6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01B90F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7C0B6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67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FFA2D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127</w:t>
            </w:r>
          </w:p>
        </w:tc>
        <w:tc>
          <w:tcPr>
            <w:tcW w:w="883" w:type="dxa"/>
            <w:shd w:val="clear" w:color="auto" w:fill="auto"/>
            <w:noWrap/>
            <w:vAlign w:val="center"/>
          </w:tcPr>
          <w:p w14:paraId="755D55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322AA9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杨文富</w:t>
            </w:r>
          </w:p>
        </w:tc>
        <w:tc>
          <w:tcPr>
            <w:tcW w:w="608" w:type="dxa"/>
            <w:shd w:val="clear" w:color="auto" w:fill="auto"/>
            <w:noWrap/>
            <w:vAlign w:val="center"/>
          </w:tcPr>
          <w:p w14:paraId="45BEAE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D0902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2012/11/1</w:t>
            </w:r>
          </w:p>
        </w:tc>
        <w:tc>
          <w:tcPr>
            <w:tcW w:w="546" w:type="dxa"/>
            <w:shd w:val="clear" w:color="auto" w:fill="auto"/>
            <w:noWrap/>
            <w:vAlign w:val="center"/>
          </w:tcPr>
          <w:p w14:paraId="3C9F99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12E83C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CC93B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21DA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B4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06A3C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128</w:t>
            </w:r>
          </w:p>
        </w:tc>
        <w:tc>
          <w:tcPr>
            <w:tcW w:w="883" w:type="dxa"/>
            <w:shd w:val="clear" w:color="auto" w:fill="auto"/>
            <w:noWrap/>
            <w:vAlign w:val="center"/>
          </w:tcPr>
          <w:p w14:paraId="7D909F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1487CD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杨文佳</w:t>
            </w:r>
          </w:p>
        </w:tc>
        <w:tc>
          <w:tcPr>
            <w:tcW w:w="608" w:type="dxa"/>
            <w:shd w:val="clear" w:color="auto" w:fill="auto"/>
            <w:noWrap/>
            <w:vAlign w:val="center"/>
          </w:tcPr>
          <w:p w14:paraId="0D9990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90A96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2014/9/17</w:t>
            </w:r>
          </w:p>
        </w:tc>
        <w:tc>
          <w:tcPr>
            <w:tcW w:w="546" w:type="dxa"/>
            <w:shd w:val="clear" w:color="auto" w:fill="auto"/>
            <w:noWrap/>
            <w:vAlign w:val="center"/>
          </w:tcPr>
          <w:p w14:paraId="5817FB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CBD1B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058873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18B0E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7B4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EC7AA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129</w:t>
            </w:r>
          </w:p>
        </w:tc>
        <w:tc>
          <w:tcPr>
            <w:tcW w:w="883" w:type="dxa"/>
            <w:shd w:val="clear" w:color="auto" w:fill="auto"/>
            <w:noWrap/>
            <w:vAlign w:val="center"/>
          </w:tcPr>
          <w:p w14:paraId="1F7F67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7A21BB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杨洪云</w:t>
            </w:r>
          </w:p>
        </w:tc>
        <w:tc>
          <w:tcPr>
            <w:tcW w:w="608" w:type="dxa"/>
            <w:shd w:val="clear" w:color="auto" w:fill="auto"/>
            <w:noWrap/>
            <w:vAlign w:val="center"/>
          </w:tcPr>
          <w:p w14:paraId="6A7FC4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2AA75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850BF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9FA54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C6107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2AAAE2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7135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4E6A1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130</w:t>
            </w:r>
          </w:p>
        </w:tc>
        <w:tc>
          <w:tcPr>
            <w:tcW w:w="883" w:type="dxa"/>
            <w:shd w:val="clear" w:color="auto" w:fill="auto"/>
            <w:noWrap/>
            <w:vAlign w:val="center"/>
          </w:tcPr>
          <w:p w14:paraId="0CA191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5A1C6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杨昌生</w:t>
            </w:r>
          </w:p>
        </w:tc>
        <w:tc>
          <w:tcPr>
            <w:tcW w:w="608" w:type="dxa"/>
            <w:shd w:val="clear" w:color="auto" w:fill="auto"/>
            <w:noWrap/>
            <w:vAlign w:val="center"/>
          </w:tcPr>
          <w:p w14:paraId="059FCE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E4777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1964/4/15</w:t>
            </w:r>
          </w:p>
        </w:tc>
        <w:tc>
          <w:tcPr>
            <w:tcW w:w="546" w:type="dxa"/>
            <w:shd w:val="clear" w:color="auto" w:fill="auto"/>
            <w:noWrap/>
            <w:vAlign w:val="center"/>
          </w:tcPr>
          <w:p w14:paraId="204273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B5FDA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w:t>
            </w:r>
          </w:p>
        </w:tc>
        <w:tc>
          <w:tcPr>
            <w:tcW w:w="1406" w:type="dxa"/>
            <w:shd w:val="clear" w:color="auto" w:fill="auto"/>
            <w:noWrap/>
            <w:vAlign w:val="center"/>
          </w:tcPr>
          <w:p w14:paraId="7A871C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C22AB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7AF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85389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131</w:t>
            </w:r>
          </w:p>
        </w:tc>
        <w:tc>
          <w:tcPr>
            <w:tcW w:w="883" w:type="dxa"/>
            <w:shd w:val="clear" w:color="auto" w:fill="auto"/>
            <w:noWrap/>
            <w:vAlign w:val="center"/>
          </w:tcPr>
          <w:p w14:paraId="4902FC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221624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杨聪</w:t>
            </w:r>
          </w:p>
        </w:tc>
        <w:tc>
          <w:tcPr>
            <w:tcW w:w="608" w:type="dxa"/>
            <w:shd w:val="clear" w:color="auto" w:fill="auto"/>
            <w:noWrap/>
            <w:vAlign w:val="center"/>
          </w:tcPr>
          <w:p w14:paraId="07E014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2EAB8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1990/6/18</w:t>
            </w:r>
          </w:p>
        </w:tc>
        <w:tc>
          <w:tcPr>
            <w:tcW w:w="546" w:type="dxa"/>
            <w:shd w:val="clear" w:color="auto" w:fill="auto"/>
            <w:noWrap/>
            <w:vAlign w:val="center"/>
          </w:tcPr>
          <w:p w14:paraId="4CA9E9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8FDA0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w:t>
            </w:r>
          </w:p>
        </w:tc>
        <w:tc>
          <w:tcPr>
            <w:tcW w:w="1406" w:type="dxa"/>
            <w:shd w:val="clear" w:color="auto" w:fill="auto"/>
            <w:noWrap/>
            <w:vAlign w:val="center"/>
          </w:tcPr>
          <w:p w14:paraId="4A5903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3022A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52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E2131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132</w:t>
            </w:r>
          </w:p>
        </w:tc>
        <w:tc>
          <w:tcPr>
            <w:tcW w:w="883" w:type="dxa"/>
            <w:shd w:val="clear" w:color="auto" w:fill="auto"/>
            <w:noWrap/>
            <w:vAlign w:val="center"/>
          </w:tcPr>
          <w:p w14:paraId="1DF806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AA28F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周晓军</w:t>
            </w:r>
          </w:p>
        </w:tc>
        <w:tc>
          <w:tcPr>
            <w:tcW w:w="608" w:type="dxa"/>
            <w:shd w:val="clear" w:color="auto" w:fill="auto"/>
            <w:noWrap/>
            <w:vAlign w:val="center"/>
          </w:tcPr>
          <w:p w14:paraId="537248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8A7B1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FA4EF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4E649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w:t>
            </w:r>
          </w:p>
        </w:tc>
        <w:tc>
          <w:tcPr>
            <w:tcW w:w="1406" w:type="dxa"/>
            <w:shd w:val="clear" w:color="auto" w:fill="auto"/>
            <w:noWrap/>
            <w:vAlign w:val="center"/>
          </w:tcPr>
          <w:p w14:paraId="576F16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7841D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794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1178E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133</w:t>
            </w:r>
          </w:p>
        </w:tc>
        <w:tc>
          <w:tcPr>
            <w:tcW w:w="883" w:type="dxa"/>
            <w:shd w:val="clear" w:color="auto" w:fill="auto"/>
            <w:noWrap/>
            <w:vAlign w:val="center"/>
          </w:tcPr>
          <w:p w14:paraId="1F7C30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453F37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杨艳</w:t>
            </w:r>
          </w:p>
        </w:tc>
        <w:tc>
          <w:tcPr>
            <w:tcW w:w="608" w:type="dxa"/>
            <w:shd w:val="clear" w:color="auto" w:fill="auto"/>
            <w:noWrap/>
            <w:vAlign w:val="center"/>
          </w:tcPr>
          <w:p w14:paraId="01F85C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E1774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B4293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DA8D1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w:t>
            </w:r>
          </w:p>
        </w:tc>
        <w:tc>
          <w:tcPr>
            <w:tcW w:w="1406" w:type="dxa"/>
            <w:shd w:val="clear" w:color="auto" w:fill="auto"/>
            <w:noWrap/>
            <w:vAlign w:val="center"/>
          </w:tcPr>
          <w:p w14:paraId="4D1974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98E4E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93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D4241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134</w:t>
            </w:r>
          </w:p>
        </w:tc>
        <w:tc>
          <w:tcPr>
            <w:tcW w:w="883" w:type="dxa"/>
            <w:shd w:val="clear" w:color="auto" w:fill="auto"/>
            <w:noWrap/>
            <w:vAlign w:val="center"/>
          </w:tcPr>
          <w:p w14:paraId="1EC9F7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9A40D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黎胜海</w:t>
            </w:r>
          </w:p>
        </w:tc>
        <w:tc>
          <w:tcPr>
            <w:tcW w:w="608" w:type="dxa"/>
            <w:shd w:val="clear" w:color="auto" w:fill="auto"/>
            <w:noWrap/>
            <w:vAlign w:val="center"/>
          </w:tcPr>
          <w:p w14:paraId="63FF23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53EFF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1991/11/8</w:t>
            </w:r>
          </w:p>
        </w:tc>
        <w:tc>
          <w:tcPr>
            <w:tcW w:w="546" w:type="dxa"/>
            <w:shd w:val="clear" w:color="auto" w:fill="auto"/>
            <w:noWrap/>
            <w:vAlign w:val="center"/>
          </w:tcPr>
          <w:p w14:paraId="213C48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B5651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w:t>
            </w:r>
          </w:p>
        </w:tc>
        <w:tc>
          <w:tcPr>
            <w:tcW w:w="1406" w:type="dxa"/>
            <w:shd w:val="clear" w:color="auto" w:fill="auto"/>
            <w:noWrap/>
            <w:vAlign w:val="center"/>
          </w:tcPr>
          <w:p w14:paraId="21BE64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5ADCF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52F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EECD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135</w:t>
            </w:r>
          </w:p>
        </w:tc>
        <w:tc>
          <w:tcPr>
            <w:tcW w:w="883" w:type="dxa"/>
            <w:shd w:val="clear" w:color="auto" w:fill="auto"/>
            <w:noWrap/>
            <w:vAlign w:val="center"/>
          </w:tcPr>
          <w:p w14:paraId="41BD15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三女</w:t>
            </w:r>
          </w:p>
        </w:tc>
        <w:tc>
          <w:tcPr>
            <w:tcW w:w="1008" w:type="dxa"/>
            <w:shd w:val="clear" w:color="auto" w:fill="auto"/>
            <w:noWrap/>
            <w:vAlign w:val="center"/>
          </w:tcPr>
          <w:p w14:paraId="61C120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杨芳</w:t>
            </w:r>
          </w:p>
        </w:tc>
        <w:tc>
          <w:tcPr>
            <w:tcW w:w="608" w:type="dxa"/>
            <w:shd w:val="clear" w:color="auto" w:fill="auto"/>
            <w:noWrap/>
            <w:vAlign w:val="center"/>
          </w:tcPr>
          <w:p w14:paraId="46C34B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A8506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1993/8/8</w:t>
            </w:r>
          </w:p>
        </w:tc>
        <w:tc>
          <w:tcPr>
            <w:tcW w:w="546" w:type="dxa"/>
            <w:shd w:val="clear" w:color="auto" w:fill="auto"/>
            <w:noWrap/>
            <w:vAlign w:val="center"/>
          </w:tcPr>
          <w:p w14:paraId="3DB15C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757ED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山东省</w:t>
            </w:r>
          </w:p>
        </w:tc>
        <w:tc>
          <w:tcPr>
            <w:tcW w:w="1406" w:type="dxa"/>
            <w:shd w:val="clear" w:color="auto" w:fill="auto"/>
            <w:noWrap/>
            <w:vAlign w:val="center"/>
          </w:tcPr>
          <w:p w14:paraId="699FD9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19AF6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6DC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34B62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136</w:t>
            </w:r>
          </w:p>
        </w:tc>
        <w:tc>
          <w:tcPr>
            <w:tcW w:w="883" w:type="dxa"/>
            <w:shd w:val="clear" w:color="auto" w:fill="auto"/>
            <w:noWrap/>
            <w:vAlign w:val="center"/>
          </w:tcPr>
          <w:p w14:paraId="28CAF6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356E3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董超</w:t>
            </w:r>
          </w:p>
        </w:tc>
        <w:tc>
          <w:tcPr>
            <w:tcW w:w="608" w:type="dxa"/>
            <w:shd w:val="clear" w:color="auto" w:fill="auto"/>
            <w:noWrap/>
            <w:vAlign w:val="center"/>
          </w:tcPr>
          <w:p w14:paraId="505D0C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93464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9382A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E60BC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山东省</w:t>
            </w:r>
          </w:p>
        </w:tc>
        <w:tc>
          <w:tcPr>
            <w:tcW w:w="1406" w:type="dxa"/>
            <w:shd w:val="clear" w:color="auto" w:fill="auto"/>
            <w:noWrap/>
            <w:vAlign w:val="center"/>
          </w:tcPr>
          <w:p w14:paraId="1D7D0C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81D44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F1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D5008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137</w:t>
            </w:r>
          </w:p>
        </w:tc>
        <w:tc>
          <w:tcPr>
            <w:tcW w:w="883" w:type="dxa"/>
            <w:shd w:val="clear" w:color="auto" w:fill="auto"/>
            <w:noWrap/>
            <w:vAlign w:val="center"/>
          </w:tcPr>
          <w:p w14:paraId="3969E8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35BD5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杨昌美</w:t>
            </w:r>
          </w:p>
        </w:tc>
        <w:tc>
          <w:tcPr>
            <w:tcW w:w="608" w:type="dxa"/>
            <w:shd w:val="clear" w:color="auto" w:fill="auto"/>
            <w:noWrap/>
            <w:vAlign w:val="center"/>
          </w:tcPr>
          <w:p w14:paraId="33F919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BB5EA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1966/8/6</w:t>
            </w:r>
          </w:p>
        </w:tc>
        <w:tc>
          <w:tcPr>
            <w:tcW w:w="546" w:type="dxa"/>
            <w:shd w:val="clear" w:color="auto" w:fill="auto"/>
            <w:noWrap/>
            <w:vAlign w:val="center"/>
          </w:tcPr>
          <w:p w14:paraId="0BB86D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5DB5B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重庆市巫溪县徐家镇茶园道班</w:t>
            </w:r>
          </w:p>
        </w:tc>
        <w:tc>
          <w:tcPr>
            <w:tcW w:w="1406" w:type="dxa"/>
            <w:shd w:val="clear" w:color="auto" w:fill="auto"/>
            <w:noWrap/>
            <w:vAlign w:val="center"/>
          </w:tcPr>
          <w:p w14:paraId="10C60C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77CE8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F8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5E06E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138</w:t>
            </w:r>
          </w:p>
        </w:tc>
        <w:tc>
          <w:tcPr>
            <w:tcW w:w="883" w:type="dxa"/>
            <w:shd w:val="clear" w:color="auto" w:fill="auto"/>
            <w:noWrap/>
            <w:vAlign w:val="center"/>
          </w:tcPr>
          <w:p w14:paraId="04C7F8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773C5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张芝弟</w:t>
            </w:r>
          </w:p>
        </w:tc>
        <w:tc>
          <w:tcPr>
            <w:tcW w:w="608" w:type="dxa"/>
            <w:shd w:val="clear" w:color="auto" w:fill="auto"/>
            <w:noWrap/>
            <w:vAlign w:val="center"/>
          </w:tcPr>
          <w:p w14:paraId="580DE2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1FB74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1962/8/28</w:t>
            </w:r>
          </w:p>
        </w:tc>
        <w:tc>
          <w:tcPr>
            <w:tcW w:w="546" w:type="dxa"/>
            <w:shd w:val="clear" w:color="auto" w:fill="auto"/>
            <w:noWrap/>
            <w:vAlign w:val="center"/>
          </w:tcPr>
          <w:p w14:paraId="5044C8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9D13D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重庆市巫溪县徐家镇茶园道班</w:t>
            </w:r>
          </w:p>
        </w:tc>
        <w:tc>
          <w:tcPr>
            <w:tcW w:w="1406" w:type="dxa"/>
            <w:shd w:val="clear" w:color="auto" w:fill="auto"/>
            <w:noWrap/>
            <w:vAlign w:val="center"/>
          </w:tcPr>
          <w:p w14:paraId="0CC21D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0EBD9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0D2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1768C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139</w:t>
            </w:r>
          </w:p>
        </w:tc>
        <w:tc>
          <w:tcPr>
            <w:tcW w:w="883" w:type="dxa"/>
            <w:shd w:val="clear" w:color="auto" w:fill="auto"/>
            <w:noWrap/>
            <w:vAlign w:val="center"/>
          </w:tcPr>
          <w:p w14:paraId="60B9B9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31550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杨昌香</w:t>
            </w:r>
          </w:p>
        </w:tc>
        <w:tc>
          <w:tcPr>
            <w:tcW w:w="608" w:type="dxa"/>
            <w:shd w:val="clear" w:color="auto" w:fill="auto"/>
            <w:noWrap/>
            <w:vAlign w:val="center"/>
          </w:tcPr>
          <w:p w14:paraId="2B741D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8474C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1972/4/21</w:t>
            </w:r>
          </w:p>
        </w:tc>
        <w:tc>
          <w:tcPr>
            <w:tcW w:w="546" w:type="dxa"/>
            <w:shd w:val="clear" w:color="auto" w:fill="auto"/>
            <w:noWrap/>
            <w:vAlign w:val="center"/>
          </w:tcPr>
          <w:p w14:paraId="650D6A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BA44F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山东省</w:t>
            </w:r>
          </w:p>
        </w:tc>
        <w:tc>
          <w:tcPr>
            <w:tcW w:w="1406" w:type="dxa"/>
            <w:shd w:val="clear" w:color="auto" w:fill="auto"/>
            <w:noWrap/>
            <w:vAlign w:val="center"/>
          </w:tcPr>
          <w:p w14:paraId="025899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7AA5E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A1A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97FA0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140</w:t>
            </w:r>
          </w:p>
        </w:tc>
        <w:tc>
          <w:tcPr>
            <w:tcW w:w="883" w:type="dxa"/>
            <w:shd w:val="clear" w:color="auto" w:fill="auto"/>
            <w:noWrap/>
            <w:vAlign w:val="center"/>
          </w:tcPr>
          <w:p w14:paraId="06E205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F1DB1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楚朝霞</w:t>
            </w:r>
          </w:p>
        </w:tc>
        <w:tc>
          <w:tcPr>
            <w:tcW w:w="608" w:type="dxa"/>
            <w:shd w:val="clear" w:color="auto" w:fill="auto"/>
            <w:noWrap/>
            <w:vAlign w:val="center"/>
          </w:tcPr>
          <w:p w14:paraId="4B7171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E762D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252D7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7F8FF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山东省</w:t>
            </w:r>
          </w:p>
        </w:tc>
        <w:tc>
          <w:tcPr>
            <w:tcW w:w="1406" w:type="dxa"/>
            <w:shd w:val="clear" w:color="auto" w:fill="auto"/>
            <w:noWrap/>
            <w:vAlign w:val="center"/>
          </w:tcPr>
          <w:p w14:paraId="57432D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AE49E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8F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F0537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141</w:t>
            </w:r>
          </w:p>
        </w:tc>
        <w:tc>
          <w:tcPr>
            <w:tcW w:w="883" w:type="dxa"/>
            <w:shd w:val="clear" w:color="auto" w:fill="auto"/>
            <w:noWrap/>
            <w:vAlign w:val="center"/>
          </w:tcPr>
          <w:p w14:paraId="21C76D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户主（三女）</w:t>
            </w:r>
          </w:p>
        </w:tc>
        <w:tc>
          <w:tcPr>
            <w:tcW w:w="1008" w:type="dxa"/>
            <w:shd w:val="clear" w:color="auto" w:fill="auto"/>
            <w:noWrap/>
            <w:vAlign w:val="center"/>
          </w:tcPr>
          <w:p w14:paraId="46B654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杨洪之</w:t>
            </w:r>
          </w:p>
        </w:tc>
        <w:tc>
          <w:tcPr>
            <w:tcW w:w="608" w:type="dxa"/>
            <w:shd w:val="clear" w:color="auto" w:fill="auto"/>
            <w:noWrap/>
            <w:vAlign w:val="center"/>
          </w:tcPr>
          <w:p w14:paraId="43CE0BD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9437B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B16D8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71A81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97685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C1B44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771F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3FACD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142</w:t>
            </w:r>
          </w:p>
        </w:tc>
        <w:tc>
          <w:tcPr>
            <w:tcW w:w="883" w:type="dxa"/>
            <w:shd w:val="clear" w:color="auto" w:fill="auto"/>
            <w:noWrap/>
            <w:vAlign w:val="center"/>
          </w:tcPr>
          <w:p w14:paraId="776D80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391E9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邱成炳</w:t>
            </w:r>
          </w:p>
        </w:tc>
        <w:tc>
          <w:tcPr>
            <w:tcW w:w="608" w:type="dxa"/>
            <w:shd w:val="clear" w:color="auto" w:fill="auto"/>
            <w:noWrap/>
            <w:vAlign w:val="center"/>
          </w:tcPr>
          <w:p w14:paraId="3453D896">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946C0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23C94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B6F4B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10C3E4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09867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59BA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99A6A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143</w:t>
            </w:r>
          </w:p>
        </w:tc>
        <w:tc>
          <w:tcPr>
            <w:tcW w:w="883" w:type="dxa"/>
            <w:shd w:val="clear" w:color="auto" w:fill="auto"/>
            <w:noWrap/>
            <w:vAlign w:val="center"/>
          </w:tcPr>
          <w:p w14:paraId="0FCB63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74D84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杨杰昌</w:t>
            </w:r>
          </w:p>
        </w:tc>
        <w:tc>
          <w:tcPr>
            <w:tcW w:w="608" w:type="dxa"/>
            <w:shd w:val="clear" w:color="auto" w:fill="auto"/>
            <w:noWrap/>
            <w:vAlign w:val="center"/>
          </w:tcPr>
          <w:p w14:paraId="69A0B4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8C783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1967/9</w:t>
            </w:r>
          </w:p>
        </w:tc>
        <w:tc>
          <w:tcPr>
            <w:tcW w:w="546" w:type="dxa"/>
            <w:shd w:val="clear" w:color="auto" w:fill="auto"/>
            <w:noWrap/>
            <w:vAlign w:val="center"/>
          </w:tcPr>
          <w:p w14:paraId="2154DF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D0F65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66176E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51625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75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A2EA2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144</w:t>
            </w:r>
          </w:p>
        </w:tc>
        <w:tc>
          <w:tcPr>
            <w:tcW w:w="883" w:type="dxa"/>
            <w:shd w:val="clear" w:color="auto" w:fill="auto"/>
            <w:noWrap/>
            <w:vAlign w:val="center"/>
          </w:tcPr>
          <w:p w14:paraId="1BF4E5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0D1C6C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冉崇碧</w:t>
            </w:r>
          </w:p>
        </w:tc>
        <w:tc>
          <w:tcPr>
            <w:tcW w:w="608" w:type="dxa"/>
            <w:shd w:val="clear" w:color="auto" w:fill="auto"/>
            <w:noWrap/>
            <w:vAlign w:val="center"/>
          </w:tcPr>
          <w:p w14:paraId="209FC0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C1D57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1969/11</w:t>
            </w:r>
          </w:p>
        </w:tc>
        <w:tc>
          <w:tcPr>
            <w:tcW w:w="546" w:type="dxa"/>
            <w:shd w:val="clear" w:color="auto" w:fill="auto"/>
            <w:noWrap/>
            <w:vAlign w:val="center"/>
          </w:tcPr>
          <w:p w14:paraId="360571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06DE3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2390F9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ACB86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940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148C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145</w:t>
            </w:r>
          </w:p>
        </w:tc>
        <w:tc>
          <w:tcPr>
            <w:tcW w:w="883" w:type="dxa"/>
            <w:shd w:val="clear" w:color="auto" w:fill="auto"/>
            <w:noWrap/>
            <w:vAlign w:val="center"/>
          </w:tcPr>
          <w:p w14:paraId="3896AF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19DA82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杨文雨</w:t>
            </w:r>
          </w:p>
        </w:tc>
        <w:tc>
          <w:tcPr>
            <w:tcW w:w="608" w:type="dxa"/>
            <w:shd w:val="clear" w:color="auto" w:fill="auto"/>
            <w:noWrap/>
            <w:vAlign w:val="center"/>
          </w:tcPr>
          <w:p w14:paraId="4312C1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AFFEE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1992/12</w:t>
            </w:r>
          </w:p>
        </w:tc>
        <w:tc>
          <w:tcPr>
            <w:tcW w:w="546" w:type="dxa"/>
            <w:shd w:val="clear" w:color="auto" w:fill="auto"/>
            <w:noWrap/>
            <w:vAlign w:val="center"/>
          </w:tcPr>
          <w:p w14:paraId="7DA19F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78F4FA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4DD6B8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46825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CD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F9FA9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146</w:t>
            </w:r>
          </w:p>
        </w:tc>
        <w:tc>
          <w:tcPr>
            <w:tcW w:w="883" w:type="dxa"/>
            <w:shd w:val="clear" w:color="auto" w:fill="auto"/>
            <w:noWrap/>
            <w:vAlign w:val="center"/>
          </w:tcPr>
          <w:p w14:paraId="2475CD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0D74CD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戈洪春</w:t>
            </w:r>
          </w:p>
        </w:tc>
        <w:tc>
          <w:tcPr>
            <w:tcW w:w="608" w:type="dxa"/>
            <w:shd w:val="clear" w:color="auto" w:fill="auto"/>
            <w:noWrap/>
            <w:vAlign w:val="center"/>
          </w:tcPr>
          <w:p w14:paraId="40574D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C1947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1990/12</w:t>
            </w:r>
          </w:p>
        </w:tc>
        <w:tc>
          <w:tcPr>
            <w:tcW w:w="546" w:type="dxa"/>
            <w:shd w:val="clear" w:color="auto" w:fill="auto"/>
            <w:noWrap/>
            <w:vAlign w:val="center"/>
          </w:tcPr>
          <w:p w14:paraId="39AB06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BA756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52B0C3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B4BB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47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02251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147</w:t>
            </w:r>
          </w:p>
        </w:tc>
        <w:tc>
          <w:tcPr>
            <w:tcW w:w="883" w:type="dxa"/>
            <w:shd w:val="clear" w:color="auto" w:fill="auto"/>
            <w:noWrap/>
            <w:vAlign w:val="center"/>
          </w:tcPr>
          <w:p w14:paraId="1ADB40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21C472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杨鑫</w:t>
            </w:r>
          </w:p>
        </w:tc>
        <w:tc>
          <w:tcPr>
            <w:tcW w:w="608" w:type="dxa"/>
            <w:shd w:val="clear" w:color="auto" w:fill="auto"/>
            <w:noWrap/>
            <w:vAlign w:val="center"/>
          </w:tcPr>
          <w:p w14:paraId="410B47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4954C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2013/6</w:t>
            </w:r>
          </w:p>
        </w:tc>
        <w:tc>
          <w:tcPr>
            <w:tcW w:w="546" w:type="dxa"/>
            <w:shd w:val="clear" w:color="auto" w:fill="auto"/>
            <w:noWrap/>
            <w:vAlign w:val="center"/>
          </w:tcPr>
          <w:p w14:paraId="1AE15B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3B6D4F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4ABE56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67F6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D9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94756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148</w:t>
            </w:r>
          </w:p>
        </w:tc>
        <w:tc>
          <w:tcPr>
            <w:tcW w:w="883" w:type="dxa"/>
            <w:shd w:val="clear" w:color="auto" w:fill="auto"/>
            <w:noWrap/>
            <w:vAlign w:val="center"/>
          </w:tcPr>
          <w:p w14:paraId="50BE8D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5E51F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杨顺昌</w:t>
            </w:r>
          </w:p>
        </w:tc>
        <w:tc>
          <w:tcPr>
            <w:tcW w:w="608" w:type="dxa"/>
            <w:shd w:val="clear" w:color="auto" w:fill="auto"/>
            <w:noWrap/>
            <w:vAlign w:val="center"/>
          </w:tcPr>
          <w:p w14:paraId="77249B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2A3FC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1970/12</w:t>
            </w:r>
          </w:p>
        </w:tc>
        <w:tc>
          <w:tcPr>
            <w:tcW w:w="546" w:type="dxa"/>
            <w:shd w:val="clear" w:color="auto" w:fill="auto"/>
            <w:noWrap/>
            <w:vAlign w:val="center"/>
          </w:tcPr>
          <w:p w14:paraId="084D33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D8083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3C6A33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29F39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03D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93CD0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149</w:t>
            </w:r>
          </w:p>
        </w:tc>
        <w:tc>
          <w:tcPr>
            <w:tcW w:w="883" w:type="dxa"/>
            <w:shd w:val="clear" w:color="auto" w:fill="auto"/>
            <w:noWrap/>
            <w:vAlign w:val="center"/>
          </w:tcPr>
          <w:p w14:paraId="00FF80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CCCC7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曾丽</w:t>
            </w:r>
          </w:p>
        </w:tc>
        <w:tc>
          <w:tcPr>
            <w:tcW w:w="608" w:type="dxa"/>
            <w:shd w:val="clear" w:color="auto" w:fill="auto"/>
            <w:noWrap/>
            <w:vAlign w:val="center"/>
          </w:tcPr>
          <w:p w14:paraId="4E699C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9D2BE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1975/8</w:t>
            </w:r>
          </w:p>
        </w:tc>
        <w:tc>
          <w:tcPr>
            <w:tcW w:w="546" w:type="dxa"/>
            <w:shd w:val="clear" w:color="auto" w:fill="auto"/>
            <w:noWrap/>
            <w:vAlign w:val="center"/>
          </w:tcPr>
          <w:p w14:paraId="0E9979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6758F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703FC5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0614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BC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40BDF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150</w:t>
            </w:r>
          </w:p>
        </w:tc>
        <w:tc>
          <w:tcPr>
            <w:tcW w:w="883" w:type="dxa"/>
            <w:shd w:val="clear" w:color="auto" w:fill="auto"/>
            <w:noWrap/>
            <w:vAlign w:val="center"/>
          </w:tcPr>
          <w:p w14:paraId="148E26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67AC36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杨立敬</w:t>
            </w:r>
          </w:p>
        </w:tc>
        <w:tc>
          <w:tcPr>
            <w:tcW w:w="608" w:type="dxa"/>
            <w:shd w:val="clear" w:color="auto" w:fill="auto"/>
            <w:noWrap/>
            <w:vAlign w:val="center"/>
          </w:tcPr>
          <w:p w14:paraId="0A9876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5CB38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1998/1</w:t>
            </w:r>
          </w:p>
        </w:tc>
        <w:tc>
          <w:tcPr>
            <w:tcW w:w="546" w:type="dxa"/>
            <w:shd w:val="clear" w:color="auto" w:fill="auto"/>
            <w:noWrap/>
            <w:vAlign w:val="center"/>
          </w:tcPr>
          <w:p w14:paraId="251659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B0BD5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0CE1BC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1A8F7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6C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D389B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151</w:t>
            </w:r>
          </w:p>
        </w:tc>
        <w:tc>
          <w:tcPr>
            <w:tcW w:w="883" w:type="dxa"/>
            <w:shd w:val="clear" w:color="auto" w:fill="auto"/>
            <w:noWrap/>
            <w:vAlign w:val="center"/>
          </w:tcPr>
          <w:p w14:paraId="437D77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5287C0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杨奕瑄</w:t>
            </w:r>
          </w:p>
        </w:tc>
        <w:tc>
          <w:tcPr>
            <w:tcW w:w="608" w:type="dxa"/>
            <w:shd w:val="clear" w:color="auto" w:fill="auto"/>
            <w:noWrap/>
            <w:vAlign w:val="center"/>
          </w:tcPr>
          <w:p w14:paraId="47548A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14246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2013/11</w:t>
            </w:r>
          </w:p>
        </w:tc>
        <w:tc>
          <w:tcPr>
            <w:tcW w:w="546" w:type="dxa"/>
            <w:shd w:val="clear" w:color="auto" w:fill="auto"/>
            <w:noWrap/>
            <w:vAlign w:val="center"/>
          </w:tcPr>
          <w:p w14:paraId="501597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5A9551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7CC56F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E224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5135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CB704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152</w:t>
            </w:r>
          </w:p>
        </w:tc>
        <w:tc>
          <w:tcPr>
            <w:tcW w:w="883" w:type="dxa"/>
            <w:shd w:val="clear" w:color="auto" w:fill="auto"/>
            <w:noWrap/>
            <w:vAlign w:val="center"/>
          </w:tcPr>
          <w:p w14:paraId="615A55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76A2F08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杨洪香</w:t>
            </w:r>
          </w:p>
        </w:tc>
        <w:tc>
          <w:tcPr>
            <w:tcW w:w="608" w:type="dxa"/>
            <w:shd w:val="clear" w:color="auto" w:fill="auto"/>
            <w:noWrap/>
            <w:vAlign w:val="center"/>
          </w:tcPr>
          <w:p w14:paraId="70D19D1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1B3CC0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1942/3</w:t>
            </w:r>
          </w:p>
        </w:tc>
        <w:tc>
          <w:tcPr>
            <w:tcW w:w="546" w:type="dxa"/>
            <w:shd w:val="clear" w:color="auto" w:fill="auto"/>
            <w:noWrap/>
            <w:vAlign w:val="center"/>
          </w:tcPr>
          <w:p w14:paraId="4B9CC2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53B535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湖南省益阳</w:t>
            </w:r>
          </w:p>
        </w:tc>
        <w:tc>
          <w:tcPr>
            <w:tcW w:w="1406" w:type="dxa"/>
            <w:shd w:val="clear" w:color="auto" w:fill="auto"/>
            <w:noWrap/>
            <w:vAlign w:val="center"/>
          </w:tcPr>
          <w:p w14:paraId="644C22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69BB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43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0E4A7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153</w:t>
            </w:r>
          </w:p>
        </w:tc>
        <w:tc>
          <w:tcPr>
            <w:tcW w:w="883" w:type="dxa"/>
            <w:shd w:val="clear" w:color="auto" w:fill="auto"/>
            <w:noWrap/>
            <w:vAlign w:val="center"/>
          </w:tcPr>
          <w:p w14:paraId="7A4C59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4DD650A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杨洪翠</w:t>
            </w:r>
          </w:p>
        </w:tc>
        <w:tc>
          <w:tcPr>
            <w:tcW w:w="608" w:type="dxa"/>
            <w:shd w:val="clear" w:color="auto" w:fill="auto"/>
            <w:noWrap/>
            <w:vAlign w:val="center"/>
          </w:tcPr>
          <w:p w14:paraId="536791D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A0226A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1944/10</w:t>
            </w:r>
          </w:p>
        </w:tc>
        <w:tc>
          <w:tcPr>
            <w:tcW w:w="546" w:type="dxa"/>
            <w:shd w:val="clear" w:color="auto" w:fill="auto"/>
            <w:noWrap/>
            <w:vAlign w:val="center"/>
          </w:tcPr>
          <w:p w14:paraId="70750B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60292A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下堡街道</w:t>
            </w:r>
          </w:p>
        </w:tc>
        <w:tc>
          <w:tcPr>
            <w:tcW w:w="1406" w:type="dxa"/>
            <w:shd w:val="clear" w:color="auto" w:fill="auto"/>
            <w:noWrap/>
            <w:vAlign w:val="center"/>
          </w:tcPr>
          <w:p w14:paraId="6FA4EF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D343F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A43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0243E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长子杨正刚郭氏（媳）之次子杨继洪曹绍莲(媳）之三子杨绪亭刘从秀(媳）</w:t>
            </w:r>
          </w:p>
        </w:tc>
      </w:tr>
      <w:tr w14:paraId="4C76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B907A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154</w:t>
            </w:r>
          </w:p>
        </w:tc>
        <w:tc>
          <w:tcPr>
            <w:tcW w:w="883" w:type="dxa"/>
            <w:shd w:val="clear" w:color="auto" w:fill="auto"/>
            <w:noWrap/>
            <w:vAlign w:val="center"/>
          </w:tcPr>
          <w:p w14:paraId="1CAD30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A4108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杨洪金</w:t>
            </w:r>
          </w:p>
        </w:tc>
        <w:tc>
          <w:tcPr>
            <w:tcW w:w="608" w:type="dxa"/>
            <w:shd w:val="clear" w:color="auto" w:fill="auto"/>
            <w:noWrap/>
            <w:vAlign w:val="center"/>
          </w:tcPr>
          <w:p w14:paraId="27D0D0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5B5A1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1962/5</w:t>
            </w:r>
          </w:p>
        </w:tc>
        <w:tc>
          <w:tcPr>
            <w:tcW w:w="546" w:type="dxa"/>
            <w:shd w:val="clear" w:color="auto" w:fill="auto"/>
            <w:noWrap/>
            <w:vAlign w:val="center"/>
          </w:tcPr>
          <w:p w14:paraId="0703FB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ED066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重庆市巫溪县马镇坝澜溪别院</w:t>
            </w:r>
          </w:p>
        </w:tc>
        <w:tc>
          <w:tcPr>
            <w:tcW w:w="1406" w:type="dxa"/>
            <w:shd w:val="clear" w:color="auto" w:fill="auto"/>
            <w:noWrap/>
            <w:vAlign w:val="center"/>
          </w:tcPr>
          <w:p w14:paraId="46DA24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742D2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0A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4E8D6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155</w:t>
            </w:r>
          </w:p>
        </w:tc>
        <w:tc>
          <w:tcPr>
            <w:tcW w:w="883" w:type="dxa"/>
            <w:shd w:val="clear" w:color="auto" w:fill="auto"/>
            <w:noWrap/>
            <w:vAlign w:val="center"/>
          </w:tcPr>
          <w:p w14:paraId="05CCAD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夫</w:t>
            </w:r>
          </w:p>
        </w:tc>
        <w:tc>
          <w:tcPr>
            <w:tcW w:w="1008" w:type="dxa"/>
            <w:shd w:val="clear" w:color="auto" w:fill="auto"/>
            <w:noWrap/>
            <w:vAlign w:val="center"/>
          </w:tcPr>
          <w:p w14:paraId="012F6F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薛云洲</w:t>
            </w:r>
          </w:p>
        </w:tc>
        <w:tc>
          <w:tcPr>
            <w:tcW w:w="608" w:type="dxa"/>
            <w:shd w:val="clear" w:color="auto" w:fill="auto"/>
            <w:noWrap/>
            <w:vAlign w:val="center"/>
          </w:tcPr>
          <w:p w14:paraId="162210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E6E15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1957/8</w:t>
            </w:r>
          </w:p>
        </w:tc>
        <w:tc>
          <w:tcPr>
            <w:tcW w:w="546" w:type="dxa"/>
            <w:shd w:val="clear" w:color="auto" w:fill="auto"/>
            <w:noWrap/>
            <w:vAlign w:val="center"/>
          </w:tcPr>
          <w:p w14:paraId="79F551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B551D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重庆市巫溪县马镇坝澜溪别院</w:t>
            </w:r>
          </w:p>
        </w:tc>
        <w:tc>
          <w:tcPr>
            <w:tcW w:w="1406" w:type="dxa"/>
            <w:shd w:val="clear" w:color="auto" w:fill="auto"/>
            <w:noWrap/>
            <w:vAlign w:val="center"/>
          </w:tcPr>
          <w:p w14:paraId="2F40F3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03203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49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58FF2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156</w:t>
            </w:r>
          </w:p>
        </w:tc>
        <w:tc>
          <w:tcPr>
            <w:tcW w:w="883" w:type="dxa"/>
            <w:shd w:val="clear" w:color="auto" w:fill="auto"/>
            <w:noWrap/>
            <w:vAlign w:val="center"/>
          </w:tcPr>
          <w:p w14:paraId="11DE0E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43A6E2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杨威</w:t>
            </w:r>
          </w:p>
        </w:tc>
        <w:tc>
          <w:tcPr>
            <w:tcW w:w="608" w:type="dxa"/>
            <w:shd w:val="clear" w:color="auto" w:fill="auto"/>
            <w:noWrap/>
            <w:vAlign w:val="center"/>
          </w:tcPr>
          <w:p w14:paraId="4D8C20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982DC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1985/1</w:t>
            </w:r>
          </w:p>
        </w:tc>
        <w:tc>
          <w:tcPr>
            <w:tcW w:w="546" w:type="dxa"/>
            <w:shd w:val="clear" w:color="auto" w:fill="auto"/>
            <w:noWrap/>
            <w:vAlign w:val="center"/>
          </w:tcPr>
          <w:p w14:paraId="1D10BE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0C7E3A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重庆市巫溪县马镇坝澜溪别院</w:t>
            </w:r>
          </w:p>
        </w:tc>
        <w:tc>
          <w:tcPr>
            <w:tcW w:w="1406" w:type="dxa"/>
            <w:shd w:val="clear" w:color="auto" w:fill="auto"/>
            <w:noWrap/>
            <w:vAlign w:val="center"/>
          </w:tcPr>
          <w:p w14:paraId="2CF01D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84C23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4ED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1E414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157</w:t>
            </w:r>
          </w:p>
        </w:tc>
        <w:tc>
          <w:tcPr>
            <w:tcW w:w="883" w:type="dxa"/>
            <w:shd w:val="clear" w:color="auto" w:fill="auto"/>
            <w:noWrap/>
            <w:vAlign w:val="center"/>
          </w:tcPr>
          <w:p w14:paraId="04744F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75742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赵玲</w:t>
            </w:r>
          </w:p>
        </w:tc>
        <w:tc>
          <w:tcPr>
            <w:tcW w:w="608" w:type="dxa"/>
            <w:shd w:val="clear" w:color="auto" w:fill="auto"/>
            <w:noWrap/>
            <w:vAlign w:val="center"/>
          </w:tcPr>
          <w:p w14:paraId="708C7F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8F47E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1992/9</w:t>
            </w:r>
          </w:p>
        </w:tc>
        <w:tc>
          <w:tcPr>
            <w:tcW w:w="546" w:type="dxa"/>
            <w:shd w:val="clear" w:color="auto" w:fill="auto"/>
            <w:noWrap/>
            <w:vAlign w:val="center"/>
          </w:tcPr>
          <w:p w14:paraId="6D10D0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383D95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重庆市巫溪县马镇坝澜溪别院</w:t>
            </w:r>
          </w:p>
        </w:tc>
        <w:tc>
          <w:tcPr>
            <w:tcW w:w="1406" w:type="dxa"/>
            <w:shd w:val="clear" w:color="auto" w:fill="auto"/>
            <w:noWrap/>
            <w:vAlign w:val="center"/>
          </w:tcPr>
          <w:p w14:paraId="299147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340E3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E234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F1A0D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158</w:t>
            </w:r>
          </w:p>
        </w:tc>
        <w:tc>
          <w:tcPr>
            <w:tcW w:w="883" w:type="dxa"/>
            <w:shd w:val="clear" w:color="auto" w:fill="auto"/>
            <w:noWrap/>
            <w:vAlign w:val="center"/>
          </w:tcPr>
          <w:p w14:paraId="16F219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161096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杨温鑫</w:t>
            </w:r>
          </w:p>
        </w:tc>
        <w:tc>
          <w:tcPr>
            <w:tcW w:w="608" w:type="dxa"/>
            <w:shd w:val="clear" w:color="auto" w:fill="auto"/>
            <w:noWrap/>
            <w:vAlign w:val="center"/>
          </w:tcPr>
          <w:p w14:paraId="776AE6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4C3DF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2002/1</w:t>
            </w:r>
          </w:p>
        </w:tc>
        <w:tc>
          <w:tcPr>
            <w:tcW w:w="546" w:type="dxa"/>
            <w:shd w:val="clear" w:color="auto" w:fill="auto"/>
            <w:noWrap/>
            <w:vAlign w:val="center"/>
          </w:tcPr>
          <w:p w14:paraId="1E1599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C71ED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重庆市巫溪县马镇坝澜溪别院</w:t>
            </w:r>
          </w:p>
        </w:tc>
        <w:tc>
          <w:tcPr>
            <w:tcW w:w="1406" w:type="dxa"/>
            <w:shd w:val="clear" w:color="auto" w:fill="auto"/>
            <w:noWrap/>
            <w:vAlign w:val="center"/>
          </w:tcPr>
          <w:p w14:paraId="67513D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2340D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1F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AF731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159</w:t>
            </w:r>
          </w:p>
        </w:tc>
        <w:tc>
          <w:tcPr>
            <w:tcW w:w="883" w:type="dxa"/>
            <w:shd w:val="clear" w:color="auto" w:fill="auto"/>
            <w:noWrap/>
            <w:vAlign w:val="center"/>
          </w:tcPr>
          <w:p w14:paraId="6B20C1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171E38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杨高昕</w:t>
            </w:r>
          </w:p>
        </w:tc>
        <w:tc>
          <w:tcPr>
            <w:tcW w:w="608" w:type="dxa"/>
            <w:shd w:val="clear" w:color="auto" w:fill="auto"/>
            <w:noWrap/>
            <w:vAlign w:val="center"/>
          </w:tcPr>
          <w:p w14:paraId="53FDB0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2697F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2021/10</w:t>
            </w:r>
          </w:p>
        </w:tc>
        <w:tc>
          <w:tcPr>
            <w:tcW w:w="546" w:type="dxa"/>
            <w:shd w:val="clear" w:color="auto" w:fill="auto"/>
            <w:noWrap/>
            <w:vAlign w:val="center"/>
          </w:tcPr>
          <w:p w14:paraId="271339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8A5BB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重庆市巫溪县马镇坝澜溪别院</w:t>
            </w:r>
          </w:p>
        </w:tc>
        <w:tc>
          <w:tcPr>
            <w:tcW w:w="1406" w:type="dxa"/>
            <w:shd w:val="clear" w:color="auto" w:fill="auto"/>
            <w:noWrap/>
            <w:vAlign w:val="center"/>
          </w:tcPr>
          <w:p w14:paraId="1D8555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DEF8A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797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ECEFB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160</w:t>
            </w:r>
          </w:p>
        </w:tc>
        <w:tc>
          <w:tcPr>
            <w:tcW w:w="883" w:type="dxa"/>
            <w:shd w:val="clear" w:color="auto" w:fill="auto"/>
            <w:noWrap/>
            <w:vAlign w:val="center"/>
          </w:tcPr>
          <w:p w14:paraId="1A5F02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AA2E4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杨洪翠</w:t>
            </w:r>
          </w:p>
        </w:tc>
        <w:tc>
          <w:tcPr>
            <w:tcW w:w="608" w:type="dxa"/>
            <w:shd w:val="clear" w:color="auto" w:fill="auto"/>
            <w:noWrap/>
            <w:vAlign w:val="center"/>
          </w:tcPr>
          <w:p w14:paraId="60AC36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1B293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1944</w:t>
            </w:r>
          </w:p>
        </w:tc>
        <w:tc>
          <w:tcPr>
            <w:tcW w:w="546" w:type="dxa"/>
            <w:shd w:val="clear" w:color="auto" w:fill="auto"/>
            <w:noWrap/>
            <w:vAlign w:val="center"/>
          </w:tcPr>
          <w:p w14:paraId="7B8ABC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04587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重庆市巫溪县下堡镇</w:t>
            </w:r>
          </w:p>
        </w:tc>
        <w:tc>
          <w:tcPr>
            <w:tcW w:w="1406" w:type="dxa"/>
            <w:shd w:val="clear" w:color="auto" w:fill="auto"/>
            <w:noWrap/>
            <w:vAlign w:val="center"/>
          </w:tcPr>
          <w:p w14:paraId="629392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D5266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8B3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80587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长子杨正刚郭氏（媳）之次子杨继洪曹绍莲(媳）之四子杨绪光李学之(媳）</w:t>
            </w:r>
          </w:p>
        </w:tc>
      </w:tr>
      <w:tr w14:paraId="096E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E7940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161</w:t>
            </w:r>
          </w:p>
        </w:tc>
        <w:tc>
          <w:tcPr>
            <w:tcW w:w="883" w:type="dxa"/>
            <w:shd w:val="clear" w:color="auto" w:fill="auto"/>
            <w:noWrap/>
            <w:vAlign w:val="center"/>
          </w:tcPr>
          <w:p w14:paraId="4BBF92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户主（长子）</w:t>
            </w:r>
          </w:p>
        </w:tc>
        <w:tc>
          <w:tcPr>
            <w:tcW w:w="1008" w:type="dxa"/>
            <w:shd w:val="clear" w:color="auto" w:fill="auto"/>
            <w:noWrap/>
            <w:vAlign w:val="center"/>
          </w:tcPr>
          <w:p w14:paraId="2F8ABD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洪章（无）</w:t>
            </w:r>
          </w:p>
        </w:tc>
        <w:tc>
          <w:tcPr>
            <w:tcW w:w="608" w:type="dxa"/>
            <w:shd w:val="clear" w:color="auto" w:fill="auto"/>
            <w:noWrap/>
            <w:vAlign w:val="center"/>
          </w:tcPr>
          <w:p w14:paraId="12D6F63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B6C0F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14CAB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5768C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1084D4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838345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1767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910BD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162</w:t>
            </w:r>
          </w:p>
        </w:tc>
        <w:tc>
          <w:tcPr>
            <w:tcW w:w="883" w:type="dxa"/>
            <w:shd w:val="clear" w:color="auto" w:fill="auto"/>
            <w:noWrap/>
            <w:vAlign w:val="center"/>
          </w:tcPr>
          <w:p w14:paraId="293060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户主（次子）</w:t>
            </w:r>
          </w:p>
        </w:tc>
        <w:tc>
          <w:tcPr>
            <w:tcW w:w="1008" w:type="dxa"/>
            <w:shd w:val="clear" w:color="auto" w:fill="auto"/>
            <w:noWrap/>
            <w:vAlign w:val="center"/>
          </w:tcPr>
          <w:p w14:paraId="1B1594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杨洪贵</w:t>
            </w:r>
          </w:p>
        </w:tc>
        <w:tc>
          <w:tcPr>
            <w:tcW w:w="608" w:type="dxa"/>
            <w:shd w:val="clear" w:color="auto" w:fill="auto"/>
            <w:noWrap/>
            <w:vAlign w:val="center"/>
          </w:tcPr>
          <w:p w14:paraId="299B078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2B77D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FC7BA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A6500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BC6E3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DFCB0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1FA2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B558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163</w:t>
            </w:r>
          </w:p>
        </w:tc>
        <w:tc>
          <w:tcPr>
            <w:tcW w:w="883" w:type="dxa"/>
            <w:shd w:val="clear" w:color="auto" w:fill="auto"/>
            <w:noWrap/>
            <w:vAlign w:val="center"/>
          </w:tcPr>
          <w:p w14:paraId="5E25B7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8B424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田远菊</w:t>
            </w:r>
          </w:p>
        </w:tc>
        <w:tc>
          <w:tcPr>
            <w:tcW w:w="608" w:type="dxa"/>
            <w:shd w:val="clear" w:color="auto" w:fill="auto"/>
            <w:noWrap/>
            <w:vAlign w:val="center"/>
          </w:tcPr>
          <w:p w14:paraId="5547B7B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BA5FBA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1954/2</w:t>
            </w:r>
          </w:p>
        </w:tc>
        <w:tc>
          <w:tcPr>
            <w:tcW w:w="546" w:type="dxa"/>
            <w:shd w:val="clear" w:color="auto" w:fill="auto"/>
            <w:noWrap/>
            <w:vAlign w:val="center"/>
          </w:tcPr>
          <w:p w14:paraId="11E305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1E8D59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E5B0C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69BDE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36B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9A7B4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164</w:t>
            </w:r>
          </w:p>
        </w:tc>
        <w:tc>
          <w:tcPr>
            <w:tcW w:w="883" w:type="dxa"/>
            <w:shd w:val="clear" w:color="auto" w:fill="auto"/>
            <w:noWrap/>
            <w:vAlign w:val="center"/>
          </w:tcPr>
          <w:p w14:paraId="582296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04C1F1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杨银昌</w:t>
            </w:r>
          </w:p>
        </w:tc>
        <w:tc>
          <w:tcPr>
            <w:tcW w:w="608" w:type="dxa"/>
            <w:shd w:val="clear" w:color="auto" w:fill="auto"/>
            <w:noWrap/>
            <w:vAlign w:val="center"/>
          </w:tcPr>
          <w:p w14:paraId="7218380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E55E15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1976/1</w:t>
            </w:r>
          </w:p>
        </w:tc>
        <w:tc>
          <w:tcPr>
            <w:tcW w:w="546" w:type="dxa"/>
            <w:shd w:val="clear" w:color="auto" w:fill="auto"/>
            <w:noWrap/>
            <w:vAlign w:val="center"/>
          </w:tcPr>
          <w:p w14:paraId="1A0521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435B3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AF7DC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030C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A9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C56B1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165</w:t>
            </w:r>
          </w:p>
        </w:tc>
        <w:tc>
          <w:tcPr>
            <w:tcW w:w="883" w:type="dxa"/>
            <w:shd w:val="clear" w:color="auto" w:fill="auto"/>
            <w:noWrap/>
            <w:vAlign w:val="center"/>
          </w:tcPr>
          <w:p w14:paraId="014EEB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213B35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薛成美</w:t>
            </w:r>
          </w:p>
        </w:tc>
        <w:tc>
          <w:tcPr>
            <w:tcW w:w="608" w:type="dxa"/>
            <w:shd w:val="clear" w:color="auto" w:fill="auto"/>
            <w:noWrap/>
            <w:vAlign w:val="center"/>
          </w:tcPr>
          <w:p w14:paraId="61D6F0F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01872C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1975/1</w:t>
            </w:r>
          </w:p>
        </w:tc>
        <w:tc>
          <w:tcPr>
            <w:tcW w:w="546" w:type="dxa"/>
            <w:shd w:val="clear" w:color="auto" w:fill="auto"/>
            <w:noWrap/>
            <w:vAlign w:val="center"/>
          </w:tcPr>
          <w:p w14:paraId="37C491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69830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AF520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24E38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AF0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383DC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166</w:t>
            </w:r>
          </w:p>
        </w:tc>
        <w:tc>
          <w:tcPr>
            <w:tcW w:w="883" w:type="dxa"/>
            <w:shd w:val="clear" w:color="auto" w:fill="auto"/>
            <w:noWrap/>
            <w:vAlign w:val="center"/>
          </w:tcPr>
          <w:p w14:paraId="372AEE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738C82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杨涛</w:t>
            </w:r>
          </w:p>
        </w:tc>
        <w:tc>
          <w:tcPr>
            <w:tcW w:w="608" w:type="dxa"/>
            <w:shd w:val="clear" w:color="auto" w:fill="auto"/>
            <w:noWrap/>
            <w:vAlign w:val="center"/>
          </w:tcPr>
          <w:p w14:paraId="4DD9D4B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A7C5A2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2003/10</w:t>
            </w:r>
          </w:p>
        </w:tc>
        <w:tc>
          <w:tcPr>
            <w:tcW w:w="546" w:type="dxa"/>
            <w:shd w:val="clear" w:color="auto" w:fill="auto"/>
            <w:noWrap/>
            <w:vAlign w:val="center"/>
          </w:tcPr>
          <w:p w14:paraId="1F61A6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92074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90ACE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B1418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F44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83B1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167</w:t>
            </w:r>
          </w:p>
        </w:tc>
        <w:tc>
          <w:tcPr>
            <w:tcW w:w="883" w:type="dxa"/>
            <w:shd w:val="clear" w:color="auto" w:fill="auto"/>
            <w:noWrap/>
            <w:vAlign w:val="center"/>
          </w:tcPr>
          <w:p w14:paraId="6DD057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2A988F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杨美玲</w:t>
            </w:r>
          </w:p>
        </w:tc>
        <w:tc>
          <w:tcPr>
            <w:tcW w:w="608" w:type="dxa"/>
            <w:shd w:val="clear" w:color="auto" w:fill="auto"/>
            <w:noWrap/>
            <w:vAlign w:val="center"/>
          </w:tcPr>
          <w:p w14:paraId="070084B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0A59F7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1980/5</w:t>
            </w:r>
          </w:p>
        </w:tc>
        <w:tc>
          <w:tcPr>
            <w:tcW w:w="546" w:type="dxa"/>
            <w:shd w:val="clear" w:color="auto" w:fill="auto"/>
            <w:noWrap/>
            <w:vAlign w:val="center"/>
          </w:tcPr>
          <w:p w14:paraId="31DE61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00B19D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C84CD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9C315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11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8B469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168</w:t>
            </w:r>
          </w:p>
        </w:tc>
        <w:tc>
          <w:tcPr>
            <w:tcW w:w="883" w:type="dxa"/>
            <w:shd w:val="clear" w:color="auto" w:fill="auto"/>
            <w:noWrap/>
            <w:vAlign w:val="center"/>
          </w:tcPr>
          <w:p w14:paraId="2B18E1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350F0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沈以权</w:t>
            </w:r>
          </w:p>
        </w:tc>
        <w:tc>
          <w:tcPr>
            <w:tcW w:w="608" w:type="dxa"/>
            <w:shd w:val="clear" w:color="auto" w:fill="auto"/>
            <w:noWrap/>
            <w:vAlign w:val="center"/>
          </w:tcPr>
          <w:p w14:paraId="49092948">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09760F7">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1974/5</w:t>
            </w:r>
          </w:p>
        </w:tc>
        <w:tc>
          <w:tcPr>
            <w:tcW w:w="546" w:type="dxa"/>
            <w:shd w:val="clear" w:color="auto" w:fill="auto"/>
            <w:noWrap/>
            <w:vAlign w:val="center"/>
          </w:tcPr>
          <w:p w14:paraId="2B4382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DAA70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0EB55D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F5888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E71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FF2B5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169</w:t>
            </w:r>
          </w:p>
        </w:tc>
        <w:tc>
          <w:tcPr>
            <w:tcW w:w="883" w:type="dxa"/>
            <w:shd w:val="clear" w:color="auto" w:fill="auto"/>
            <w:noWrap/>
            <w:vAlign w:val="center"/>
          </w:tcPr>
          <w:p w14:paraId="355EDC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7E63D1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杨晓玲</w:t>
            </w:r>
          </w:p>
        </w:tc>
        <w:tc>
          <w:tcPr>
            <w:tcW w:w="608" w:type="dxa"/>
            <w:shd w:val="clear" w:color="auto" w:fill="auto"/>
            <w:noWrap/>
            <w:vAlign w:val="center"/>
          </w:tcPr>
          <w:p w14:paraId="1E7ED74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4117E4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1985/5</w:t>
            </w:r>
          </w:p>
        </w:tc>
        <w:tc>
          <w:tcPr>
            <w:tcW w:w="546" w:type="dxa"/>
            <w:shd w:val="clear" w:color="auto" w:fill="auto"/>
            <w:noWrap/>
            <w:vAlign w:val="center"/>
          </w:tcPr>
          <w:p w14:paraId="3EEFC6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D04F3B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中坝</w:t>
            </w:r>
          </w:p>
        </w:tc>
        <w:tc>
          <w:tcPr>
            <w:tcW w:w="1406" w:type="dxa"/>
            <w:shd w:val="clear" w:color="auto" w:fill="auto"/>
            <w:noWrap/>
            <w:vAlign w:val="center"/>
          </w:tcPr>
          <w:p w14:paraId="165C59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F7E41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E9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5508D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170</w:t>
            </w:r>
          </w:p>
        </w:tc>
        <w:tc>
          <w:tcPr>
            <w:tcW w:w="883" w:type="dxa"/>
            <w:shd w:val="clear" w:color="auto" w:fill="auto"/>
            <w:noWrap/>
            <w:vAlign w:val="center"/>
          </w:tcPr>
          <w:p w14:paraId="14960C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85A7B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周区海</w:t>
            </w:r>
          </w:p>
        </w:tc>
        <w:tc>
          <w:tcPr>
            <w:tcW w:w="608" w:type="dxa"/>
            <w:shd w:val="clear" w:color="auto" w:fill="auto"/>
            <w:noWrap/>
            <w:vAlign w:val="center"/>
          </w:tcPr>
          <w:p w14:paraId="607A94B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15F7B97">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1986/1</w:t>
            </w:r>
          </w:p>
        </w:tc>
        <w:tc>
          <w:tcPr>
            <w:tcW w:w="546" w:type="dxa"/>
            <w:shd w:val="clear" w:color="auto" w:fill="auto"/>
            <w:noWrap/>
            <w:vAlign w:val="center"/>
          </w:tcPr>
          <w:p w14:paraId="4A9B9F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92EB9D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中坝</w:t>
            </w:r>
          </w:p>
        </w:tc>
        <w:tc>
          <w:tcPr>
            <w:tcW w:w="1406" w:type="dxa"/>
            <w:shd w:val="clear" w:color="auto" w:fill="auto"/>
            <w:noWrap/>
            <w:vAlign w:val="center"/>
          </w:tcPr>
          <w:p w14:paraId="02EC46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8E7CF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2E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4D89D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171</w:t>
            </w:r>
          </w:p>
        </w:tc>
        <w:tc>
          <w:tcPr>
            <w:tcW w:w="883" w:type="dxa"/>
            <w:shd w:val="clear" w:color="auto" w:fill="auto"/>
            <w:noWrap/>
            <w:vAlign w:val="center"/>
          </w:tcPr>
          <w:p w14:paraId="061057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A6B6E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杨洪安</w:t>
            </w:r>
          </w:p>
        </w:tc>
        <w:tc>
          <w:tcPr>
            <w:tcW w:w="608" w:type="dxa"/>
            <w:shd w:val="clear" w:color="auto" w:fill="auto"/>
            <w:noWrap/>
            <w:vAlign w:val="center"/>
          </w:tcPr>
          <w:p w14:paraId="0E1836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29B5A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1958/8</w:t>
            </w:r>
          </w:p>
        </w:tc>
        <w:tc>
          <w:tcPr>
            <w:tcW w:w="546" w:type="dxa"/>
            <w:shd w:val="clear" w:color="auto" w:fill="auto"/>
            <w:noWrap/>
            <w:vAlign w:val="center"/>
          </w:tcPr>
          <w:p w14:paraId="567DC8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000E84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3E2EE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85FA1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A2B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B0D02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172</w:t>
            </w:r>
          </w:p>
        </w:tc>
        <w:tc>
          <w:tcPr>
            <w:tcW w:w="883" w:type="dxa"/>
            <w:shd w:val="clear" w:color="auto" w:fill="auto"/>
            <w:noWrap/>
            <w:vAlign w:val="center"/>
          </w:tcPr>
          <w:p w14:paraId="2725FA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A7F4B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张国翠</w:t>
            </w:r>
          </w:p>
        </w:tc>
        <w:tc>
          <w:tcPr>
            <w:tcW w:w="608" w:type="dxa"/>
            <w:shd w:val="clear" w:color="auto" w:fill="auto"/>
            <w:noWrap/>
            <w:vAlign w:val="center"/>
          </w:tcPr>
          <w:p w14:paraId="6F6A1F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23079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1960/7</w:t>
            </w:r>
          </w:p>
        </w:tc>
        <w:tc>
          <w:tcPr>
            <w:tcW w:w="546" w:type="dxa"/>
            <w:shd w:val="clear" w:color="auto" w:fill="auto"/>
            <w:noWrap/>
            <w:vAlign w:val="center"/>
          </w:tcPr>
          <w:p w14:paraId="1FE6BF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584A15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1CADD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5DB08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68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01BE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173</w:t>
            </w:r>
          </w:p>
        </w:tc>
        <w:tc>
          <w:tcPr>
            <w:tcW w:w="883" w:type="dxa"/>
            <w:shd w:val="clear" w:color="auto" w:fill="auto"/>
            <w:noWrap/>
            <w:vAlign w:val="center"/>
          </w:tcPr>
          <w:p w14:paraId="425B8C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2CD487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杨桂林</w:t>
            </w:r>
          </w:p>
        </w:tc>
        <w:tc>
          <w:tcPr>
            <w:tcW w:w="608" w:type="dxa"/>
            <w:shd w:val="clear" w:color="auto" w:fill="auto"/>
            <w:noWrap/>
            <w:vAlign w:val="center"/>
          </w:tcPr>
          <w:p w14:paraId="0D9E8A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F1DFC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1983/2</w:t>
            </w:r>
          </w:p>
        </w:tc>
        <w:tc>
          <w:tcPr>
            <w:tcW w:w="546" w:type="dxa"/>
            <w:shd w:val="clear" w:color="auto" w:fill="auto"/>
            <w:noWrap/>
            <w:vAlign w:val="center"/>
          </w:tcPr>
          <w:p w14:paraId="34AA4B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1674A8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3DAB51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14CEA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0B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D9818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174</w:t>
            </w:r>
          </w:p>
        </w:tc>
        <w:tc>
          <w:tcPr>
            <w:tcW w:w="883" w:type="dxa"/>
            <w:shd w:val="clear" w:color="auto" w:fill="auto"/>
            <w:noWrap/>
            <w:vAlign w:val="center"/>
          </w:tcPr>
          <w:p w14:paraId="3949AB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543CD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金兆全</w:t>
            </w:r>
          </w:p>
        </w:tc>
        <w:tc>
          <w:tcPr>
            <w:tcW w:w="608" w:type="dxa"/>
            <w:shd w:val="clear" w:color="auto" w:fill="auto"/>
            <w:noWrap/>
            <w:vAlign w:val="center"/>
          </w:tcPr>
          <w:p w14:paraId="2AF895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AA9CF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1979/8</w:t>
            </w:r>
          </w:p>
        </w:tc>
        <w:tc>
          <w:tcPr>
            <w:tcW w:w="546" w:type="dxa"/>
            <w:shd w:val="clear" w:color="auto" w:fill="auto"/>
            <w:noWrap/>
            <w:vAlign w:val="center"/>
          </w:tcPr>
          <w:p w14:paraId="71D1B0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5B66B8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7BDAA9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2FF4C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051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34A72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175</w:t>
            </w:r>
          </w:p>
        </w:tc>
        <w:tc>
          <w:tcPr>
            <w:tcW w:w="883" w:type="dxa"/>
            <w:shd w:val="clear" w:color="auto" w:fill="auto"/>
            <w:noWrap/>
            <w:vAlign w:val="center"/>
          </w:tcPr>
          <w:p w14:paraId="7AA21F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29F381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杨艳玲</w:t>
            </w:r>
          </w:p>
        </w:tc>
        <w:tc>
          <w:tcPr>
            <w:tcW w:w="608" w:type="dxa"/>
            <w:shd w:val="clear" w:color="auto" w:fill="auto"/>
            <w:noWrap/>
            <w:vAlign w:val="center"/>
          </w:tcPr>
          <w:p w14:paraId="67971D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1651A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1984/5</w:t>
            </w:r>
          </w:p>
        </w:tc>
        <w:tc>
          <w:tcPr>
            <w:tcW w:w="546" w:type="dxa"/>
            <w:shd w:val="clear" w:color="auto" w:fill="auto"/>
            <w:noWrap/>
            <w:vAlign w:val="center"/>
          </w:tcPr>
          <w:p w14:paraId="787896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315ED1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7F9E7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49CD1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39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DBDFE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176</w:t>
            </w:r>
          </w:p>
        </w:tc>
        <w:tc>
          <w:tcPr>
            <w:tcW w:w="883" w:type="dxa"/>
            <w:shd w:val="clear" w:color="auto" w:fill="auto"/>
            <w:noWrap/>
            <w:vAlign w:val="center"/>
          </w:tcPr>
          <w:p w14:paraId="2BC1CB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844A9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张乾林</w:t>
            </w:r>
          </w:p>
        </w:tc>
        <w:tc>
          <w:tcPr>
            <w:tcW w:w="608" w:type="dxa"/>
            <w:shd w:val="clear" w:color="auto" w:fill="auto"/>
            <w:noWrap/>
            <w:vAlign w:val="center"/>
          </w:tcPr>
          <w:p w14:paraId="5ABDF4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AA0D3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1983/4</w:t>
            </w:r>
          </w:p>
        </w:tc>
        <w:tc>
          <w:tcPr>
            <w:tcW w:w="546" w:type="dxa"/>
            <w:shd w:val="clear" w:color="auto" w:fill="auto"/>
            <w:noWrap/>
            <w:vAlign w:val="center"/>
          </w:tcPr>
          <w:p w14:paraId="56826F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3CD1E9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0E89F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E94D4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C6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6284D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177</w:t>
            </w:r>
          </w:p>
        </w:tc>
        <w:tc>
          <w:tcPr>
            <w:tcW w:w="883" w:type="dxa"/>
            <w:shd w:val="clear" w:color="auto" w:fill="auto"/>
            <w:noWrap/>
            <w:vAlign w:val="center"/>
          </w:tcPr>
          <w:p w14:paraId="355420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三女</w:t>
            </w:r>
          </w:p>
        </w:tc>
        <w:tc>
          <w:tcPr>
            <w:tcW w:w="1008" w:type="dxa"/>
            <w:shd w:val="clear" w:color="auto" w:fill="auto"/>
            <w:noWrap/>
            <w:vAlign w:val="center"/>
          </w:tcPr>
          <w:p w14:paraId="06ADB6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杨荣玲</w:t>
            </w:r>
          </w:p>
        </w:tc>
        <w:tc>
          <w:tcPr>
            <w:tcW w:w="608" w:type="dxa"/>
            <w:shd w:val="clear" w:color="auto" w:fill="auto"/>
            <w:noWrap/>
            <w:vAlign w:val="center"/>
          </w:tcPr>
          <w:p w14:paraId="1AEC2C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1D8BB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1990/7</w:t>
            </w:r>
          </w:p>
        </w:tc>
        <w:tc>
          <w:tcPr>
            <w:tcW w:w="546" w:type="dxa"/>
            <w:shd w:val="clear" w:color="auto" w:fill="auto"/>
            <w:noWrap/>
            <w:vAlign w:val="center"/>
          </w:tcPr>
          <w:p w14:paraId="73C44E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EF492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浙江省宁波市</w:t>
            </w:r>
          </w:p>
        </w:tc>
        <w:tc>
          <w:tcPr>
            <w:tcW w:w="1406" w:type="dxa"/>
            <w:shd w:val="clear" w:color="auto" w:fill="auto"/>
            <w:noWrap/>
            <w:vAlign w:val="center"/>
          </w:tcPr>
          <w:p w14:paraId="0A53F5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EF924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34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F406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178</w:t>
            </w:r>
          </w:p>
        </w:tc>
        <w:tc>
          <w:tcPr>
            <w:tcW w:w="883" w:type="dxa"/>
            <w:shd w:val="clear" w:color="auto" w:fill="auto"/>
            <w:noWrap/>
            <w:vAlign w:val="center"/>
          </w:tcPr>
          <w:p w14:paraId="380233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09C35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张炳</w:t>
            </w:r>
          </w:p>
        </w:tc>
        <w:tc>
          <w:tcPr>
            <w:tcW w:w="608" w:type="dxa"/>
            <w:shd w:val="clear" w:color="auto" w:fill="auto"/>
            <w:noWrap/>
            <w:vAlign w:val="center"/>
          </w:tcPr>
          <w:p w14:paraId="3A0BF9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7A3DD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1977/8</w:t>
            </w:r>
          </w:p>
        </w:tc>
        <w:tc>
          <w:tcPr>
            <w:tcW w:w="546" w:type="dxa"/>
            <w:shd w:val="clear" w:color="auto" w:fill="auto"/>
            <w:noWrap/>
            <w:vAlign w:val="center"/>
          </w:tcPr>
          <w:p w14:paraId="714578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015C29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浙江省宁波市</w:t>
            </w:r>
          </w:p>
        </w:tc>
        <w:tc>
          <w:tcPr>
            <w:tcW w:w="1406" w:type="dxa"/>
            <w:shd w:val="clear" w:color="auto" w:fill="auto"/>
            <w:noWrap/>
            <w:vAlign w:val="center"/>
          </w:tcPr>
          <w:p w14:paraId="26D7B4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164E8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858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EF9F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179</w:t>
            </w:r>
          </w:p>
        </w:tc>
        <w:tc>
          <w:tcPr>
            <w:tcW w:w="883" w:type="dxa"/>
            <w:shd w:val="clear" w:color="auto" w:fill="auto"/>
            <w:noWrap/>
            <w:vAlign w:val="center"/>
          </w:tcPr>
          <w:p w14:paraId="1858D4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25FE8F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杨超</w:t>
            </w:r>
          </w:p>
        </w:tc>
        <w:tc>
          <w:tcPr>
            <w:tcW w:w="608" w:type="dxa"/>
            <w:shd w:val="clear" w:color="auto" w:fill="auto"/>
            <w:noWrap/>
            <w:vAlign w:val="center"/>
          </w:tcPr>
          <w:p w14:paraId="7C3A68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8EDFB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1991/10</w:t>
            </w:r>
          </w:p>
        </w:tc>
        <w:tc>
          <w:tcPr>
            <w:tcW w:w="546" w:type="dxa"/>
            <w:shd w:val="clear" w:color="auto" w:fill="auto"/>
            <w:noWrap/>
            <w:vAlign w:val="center"/>
          </w:tcPr>
          <w:p w14:paraId="76AE03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5742D1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重庆市巫山县新城</w:t>
            </w:r>
          </w:p>
        </w:tc>
        <w:tc>
          <w:tcPr>
            <w:tcW w:w="1406" w:type="dxa"/>
            <w:shd w:val="clear" w:color="auto" w:fill="auto"/>
            <w:noWrap/>
            <w:vAlign w:val="center"/>
          </w:tcPr>
          <w:p w14:paraId="7AFE29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B363B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776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98137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180</w:t>
            </w:r>
          </w:p>
        </w:tc>
        <w:tc>
          <w:tcPr>
            <w:tcW w:w="883" w:type="dxa"/>
            <w:shd w:val="clear" w:color="auto" w:fill="auto"/>
            <w:noWrap/>
            <w:vAlign w:val="center"/>
          </w:tcPr>
          <w:p w14:paraId="751A4C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47790E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颜敏</w:t>
            </w:r>
          </w:p>
        </w:tc>
        <w:tc>
          <w:tcPr>
            <w:tcW w:w="608" w:type="dxa"/>
            <w:shd w:val="clear" w:color="auto" w:fill="auto"/>
            <w:noWrap/>
            <w:vAlign w:val="center"/>
          </w:tcPr>
          <w:p w14:paraId="078F1B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C9B53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1986/4</w:t>
            </w:r>
          </w:p>
        </w:tc>
        <w:tc>
          <w:tcPr>
            <w:tcW w:w="546" w:type="dxa"/>
            <w:shd w:val="clear" w:color="auto" w:fill="auto"/>
            <w:noWrap/>
            <w:vAlign w:val="center"/>
          </w:tcPr>
          <w:p w14:paraId="37EDF6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中专</w:t>
            </w:r>
          </w:p>
        </w:tc>
        <w:tc>
          <w:tcPr>
            <w:tcW w:w="2315" w:type="dxa"/>
            <w:shd w:val="clear" w:color="auto" w:fill="auto"/>
            <w:noWrap/>
            <w:vAlign w:val="center"/>
          </w:tcPr>
          <w:p w14:paraId="39BDA4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重庆市巫山县新城</w:t>
            </w:r>
          </w:p>
        </w:tc>
        <w:tc>
          <w:tcPr>
            <w:tcW w:w="1406" w:type="dxa"/>
            <w:shd w:val="clear" w:color="auto" w:fill="auto"/>
            <w:noWrap/>
            <w:vAlign w:val="center"/>
          </w:tcPr>
          <w:p w14:paraId="21838D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8A7AC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B46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0458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181</w:t>
            </w:r>
          </w:p>
        </w:tc>
        <w:tc>
          <w:tcPr>
            <w:tcW w:w="883" w:type="dxa"/>
            <w:shd w:val="clear" w:color="auto" w:fill="auto"/>
            <w:noWrap/>
            <w:vAlign w:val="center"/>
          </w:tcPr>
          <w:p w14:paraId="51F014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4253E7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杨坤朋</w:t>
            </w:r>
          </w:p>
        </w:tc>
        <w:tc>
          <w:tcPr>
            <w:tcW w:w="608" w:type="dxa"/>
            <w:shd w:val="clear" w:color="auto" w:fill="auto"/>
            <w:noWrap/>
            <w:vAlign w:val="center"/>
          </w:tcPr>
          <w:p w14:paraId="4A7CFF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FEB30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2013/12</w:t>
            </w:r>
          </w:p>
        </w:tc>
        <w:tc>
          <w:tcPr>
            <w:tcW w:w="546" w:type="dxa"/>
            <w:shd w:val="clear" w:color="auto" w:fill="auto"/>
            <w:noWrap/>
            <w:vAlign w:val="center"/>
          </w:tcPr>
          <w:p w14:paraId="7CAACE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5EFB68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重庆市巫山县新城</w:t>
            </w:r>
          </w:p>
        </w:tc>
        <w:tc>
          <w:tcPr>
            <w:tcW w:w="1406" w:type="dxa"/>
            <w:shd w:val="clear" w:color="auto" w:fill="auto"/>
            <w:noWrap/>
            <w:vAlign w:val="center"/>
          </w:tcPr>
          <w:p w14:paraId="6F5B56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A140E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E6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CA347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182</w:t>
            </w:r>
          </w:p>
        </w:tc>
        <w:tc>
          <w:tcPr>
            <w:tcW w:w="883" w:type="dxa"/>
            <w:shd w:val="clear" w:color="auto" w:fill="auto"/>
            <w:noWrap/>
            <w:vAlign w:val="center"/>
          </w:tcPr>
          <w:p w14:paraId="5DFE3C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r>
              <w:rPr>
                <w:rFonts w:hint="eastAsia" w:ascii="微软雅黑" w:hAnsi="微软雅黑" w:eastAsia="微软雅黑" w:cs="微软雅黑"/>
                <w:b w:val="0"/>
                <w:color w:val="333333"/>
                <w:sz w:val="16"/>
                <w:szCs w:val="22"/>
                <w:highlight w:val="none"/>
                <w:lang w:val="en-US" w:eastAsia="zh-CN"/>
              </w:rPr>
              <w:t>（次女</w:t>
            </w:r>
            <w:r>
              <w:rPr>
                <w:rFonts w:hint="eastAsia" w:ascii="微软雅黑" w:hAnsi="微软雅黑" w:eastAsia="微软雅黑" w:cs="微软雅黑"/>
                <w:b w:val="0"/>
                <w:color w:val="333333"/>
                <w:sz w:val="11"/>
                <w:szCs w:val="18"/>
                <w:highlight w:val="none"/>
                <w:lang w:val="en-US" w:eastAsia="zh-CN"/>
              </w:rPr>
              <w:t>）</w:t>
            </w:r>
          </w:p>
        </w:tc>
        <w:tc>
          <w:tcPr>
            <w:tcW w:w="1008" w:type="dxa"/>
            <w:shd w:val="clear" w:color="auto" w:fill="auto"/>
            <w:noWrap/>
            <w:vAlign w:val="center"/>
          </w:tcPr>
          <w:p w14:paraId="2F8913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杨洪轩</w:t>
            </w:r>
          </w:p>
        </w:tc>
        <w:tc>
          <w:tcPr>
            <w:tcW w:w="608" w:type="dxa"/>
            <w:shd w:val="clear" w:color="auto" w:fill="auto"/>
            <w:noWrap/>
            <w:vAlign w:val="center"/>
          </w:tcPr>
          <w:p w14:paraId="236804A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C09FFF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1955/11</w:t>
            </w:r>
          </w:p>
        </w:tc>
        <w:tc>
          <w:tcPr>
            <w:tcW w:w="546" w:type="dxa"/>
            <w:shd w:val="clear" w:color="auto" w:fill="auto"/>
            <w:noWrap/>
            <w:vAlign w:val="center"/>
          </w:tcPr>
          <w:p w14:paraId="056089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81794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92243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B5EE4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C5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FFFF1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183</w:t>
            </w:r>
          </w:p>
        </w:tc>
        <w:tc>
          <w:tcPr>
            <w:tcW w:w="883" w:type="dxa"/>
            <w:shd w:val="clear" w:color="auto" w:fill="auto"/>
            <w:noWrap/>
            <w:vAlign w:val="center"/>
          </w:tcPr>
          <w:p w14:paraId="4EE10C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18802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钟胜福</w:t>
            </w:r>
          </w:p>
        </w:tc>
        <w:tc>
          <w:tcPr>
            <w:tcW w:w="608" w:type="dxa"/>
            <w:shd w:val="clear" w:color="auto" w:fill="auto"/>
            <w:noWrap/>
            <w:vAlign w:val="center"/>
          </w:tcPr>
          <w:p w14:paraId="59B9149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990CBB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1954/6</w:t>
            </w:r>
          </w:p>
        </w:tc>
        <w:tc>
          <w:tcPr>
            <w:tcW w:w="546" w:type="dxa"/>
            <w:shd w:val="clear" w:color="auto" w:fill="auto"/>
            <w:noWrap/>
            <w:vAlign w:val="center"/>
          </w:tcPr>
          <w:p w14:paraId="53AF38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62FC4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3EC44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0FDF5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BE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EF680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184</w:t>
            </w:r>
          </w:p>
        </w:tc>
        <w:tc>
          <w:tcPr>
            <w:tcW w:w="883" w:type="dxa"/>
            <w:shd w:val="clear" w:color="auto" w:fill="auto"/>
            <w:noWrap/>
            <w:vAlign w:val="center"/>
          </w:tcPr>
          <w:p w14:paraId="2E18DB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户主（三女）</w:t>
            </w:r>
          </w:p>
        </w:tc>
        <w:tc>
          <w:tcPr>
            <w:tcW w:w="1008" w:type="dxa"/>
            <w:shd w:val="clear" w:color="auto" w:fill="auto"/>
            <w:noWrap/>
            <w:vAlign w:val="center"/>
          </w:tcPr>
          <w:p w14:paraId="3EA845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杨洪莲</w:t>
            </w:r>
          </w:p>
        </w:tc>
        <w:tc>
          <w:tcPr>
            <w:tcW w:w="608" w:type="dxa"/>
            <w:shd w:val="clear" w:color="auto" w:fill="auto"/>
            <w:noWrap/>
            <w:vAlign w:val="center"/>
          </w:tcPr>
          <w:p w14:paraId="415902D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CED899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1960/6</w:t>
            </w:r>
          </w:p>
        </w:tc>
        <w:tc>
          <w:tcPr>
            <w:tcW w:w="546" w:type="dxa"/>
            <w:shd w:val="clear" w:color="auto" w:fill="auto"/>
            <w:noWrap/>
            <w:vAlign w:val="center"/>
          </w:tcPr>
          <w:p w14:paraId="23EEC1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D156F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BD407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95977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EEF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B3D82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185</w:t>
            </w:r>
          </w:p>
        </w:tc>
        <w:tc>
          <w:tcPr>
            <w:tcW w:w="883" w:type="dxa"/>
            <w:shd w:val="clear" w:color="auto" w:fill="auto"/>
            <w:noWrap/>
            <w:vAlign w:val="center"/>
          </w:tcPr>
          <w:p w14:paraId="361090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51F47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陈国常</w:t>
            </w:r>
          </w:p>
        </w:tc>
        <w:tc>
          <w:tcPr>
            <w:tcW w:w="608" w:type="dxa"/>
            <w:shd w:val="clear" w:color="auto" w:fill="auto"/>
            <w:noWrap/>
            <w:vAlign w:val="center"/>
          </w:tcPr>
          <w:p w14:paraId="0CA1533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18F67C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1954/4</w:t>
            </w:r>
          </w:p>
        </w:tc>
        <w:tc>
          <w:tcPr>
            <w:tcW w:w="546" w:type="dxa"/>
            <w:shd w:val="clear" w:color="auto" w:fill="auto"/>
            <w:noWrap/>
            <w:vAlign w:val="center"/>
          </w:tcPr>
          <w:p w14:paraId="1E1D64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EFA79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AB757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1CC33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4A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0F3522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长子杨正刚郭氏（媳）之次子杨继洪曹绍莲(媳）之五子杨绪清薛恩莲(媳）</w:t>
            </w:r>
          </w:p>
        </w:tc>
      </w:tr>
      <w:tr w14:paraId="1C0E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34AA2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186</w:t>
            </w:r>
          </w:p>
        </w:tc>
        <w:tc>
          <w:tcPr>
            <w:tcW w:w="883" w:type="dxa"/>
            <w:shd w:val="clear" w:color="auto" w:fill="auto"/>
            <w:noWrap/>
            <w:vAlign w:val="center"/>
          </w:tcPr>
          <w:p w14:paraId="213526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70360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杨洪兵</w:t>
            </w:r>
          </w:p>
        </w:tc>
        <w:tc>
          <w:tcPr>
            <w:tcW w:w="608" w:type="dxa"/>
            <w:shd w:val="clear" w:color="auto" w:fill="auto"/>
            <w:noWrap/>
            <w:vAlign w:val="center"/>
          </w:tcPr>
          <w:p w14:paraId="2E9B2B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DAD9B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1946/6/14</w:t>
            </w:r>
          </w:p>
        </w:tc>
        <w:tc>
          <w:tcPr>
            <w:tcW w:w="546" w:type="dxa"/>
            <w:shd w:val="clear" w:color="auto" w:fill="auto"/>
            <w:noWrap/>
            <w:vAlign w:val="center"/>
          </w:tcPr>
          <w:p w14:paraId="3F88DF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8A043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548B79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6C2CB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73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56625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187</w:t>
            </w:r>
          </w:p>
        </w:tc>
        <w:tc>
          <w:tcPr>
            <w:tcW w:w="883" w:type="dxa"/>
            <w:shd w:val="clear" w:color="auto" w:fill="auto"/>
            <w:noWrap/>
            <w:vAlign w:val="center"/>
          </w:tcPr>
          <w:p w14:paraId="4CC3B2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7F08D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陈定香</w:t>
            </w:r>
          </w:p>
        </w:tc>
        <w:tc>
          <w:tcPr>
            <w:tcW w:w="608" w:type="dxa"/>
            <w:shd w:val="clear" w:color="auto" w:fill="auto"/>
            <w:noWrap/>
            <w:vAlign w:val="center"/>
          </w:tcPr>
          <w:p w14:paraId="330693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19564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1946/12/3</w:t>
            </w:r>
          </w:p>
        </w:tc>
        <w:tc>
          <w:tcPr>
            <w:tcW w:w="546" w:type="dxa"/>
            <w:shd w:val="clear" w:color="auto" w:fill="auto"/>
            <w:noWrap/>
            <w:vAlign w:val="center"/>
          </w:tcPr>
          <w:p w14:paraId="1FB295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8E153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0A48E2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EFAA7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F8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4D189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188</w:t>
            </w:r>
          </w:p>
        </w:tc>
        <w:tc>
          <w:tcPr>
            <w:tcW w:w="883" w:type="dxa"/>
            <w:shd w:val="clear" w:color="auto" w:fill="auto"/>
            <w:noWrap/>
            <w:vAlign w:val="center"/>
          </w:tcPr>
          <w:p w14:paraId="325141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2B6316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杨云昌</w:t>
            </w:r>
          </w:p>
        </w:tc>
        <w:tc>
          <w:tcPr>
            <w:tcW w:w="608" w:type="dxa"/>
            <w:shd w:val="clear" w:color="auto" w:fill="auto"/>
            <w:noWrap/>
            <w:vAlign w:val="center"/>
          </w:tcPr>
          <w:p w14:paraId="6AF1F1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CC8DA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1971/5/28</w:t>
            </w:r>
          </w:p>
        </w:tc>
        <w:tc>
          <w:tcPr>
            <w:tcW w:w="546" w:type="dxa"/>
            <w:shd w:val="clear" w:color="auto" w:fill="auto"/>
            <w:noWrap/>
            <w:vAlign w:val="center"/>
          </w:tcPr>
          <w:p w14:paraId="1A8AAA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5683FC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72049C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大厨</w:t>
            </w:r>
          </w:p>
        </w:tc>
        <w:tc>
          <w:tcPr>
            <w:tcW w:w="906" w:type="dxa"/>
            <w:shd w:val="clear" w:color="auto" w:fill="auto"/>
            <w:noWrap/>
            <w:vAlign w:val="center"/>
          </w:tcPr>
          <w:p w14:paraId="797F2B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2C2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744EE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189</w:t>
            </w:r>
          </w:p>
        </w:tc>
        <w:tc>
          <w:tcPr>
            <w:tcW w:w="883" w:type="dxa"/>
            <w:shd w:val="clear" w:color="auto" w:fill="auto"/>
            <w:noWrap/>
            <w:vAlign w:val="center"/>
          </w:tcPr>
          <w:p w14:paraId="22716F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6FB68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吴坤玉</w:t>
            </w:r>
          </w:p>
        </w:tc>
        <w:tc>
          <w:tcPr>
            <w:tcW w:w="608" w:type="dxa"/>
            <w:shd w:val="clear" w:color="auto" w:fill="auto"/>
            <w:noWrap/>
            <w:vAlign w:val="center"/>
          </w:tcPr>
          <w:p w14:paraId="4E900A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92F0C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8B65F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F88DA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1E5370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4BC43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1A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6F429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190</w:t>
            </w:r>
          </w:p>
        </w:tc>
        <w:tc>
          <w:tcPr>
            <w:tcW w:w="883" w:type="dxa"/>
            <w:shd w:val="clear" w:color="auto" w:fill="auto"/>
            <w:noWrap/>
            <w:vAlign w:val="center"/>
          </w:tcPr>
          <w:p w14:paraId="25CFB7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7933A9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杨文博</w:t>
            </w:r>
          </w:p>
        </w:tc>
        <w:tc>
          <w:tcPr>
            <w:tcW w:w="608" w:type="dxa"/>
            <w:shd w:val="clear" w:color="auto" w:fill="auto"/>
            <w:noWrap/>
            <w:vAlign w:val="center"/>
          </w:tcPr>
          <w:p w14:paraId="53E7A9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3ECBD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1996/3/13</w:t>
            </w:r>
          </w:p>
        </w:tc>
        <w:tc>
          <w:tcPr>
            <w:tcW w:w="546" w:type="dxa"/>
            <w:shd w:val="clear" w:color="auto" w:fill="auto"/>
            <w:noWrap/>
            <w:vAlign w:val="center"/>
          </w:tcPr>
          <w:p w14:paraId="1F7927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50FA0E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2F1D46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9269E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91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7B937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191</w:t>
            </w:r>
          </w:p>
        </w:tc>
        <w:tc>
          <w:tcPr>
            <w:tcW w:w="883" w:type="dxa"/>
            <w:shd w:val="clear" w:color="auto" w:fill="auto"/>
            <w:noWrap/>
            <w:vAlign w:val="center"/>
          </w:tcPr>
          <w:p w14:paraId="7878EA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67CB3B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杨帆</w:t>
            </w:r>
          </w:p>
        </w:tc>
        <w:tc>
          <w:tcPr>
            <w:tcW w:w="608" w:type="dxa"/>
            <w:shd w:val="clear" w:color="auto" w:fill="auto"/>
            <w:noWrap/>
            <w:vAlign w:val="center"/>
          </w:tcPr>
          <w:p w14:paraId="0FACF8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E1751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2000/9/4</w:t>
            </w:r>
          </w:p>
        </w:tc>
        <w:tc>
          <w:tcPr>
            <w:tcW w:w="546" w:type="dxa"/>
            <w:shd w:val="clear" w:color="auto" w:fill="auto"/>
            <w:noWrap/>
            <w:vAlign w:val="center"/>
          </w:tcPr>
          <w:p w14:paraId="5F516D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34919F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17C7F4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胜利乡人民政府</w:t>
            </w:r>
          </w:p>
        </w:tc>
        <w:tc>
          <w:tcPr>
            <w:tcW w:w="906" w:type="dxa"/>
            <w:shd w:val="clear" w:color="auto" w:fill="auto"/>
            <w:noWrap/>
            <w:vAlign w:val="center"/>
          </w:tcPr>
          <w:p w14:paraId="069C2C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8A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D24F8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192</w:t>
            </w:r>
          </w:p>
        </w:tc>
        <w:tc>
          <w:tcPr>
            <w:tcW w:w="883" w:type="dxa"/>
            <w:shd w:val="clear" w:color="auto" w:fill="auto"/>
            <w:noWrap/>
            <w:vAlign w:val="center"/>
          </w:tcPr>
          <w:p w14:paraId="1E2C6D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90450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杨美香</w:t>
            </w:r>
          </w:p>
        </w:tc>
        <w:tc>
          <w:tcPr>
            <w:tcW w:w="608" w:type="dxa"/>
            <w:shd w:val="clear" w:color="auto" w:fill="auto"/>
            <w:noWrap/>
            <w:vAlign w:val="center"/>
          </w:tcPr>
          <w:p w14:paraId="66671C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60BAE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1969/3/13</w:t>
            </w:r>
          </w:p>
        </w:tc>
        <w:tc>
          <w:tcPr>
            <w:tcW w:w="546" w:type="dxa"/>
            <w:shd w:val="clear" w:color="auto" w:fill="auto"/>
            <w:noWrap/>
            <w:vAlign w:val="center"/>
          </w:tcPr>
          <w:p w14:paraId="62453C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6EEB5E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湖北省十堰市竹溪县城关镇</w:t>
            </w:r>
          </w:p>
        </w:tc>
        <w:tc>
          <w:tcPr>
            <w:tcW w:w="1406" w:type="dxa"/>
            <w:shd w:val="clear" w:color="auto" w:fill="auto"/>
            <w:noWrap/>
            <w:vAlign w:val="center"/>
          </w:tcPr>
          <w:p w14:paraId="399E6C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美静烤鱼厨师</w:t>
            </w:r>
          </w:p>
        </w:tc>
        <w:tc>
          <w:tcPr>
            <w:tcW w:w="906" w:type="dxa"/>
            <w:shd w:val="clear" w:color="auto" w:fill="auto"/>
            <w:noWrap/>
            <w:vAlign w:val="center"/>
          </w:tcPr>
          <w:p w14:paraId="203A98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1F9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D891B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193</w:t>
            </w:r>
          </w:p>
        </w:tc>
        <w:tc>
          <w:tcPr>
            <w:tcW w:w="883" w:type="dxa"/>
            <w:shd w:val="clear" w:color="auto" w:fill="auto"/>
            <w:noWrap/>
            <w:vAlign w:val="center"/>
          </w:tcPr>
          <w:p w14:paraId="05E407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54588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李正明</w:t>
            </w:r>
          </w:p>
        </w:tc>
        <w:tc>
          <w:tcPr>
            <w:tcW w:w="608" w:type="dxa"/>
            <w:shd w:val="clear" w:color="auto" w:fill="auto"/>
            <w:noWrap/>
            <w:vAlign w:val="center"/>
          </w:tcPr>
          <w:p w14:paraId="427E29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846FD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1971/10/23</w:t>
            </w:r>
          </w:p>
        </w:tc>
        <w:tc>
          <w:tcPr>
            <w:tcW w:w="546" w:type="dxa"/>
            <w:shd w:val="clear" w:color="auto" w:fill="auto"/>
            <w:noWrap/>
            <w:vAlign w:val="center"/>
          </w:tcPr>
          <w:p w14:paraId="20F413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30BE7C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湖北省十堰市竹溪县城关镇</w:t>
            </w:r>
          </w:p>
        </w:tc>
        <w:tc>
          <w:tcPr>
            <w:tcW w:w="1406" w:type="dxa"/>
            <w:shd w:val="clear" w:color="auto" w:fill="auto"/>
            <w:noWrap/>
            <w:vAlign w:val="center"/>
          </w:tcPr>
          <w:p w14:paraId="3A88D2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美静烤鱼厨师</w:t>
            </w:r>
          </w:p>
        </w:tc>
        <w:tc>
          <w:tcPr>
            <w:tcW w:w="906" w:type="dxa"/>
            <w:shd w:val="clear" w:color="auto" w:fill="auto"/>
            <w:noWrap/>
            <w:vAlign w:val="center"/>
          </w:tcPr>
          <w:p w14:paraId="214704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44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D4CB8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w:t>
            </w:r>
          </w:p>
        </w:tc>
        <w:tc>
          <w:tcPr>
            <w:tcW w:w="883" w:type="dxa"/>
            <w:shd w:val="clear" w:color="auto" w:fill="auto"/>
            <w:noWrap/>
            <w:vAlign w:val="center"/>
          </w:tcPr>
          <w:p w14:paraId="3FDFE2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C176B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杨美俊</w:t>
            </w:r>
          </w:p>
        </w:tc>
        <w:tc>
          <w:tcPr>
            <w:tcW w:w="608" w:type="dxa"/>
            <w:shd w:val="clear" w:color="auto" w:fill="auto"/>
            <w:noWrap/>
            <w:vAlign w:val="center"/>
          </w:tcPr>
          <w:p w14:paraId="2F2715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76DF8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1974/5/14</w:t>
            </w:r>
          </w:p>
        </w:tc>
        <w:tc>
          <w:tcPr>
            <w:tcW w:w="546" w:type="dxa"/>
            <w:shd w:val="clear" w:color="auto" w:fill="auto"/>
            <w:noWrap/>
            <w:vAlign w:val="center"/>
          </w:tcPr>
          <w:p w14:paraId="2D5541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796F4E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湖北省十堰市竹溪县城关镇</w:t>
            </w:r>
          </w:p>
        </w:tc>
        <w:tc>
          <w:tcPr>
            <w:tcW w:w="1406" w:type="dxa"/>
            <w:shd w:val="clear" w:color="auto" w:fill="auto"/>
            <w:noWrap/>
            <w:vAlign w:val="center"/>
          </w:tcPr>
          <w:p w14:paraId="613D81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重庆美静烤鱼</w:t>
            </w:r>
          </w:p>
        </w:tc>
        <w:tc>
          <w:tcPr>
            <w:tcW w:w="906" w:type="dxa"/>
            <w:shd w:val="clear" w:color="auto" w:fill="auto"/>
            <w:noWrap/>
            <w:vAlign w:val="center"/>
          </w:tcPr>
          <w:p w14:paraId="75C970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78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39069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w:t>
            </w:r>
          </w:p>
        </w:tc>
        <w:tc>
          <w:tcPr>
            <w:tcW w:w="883" w:type="dxa"/>
            <w:shd w:val="clear" w:color="auto" w:fill="auto"/>
            <w:noWrap/>
            <w:vAlign w:val="center"/>
          </w:tcPr>
          <w:p w14:paraId="6C9E0F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6A0C6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蔡双成</w:t>
            </w:r>
          </w:p>
        </w:tc>
        <w:tc>
          <w:tcPr>
            <w:tcW w:w="608" w:type="dxa"/>
            <w:shd w:val="clear" w:color="auto" w:fill="auto"/>
            <w:noWrap/>
            <w:vAlign w:val="center"/>
          </w:tcPr>
          <w:p w14:paraId="67501F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025D0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1970/10/8</w:t>
            </w:r>
          </w:p>
        </w:tc>
        <w:tc>
          <w:tcPr>
            <w:tcW w:w="546" w:type="dxa"/>
            <w:shd w:val="clear" w:color="auto" w:fill="auto"/>
            <w:noWrap/>
            <w:vAlign w:val="center"/>
          </w:tcPr>
          <w:p w14:paraId="638BE2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73AB6A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湖北省十堰市竹溪县城关镇</w:t>
            </w:r>
          </w:p>
        </w:tc>
        <w:tc>
          <w:tcPr>
            <w:tcW w:w="1406" w:type="dxa"/>
            <w:shd w:val="clear" w:color="auto" w:fill="auto"/>
            <w:noWrap/>
            <w:vAlign w:val="center"/>
          </w:tcPr>
          <w:p w14:paraId="277FF3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重庆美静烤鱼</w:t>
            </w:r>
          </w:p>
        </w:tc>
        <w:tc>
          <w:tcPr>
            <w:tcW w:w="906" w:type="dxa"/>
            <w:shd w:val="clear" w:color="auto" w:fill="auto"/>
            <w:noWrap/>
            <w:vAlign w:val="center"/>
          </w:tcPr>
          <w:p w14:paraId="1888B7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1BF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809FF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w:t>
            </w:r>
          </w:p>
        </w:tc>
        <w:tc>
          <w:tcPr>
            <w:tcW w:w="883" w:type="dxa"/>
            <w:shd w:val="clear" w:color="auto" w:fill="auto"/>
            <w:noWrap/>
            <w:vAlign w:val="center"/>
          </w:tcPr>
          <w:p w14:paraId="52BEB0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56E48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杨美艳</w:t>
            </w:r>
          </w:p>
        </w:tc>
        <w:tc>
          <w:tcPr>
            <w:tcW w:w="608" w:type="dxa"/>
            <w:shd w:val="clear" w:color="auto" w:fill="auto"/>
            <w:noWrap/>
            <w:vAlign w:val="center"/>
          </w:tcPr>
          <w:p w14:paraId="0BEB69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3B565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1982/1/16</w:t>
            </w:r>
          </w:p>
        </w:tc>
        <w:tc>
          <w:tcPr>
            <w:tcW w:w="546" w:type="dxa"/>
            <w:shd w:val="clear" w:color="auto" w:fill="auto"/>
            <w:noWrap/>
            <w:vAlign w:val="center"/>
          </w:tcPr>
          <w:p w14:paraId="240F8C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56F015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湖北省十堰市竹溪县城关镇</w:t>
            </w:r>
          </w:p>
        </w:tc>
        <w:tc>
          <w:tcPr>
            <w:tcW w:w="1406" w:type="dxa"/>
            <w:shd w:val="clear" w:color="auto" w:fill="auto"/>
            <w:noWrap/>
            <w:vAlign w:val="center"/>
          </w:tcPr>
          <w:p w14:paraId="206533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重庆美静大虾</w:t>
            </w:r>
          </w:p>
        </w:tc>
        <w:tc>
          <w:tcPr>
            <w:tcW w:w="906" w:type="dxa"/>
            <w:shd w:val="clear" w:color="auto" w:fill="auto"/>
            <w:noWrap/>
            <w:vAlign w:val="center"/>
          </w:tcPr>
          <w:p w14:paraId="31D0E0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81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526C8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w:t>
            </w:r>
          </w:p>
        </w:tc>
        <w:tc>
          <w:tcPr>
            <w:tcW w:w="883" w:type="dxa"/>
            <w:shd w:val="clear" w:color="auto" w:fill="auto"/>
            <w:noWrap/>
            <w:vAlign w:val="center"/>
          </w:tcPr>
          <w:p w14:paraId="56ADA6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64CEE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贾升波</w:t>
            </w:r>
          </w:p>
        </w:tc>
        <w:tc>
          <w:tcPr>
            <w:tcW w:w="608" w:type="dxa"/>
            <w:shd w:val="clear" w:color="auto" w:fill="auto"/>
            <w:noWrap/>
            <w:vAlign w:val="center"/>
          </w:tcPr>
          <w:p w14:paraId="13F945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1E2AE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1973/9/29</w:t>
            </w:r>
          </w:p>
        </w:tc>
        <w:tc>
          <w:tcPr>
            <w:tcW w:w="546" w:type="dxa"/>
            <w:shd w:val="clear" w:color="auto" w:fill="auto"/>
            <w:noWrap/>
            <w:vAlign w:val="center"/>
          </w:tcPr>
          <w:p w14:paraId="7B8286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16015A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湖北省十堰市竹溪县城关镇</w:t>
            </w:r>
          </w:p>
        </w:tc>
        <w:tc>
          <w:tcPr>
            <w:tcW w:w="1406" w:type="dxa"/>
            <w:shd w:val="clear" w:color="auto" w:fill="auto"/>
            <w:noWrap/>
            <w:vAlign w:val="center"/>
          </w:tcPr>
          <w:p w14:paraId="0083E5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竹溪县林业局</w:t>
            </w:r>
          </w:p>
        </w:tc>
        <w:tc>
          <w:tcPr>
            <w:tcW w:w="906" w:type="dxa"/>
            <w:shd w:val="clear" w:color="auto" w:fill="auto"/>
            <w:noWrap/>
            <w:vAlign w:val="center"/>
          </w:tcPr>
          <w:p w14:paraId="235683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5AA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F54F8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w:t>
            </w:r>
          </w:p>
        </w:tc>
        <w:tc>
          <w:tcPr>
            <w:tcW w:w="883" w:type="dxa"/>
            <w:shd w:val="clear" w:color="auto" w:fill="auto"/>
            <w:noWrap/>
            <w:vAlign w:val="center"/>
          </w:tcPr>
          <w:p w14:paraId="1365F4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6A66B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杨繁昌</w:t>
            </w:r>
          </w:p>
        </w:tc>
        <w:tc>
          <w:tcPr>
            <w:tcW w:w="608" w:type="dxa"/>
            <w:shd w:val="clear" w:color="auto" w:fill="auto"/>
            <w:noWrap/>
            <w:vAlign w:val="center"/>
          </w:tcPr>
          <w:p w14:paraId="6679D4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1A686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1965/8/29</w:t>
            </w:r>
          </w:p>
        </w:tc>
        <w:tc>
          <w:tcPr>
            <w:tcW w:w="546" w:type="dxa"/>
            <w:shd w:val="clear" w:color="auto" w:fill="auto"/>
            <w:noWrap/>
            <w:vAlign w:val="center"/>
          </w:tcPr>
          <w:p w14:paraId="7C017A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789B7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7BA1AD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F744C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A53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839C1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w:t>
            </w:r>
          </w:p>
        </w:tc>
        <w:tc>
          <w:tcPr>
            <w:tcW w:w="883" w:type="dxa"/>
            <w:shd w:val="clear" w:color="auto" w:fill="auto"/>
            <w:noWrap/>
            <w:vAlign w:val="center"/>
          </w:tcPr>
          <w:p w14:paraId="6D3856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640FEF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薛成丙</w:t>
            </w:r>
          </w:p>
        </w:tc>
        <w:tc>
          <w:tcPr>
            <w:tcW w:w="608" w:type="dxa"/>
            <w:shd w:val="clear" w:color="auto" w:fill="auto"/>
            <w:noWrap/>
            <w:vAlign w:val="center"/>
          </w:tcPr>
          <w:p w14:paraId="52A28E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0C451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1966/3/1</w:t>
            </w:r>
          </w:p>
        </w:tc>
        <w:tc>
          <w:tcPr>
            <w:tcW w:w="546" w:type="dxa"/>
            <w:shd w:val="clear" w:color="auto" w:fill="auto"/>
            <w:noWrap/>
            <w:vAlign w:val="center"/>
          </w:tcPr>
          <w:p w14:paraId="5F0B4E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A2EEC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1A2A0E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86582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B8E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42EFC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w:t>
            </w:r>
          </w:p>
        </w:tc>
        <w:tc>
          <w:tcPr>
            <w:tcW w:w="883" w:type="dxa"/>
            <w:shd w:val="clear" w:color="auto" w:fill="auto"/>
            <w:noWrap/>
            <w:vAlign w:val="center"/>
          </w:tcPr>
          <w:p w14:paraId="229274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3C786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杨林</w:t>
            </w:r>
          </w:p>
        </w:tc>
        <w:tc>
          <w:tcPr>
            <w:tcW w:w="608" w:type="dxa"/>
            <w:shd w:val="clear" w:color="auto" w:fill="auto"/>
            <w:noWrap/>
            <w:vAlign w:val="center"/>
          </w:tcPr>
          <w:p w14:paraId="1BCA1F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1C93A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1987/6/23</w:t>
            </w:r>
          </w:p>
        </w:tc>
        <w:tc>
          <w:tcPr>
            <w:tcW w:w="546" w:type="dxa"/>
            <w:shd w:val="clear" w:color="auto" w:fill="auto"/>
            <w:noWrap/>
            <w:vAlign w:val="center"/>
          </w:tcPr>
          <w:p w14:paraId="56E548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491F3F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重庆市巫溪县元亨国际</w:t>
            </w:r>
          </w:p>
        </w:tc>
        <w:tc>
          <w:tcPr>
            <w:tcW w:w="1406" w:type="dxa"/>
            <w:shd w:val="clear" w:color="auto" w:fill="auto"/>
            <w:noWrap/>
            <w:vAlign w:val="center"/>
          </w:tcPr>
          <w:p w14:paraId="6EE488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FE88A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C29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0A0C4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w:t>
            </w:r>
          </w:p>
        </w:tc>
        <w:tc>
          <w:tcPr>
            <w:tcW w:w="883" w:type="dxa"/>
            <w:shd w:val="clear" w:color="auto" w:fill="auto"/>
            <w:noWrap/>
            <w:vAlign w:val="center"/>
          </w:tcPr>
          <w:p w14:paraId="083040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289882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罗长香</w:t>
            </w:r>
          </w:p>
        </w:tc>
        <w:tc>
          <w:tcPr>
            <w:tcW w:w="608" w:type="dxa"/>
            <w:shd w:val="clear" w:color="auto" w:fill="auto"/>
            <w:noWrap/>
            <w:vAlign w:val="center"/>
          </w:tcPr>
          <w:p w14:paraId="2F2EF2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1B13D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1994/8/3</w:t>
            </w:r>
          </w:p>
        </w:tc>
        <w:tc>
          <w:tcPr>
            <w:tcW w:w="546" w:type="dxa"/>
            <w:shd w:val="clear" w:color="auto" w:fill="auto"/>
            <w:noWrap/>
            <w:vAlign w:val="center"/>
          </w:tcPr>
          <w:p w14:paraId="190863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4A2778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重庆市巫溪县元亨国际</w:t>
            </w:r>
          </w:p>
        </w:tc>
        <w:tc>
          <w:tcPr>
            <w:tcW w:w="1406" w:type="dxa"/>
            <w:shd w:val="clear" w:color="auto" w:fill="auto"/>
            <w:noWrap/>
            <w:vAlign w:val="center"/>
          </w:tcPr>
          <w:p w14:paraId="6201E3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C86B1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45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AF33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w:t>
            </w:r>
          </w:p>
        </w:tc>
        <w:tc>
          <w:tcPr>
            <w:tcW w:w="883" w:type="dxa"/>
            <w:shd w:val="clear" w:color="auto" w:fill="auto"/>
            <w:noWrap/>
            <w:vAlign w:val="center"/>
          </w:tcPr>
          <w:p w14:paraId="5CAAD9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110AA1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杨茗皓</w:t>
            </w:r>
          </w:p>
        </w:tc>
        <w:tc>
          <w:tcPr>
            <w:tcW w:w="608" w:type="dxa"/>
            <w:shd w:val="clear" w:color="auto" w:fill="auto"/>
            <w:noWrap/>
            <w:vAlign w:val="center"/>
          </w:tcPr>
          <w:p w14:paraId="791E77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5A56C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2019/3/29</w:t>
            </w:r>
          </w:p>
        </w:tc>
        <w:tc>
          <w:tcPr>
            <w:tcW w:w="546" w:type="dxa"/>
            <w:shd w:val="clear" w:color="auto" w:fill="auto"/>
            <w:noWrap/>
            <w:vAlign w:val="center"/>
          </w:tcPr>
          <w:p w14:paraId="1A783E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898B9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重庆市巫溪县元亨国际</w:t>
            </w:r>
          </w:p>
        </w:tc>
        <w:tc>
          <w:tcPr>
            <w:tcW w:w="1406" w:type="dxa"/>
            <w:shd w:val="clear" w:color="auto" w:fill="auto"/>
            <w:noWrap/>
            <w:vAlign w:val="center"/>
          </w:tcPr>
          <w:p w14:paraId="00B637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D3ADB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CA2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76F76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203</w:t>
            </w:r>
          </w:p>
        </w:tc>
        <w:tc>
          <w:tcPr>
            <w:tcW w:w="883" w:type="dxa"/>
            <w:shd w:val="clear" w:color="auto" w:fill="auto"/>
            <w:noWrap/>
            <w:vAlign w:val="center"/>
          </w:tcPr>
          <w:p w14:paraId="38C36F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A776D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杨柳</w:t>
            </w:r>
          </w:p>
        </w:tc>
        <w:tc>
          <w:tcPr>
            <w:tcW w:w="608" w:type="dxa"/>
            <w:shd w:val="clear" w:color="auto" w:fill="auto"/>
            <w:noWrap/>
            <w:vAlign w:val="center"/>
          </w:tcPr>
          <w:p w14:paraId="3D5737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1081F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1989/3/15</w:t>
            </w:r>
          </w:p>
        </w:tc>
        <w:tc>
          <w:tcPr>
            <w:tcW w:w="546" w:type="dxa"/>
            <w:shd w:val="clear" w:color="auto" w:fill="auto"/>
            <w:noWrap/>
            <w:vAlign w:val="center"/>
          </w:tcPr>
          <w:p w14:paraId="69DA6A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1B2C86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重庆市巴南区</w:t>
            </w:r>
          </w:p>
        </w:tc>
        <w:tc>
          <w:tcPr>
            <w:tcW w:w="1406" w:type="dxa"/>
            <w:shd w:val="clear" w:color="auto" w:fill="auto"/>
            <w:noWrap/>
            <w:vAlign w:val="center"/>
          </w:tcPr>
          <w:p w14:paraId="39C73F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太平人寿业务经理</w:t>
            </w:r>
          </w:p>
        </w:tc>
        <w:tc>
          <w:tcPr>
            <w:tcW w:w="906" w:type="dxa"/>
            <w:shd w:val="clear" w:color="auto" w:fill="auto"/>
            <w:noWrap/>
            <w:vAlign w:val="center"/>
          </w:tcPr>
          <w:p w14:paraId="1B5F8A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82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E0BFB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204</w:t>
            </w:r>
          </w:p>
        </w:tc>
        <w:tc>
          <w:tcPr>
            <w:tcW w:w="883" w:type="dxa"/>
            <w:shd w:val="clear" w:color="auto" w:fill="auto"/>
            <w:noWrap/>
            <w:vAlign w:val="center"/>
          </w:tcPr>
          <w:p w14:paraId="07C535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6BC4EF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杨晴</w:t>
            </w:r>
          </w:p>
        </w:tc>
        <w:tc>
          <w:tcPr>
            <w:tcW w:w="608" w:type="dxa"/>
            <w:shd w:val="clear" w:color="auto" w:fill="auto"/>
            <w:noWrap/>
            <w:vAlign w:val="center"/>
          </w:tcPr>
          <w:p w14:paraId="33E829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933B6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1989/12/8</w:t>
            </w:r>
          </w:p>
        </w:tc>
        <w:tc>
          <w:tcPr>
            <w:tcW w:w="546" w:type="dxa"/>
            <w:shd w:val="clear" w:color="auto" w:fill="auto"/>
            <w:noWrap/>
            <w:vAlign w:val="center"/>
          </w:tcPr>
          <w:p w14:paraId="1B3056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4C8585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重庆市巴南区</w:t>
            </w:r>
          </w:p>
        </w:tc>
        <w:tc>
          <w:tcPr>
            <w:tcW w:w="1406" w:type="dxa"/>
            <w:shd w:val="clear" w:color="auto" w:fill="auto"/>
            <w:noWrap/>
            <w:vAlign w:val="center"/>
          </w:tcPr>
          <w:p w14:paraId="249FA5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康华旅行社主管</w:t>
            </w:r>
          </w:p>
        </w:tc>
        <w:tc>
          <w:tcPr>
            <w:tcW w:w="906" w:type="dxa"/>
            <w:shd w:val="clear" w:color="auto" w:fill="auto"/>
            <w:noWrap/>
            <w:vAlign w:val="center"/>
          </w:tcPr>
          <w:p w14:paraId="722195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9C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4F9BA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205</w:t>
            </w:r>
          </w:p>
        </w:tc>
        <w:tc>
          <w:tcPr>
            <w:tcW w:w="883" w:type="dxa"/>
            <w:shd w:val="clear" w:color="auto" w:fill="auto"/>
            <w:noWrap/>
            <w:vAlign w:val="center"/>
          </w:tcPr>
          <w:p w14:paraId="7E7377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3F42B4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杨彦宸</w:t>
            </w:r>
          </w:p>
        </w:tc>
        <w:tc>
          <w:tcPr>
            <w:tcW w:w="608" w:type="dxa"/>
            <w:shd w:val="clear" w:color="auto" w:fill="auto"/>
            <w:noWrap/>
            <w:vAlign w:val="center"/>
          </w:tcPr>
          <w:p w14:paraId="219BFC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F4288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2021/8/6</w:t>
            </w:r>
          </w:p>
        </w:tc>
        <w:tc>
          <w:tcPr>
            <w:tcW w:w="546" w:type="dxa"/>
            <w:shd w:val="clear" w:color="auto" w:fill="auto"/>
            <w:noWrap/>
            <w:vAlign w:val="center"/>
          </w:tcPr>
          <w:p w14:paraId="58C5E4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50915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重庆市巴南区</w:t>
            </w:r>
          </w:p>
        </w:tc>
        <w:tc>
          <w:tcPr>
            <w:tcW w:w="1406" w:type="dxa"/>
            <w:shd w:val="clear" w:color="auto" w:fill="auto"/>
            <w:noWrap/>
            <w:vAlign w:val="center"/>
          </w:tcPr>
          <w:p w14:paraId="4F7117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27D9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156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5793E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206</w:t>
            </w:r>
          </w:p>
        </w:tc>
        <w:tc>
          <w:tcPr>
            <w:tcW w:w="883" w:type="dxa"/>
            <w:shd w:val="clear" w:color="auto" w:fill="auto"/>
            <w:noWrap/>
            <w:vAlign w:val="center"/>
          </w:tcPr>
          <w:p w14:paraId="06FA0E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46EAA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杨洪国</w:t>
            </w:r>
          </w:p>
        </w:tc>
        <w:tc>
          <w:tcPr>
            <w:tcW w:w="608" w:type="dxa"/>
            <w:shd w:val="clear" w:color="auto" w:fill="auto"/>
            <w:noWrap/>
            <w:vAlign w:val="center"/>
          </w:tcPr>
          <w:p w14:paraId="2E4EC4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6346A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1951/7</w:t>
            </w:r>
          </w:p>
        </w:tc>
        <w:tc>
          <w:tcPr>
            <w:tcW w:w="546" w:type="dxa"/>
            <w:shd w:val="clear" w:color="auto" w:fill="auto"/>
            <w:noWrap/>
            <w:vAlign w:val="center"/>
          </w:tcPr>
          <w:p w14:paraId="0E60D3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0FD447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056890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FF018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BDC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0B408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207</w:t>
            </w:r>
          </w:p>
        </w:tc>
        <w:tc>
          <w:tcPr>
            <w:tcW w:w="883" w:type="dxa"/>
            <w:shd w:val="clear" w:color="auto" w:fill="auto"/>
            <w:noWrap/>
            <w:vAlign w:val="center"/>
          </w:tcPr>
          <w:p w14:paraId="61A73A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57621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陈兰英</w:t>
            </w:r>
          </w:p>
        </w:tc>
        <w:tc>
          <w:tcPr>
            <w:tcW w:w="608" w:type="dxa"/>
            <w:shd w:val="clear" w:color="auto" w:fill="auto"/>
            <w:noWrap/>
            <w:vAlign w:val="center"/>
          </w:tcPr>
          <w:p w14:paraId="2FA22B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F13A4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1952/2</w:t>
            </w:r>
          </w:p>
        </w:tc>
        <w:tc>
          <w:tcPr>
            <w:tcW w:w="546" w:type="dxa"/>
            <w:shd w:val="clear" w:color="auto" w:fill="auto"/>
            <w:noWrap/>
            <w:vAlign w:val="center"/>
          </w:tcPr>
          <w:p w14:paraId="33989B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B531C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52DB73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77F72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15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BDD36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208</w:t>
            </w:r>
          </w:p>
        </w:tc>
        <w:tc>
          <w:tcPr>
            <w:tcW w:w="883" w:type="dxa"/>
            <w:shd w:val="clear" w:color="auto" w:fill="auto"/>
            <w:noWrap/>
            <w:vAlign w:val="center"/>
          </w:tcPr>
          <w:p w14:paraId="336F7F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7CC4F5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杨勇</w:t>
            </w:r>
          </w:p>
        </w:tc>
        <w:tc>
          <w:tcPr>
            <w:tcW w:w="608" w:type="dxa"/>
            <w:shd w:val="clear" w:color="auto" w:fill="auto"/>
            <w:noWrap/>
            <w:vAlign w:val="center"/>
          </w:tcPr>
          <w:p w14:paraId="1F8039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EDAFE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1979/11</w:t>
            </w:r>
          </w:p>
        </w:tc>
        <w:tc>
          <w:tcPr>
            <w:tcW w:w="546" w:type="dxa"/>
            <w:shd w:val="clear" w:color="auto" w:fill="auto"/>
            <w:noWrap/>
            <w:vAlign w:val="center"/>
          </w:tcPr>
          <w:p w14:paraId="3395BE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023BF8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6D6909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40B51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58E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FFE3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209</w:t>
            </w:r>
          </w:p>
        </w:tc>
        <w:tc>
          <w:tcPr>
            <w:tcW w:w="883" w:type="dxa"/>
            <w:shd w:val="clear" w:color="auto" w:fill="auto"/>
            <w:noWrap/>
            <w:vAlign w:val="center"/>
          </w:tcPr>
          <w:p w14:paraId="2A4972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F431C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吴应美</w:t>
            </w:r>
          </w:p>
        </w:tc>
        <w:tc>
          <w:tcPr>
            <w:tcW w:w="608" w:type="dxa"/>
            <w:shd w:val="clear" w:color="auto" w:fill="auto"/>
            <w:noWrap/>
            <w:vAlign w:val="center"/>
          </w:tcPr>
          <w:p w14:paraId="48C279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59E0C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1982/6</w:t>
            </w:r>
          </w:p>
        </w:tc>
        <w:tc>
          <w:tcPr>
            <w:tcW w:w="546" w:type="dxa"/>
            <w:shd w:val="clear" w:color="auto" w:fill="auto"/>
            <w:noWrap/>
            <w:vAlign w:val="center"/>
          </w:tcPr>
          <w:p w14:paraId="53A2F3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37FF01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2AB2B2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BED45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A09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AF17D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210</w:t>
            </w:r>
          </w:p>
        </w:tc>
        <w:tc>
          <w:tcPr>
            <w:tcW w:w="883" w:type="dxa"/>
            <w:shd w:val="clear" w:color="auto" w:fill="auto"/>
            <w:noWrap/>
            <w:vAlign w:val="center"/>
          </w:tcPr>
          <w:p w14:paraId="5E355B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5F1388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杨文杰</w:t>
            </w:r>
          </w:p>
        </w:tc>
        <w:tc>
          <w:tcPr>
            <w:tcW w:w="608" w:type="dxa"/>
            <w:shd w:val="clear" w:color="auto" w:fill="auto"/>
            <w:noWrap/>
            <w:vAlign w:val="center"/>
          </w:tcPr>
          <w:p w14:paraId="39FB7F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E04CE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2007/5</w:t>
            </w:r>
          </w:p>
        </w:tc>
        <w:tc>
          <w:tcPr>
            <w:tcW w:w="546" w:type="dxa"/>
            <w:shd w:val="clear" w:color="auto" w:fill="auto"/>
            <w:noWrap/>
            <w:vAlign w:val="center"/>
          </w:tcPr>
          <w:p w14:paraId="606371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A940A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4CC650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A771C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4BC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760C4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211</w:t>
            </w:r>
          </w:p>
        </w:tc>
        <w:tc>
          <w:tcPr>
            <w:tcW w:w="883" w:type="dxa"/>
            <w:shd w:val="clear" w:color="auto" w:fill="auto"/>
            <w:noWrap/>
            <w:vAlign w:val="center"/>
          </w:tcPr>
          <w:p w14:paraId="67C667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6411B0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杨雅琦</w:t>
            </w:r>
          </w:p>
        </w:tc>
        <w:tc>
          <w:tcPr>
            <w:tcW w:w="608" w:type="dxa"/>
            <w:shd w:val="clear" w:color="auto" w:fill="auto"/>
            <w:noWrap/>
            <w:vAlign w:val="center"/>
          </w:tcPr>
          <w:p w14:paraId="7BB713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6F34E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2018/10</w:t>
            </w:r>
          </w:p>
        </w:tc>
        <w:tc>
          <w:tcPr>
            <w:tcW w:w="546" w:type="dxa"/>
            <w:shd w:val="clear" w:color="auto" w:fill="auto"/>
            <w:noWrap/>
            <w:vAlign w:val="center"/>
          </w:tcPr>
          <w:p w14:paraId="2595CC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D5212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36039B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9916D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6B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5FC46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212</w:t>
            </w:r>
          </w:p>
        </w:tc>
        <w:tc>
          <w:tcPr>
            <w:tcW w:w="883" w:type="dxa"/>
            <w:shd w:val="clear" w:color="auto" w:fill="auto"/>
            <w:noWrap/>
            <w:vAlign w:val="center"/>
          </w:tcPr>
          <w:p w14:paraId="41CC3C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2F8306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杨美娟</w:t>
            </w:r>
          </w:p>
        </w:tc>
        <w:tc>
          <w:tcPr>
            <w:tcW w:w="608" w:type="dxa"/>
            <w:shd w:val="clear" w:color="auto" w:fill="auto"/>
            <w:noWrap/>
            <w:vAlign w:val="center"/>
          </w:tcPr>
          <w:p w14:paraId="3B20A1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D9559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1976/11</w:t>
            </w:r>
          </w:p>
        </w:tc>
        <w:tc>
          <w:tcPr>
            <w:tcW w:w="546" w:type="dxa"/>
            <w:shd w:val="clear" w:color="auto" w:fill="auto"/>
            <w:noWrap/>
            <w:vAlign w:val="center"/>
          </w:tcPr>
          <w:p w14:paraId="16DEB3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43ED09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重庆市巫溪县柏杨街道</w:t>
            </w:r>
          </w:p>
        </w:tc>
        <w:tc>
          <w:tcPr>
            <w:tcW w:w="1406" w:type="dxa"/>
            <w:shd w:val="clear" w:color="auto" w:fill="auto"/>
            <w:noWrap/>
            <w:vAlign w:val="center"/>
          </w:tcPr>
          <w:p w14:paraId="1D4F47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07B45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CDB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E47B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213</w:t>
            </w:r>
          </w:p>
        </w:tc>
        <w:tc>
          <w:tcPr>
            <w:tcW w:w="883" w:type="dxa"/>
            <w:shd w:val="clear" w:color="auto" w:fill="auto"/>
            <w:noWrap/>
            <w:vAlign w:val="center"/>
          </w:tcPr>
          <w:p w14:paraId="31F344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F5C34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熊正国</w:t>
            </w:r>
          </w:p>
        </w:tc>
        <w:tc>
          <w:tcPr>
            <w:tcW w:w="608" w:type="dxa"/>
            <w:shd w:val="clear" w:color="auto" w:fill="auto"/>
            <w:noWrap/>
            <w:vAlign w:val="center"/>
          </w:tcPr>
          <w:p w14:paraId="647BFB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5B0E1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1974/6</w:t>
            </w:r>
          </w:p>
        </w:tc>
        <w:tc>
          <w:tcPr>
            <w:tcW w:w="546" w:type="dxa"/>
            <w:shd w:val="clear" w:color="auto" w:fill="auto"/>
            <w:noWrap/>
            <w:vAlign w:val="center"/>
          </w:tcPr>
          <w:p w14:paraId="735DAD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7FB558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重庆市巫溪县柏杨街道</w:t>
            </w:r>
          </w:p>
        </w:tc>
        <w:tc>
          <w:tcPr>
            <w:tcW w:w="1406" w:type="dxa"/>
            <w:shd w:val="clear" w:color="auto" w:fill="auto"/>
            <w:noWrap/>
            <w:vAlign w:val="center"/>
          </w:tcPr>
          <w:p w14:paraId="48F992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ADFD5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FE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84A69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214</w:t>
            </w:r>
          </w:p>
        </w:tc>
        <w:tc>
          <w:tcPr>
            <w:tcW w:w="883" w:type="dxa"/>
            <w:shd w:val="clear" w:color="auto" w:fill="auto"/>
            <w:noWrap/>
            <w:vAlign w:val="center"/>
          </w:tcPr>
          <w:p w14:paraId="4C50F5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12815F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杨莉</w:t>
            </w:r>
          </w:p>
        </w:tc>
        <w:tc>
          <w:tcPr>
            <w:tcW w:w="608" w:type="dxa"/>
            <w:shd w:val="clear" w:color="auto" w:fill="auto"/>
            <w:noWrap/>
            <w:vAlign w:val="center"/>
          </w:tcPr>
          <w:p w14:paraId="6C6516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6AFE9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1982/12</w:t>
            </w:r>
          </w:p>
        </w:tc>
        <w:tc>
          <w:tcPr>
            <w:tcW w:w="546" w:type="dxa"/>
            <w:shd w:val="clear" w:color="auto" w:fill="auto"/>
            <w:noWrap/>
            <w:vAlign w:val="center"/>
          </w:tcPr>
          <w:p w14:paraId="1F212F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7A28CF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重庆市渝北区金山大道</w:t>
            </w:r>
          </w:p>
        </w:tc>
        <w:tc>
          <w:tcPr>
            <w:tcW w:w="1406" w:type="dxa"/>
            <w:shd w:val="clear" w:color="auto" w:fill="auto"/>
            <w:noWrap/>
            <w:vAlign w:val="center"/>
          </w:tcPr>
          <w:p w14:paraId="5A0090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EDC8F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51C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8FF48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215</w:t>
            </w:r>
          </w:p>
        </w:tc>
        <w:tc>
          <w:tcPr>
            <w:tcW w:w="883" w:type="dxa"/>
            <w:shd w:val="clear" w:color="auto" w:fill="auto"/>
            <w:noWrap/>
            <w:vAlign w:val="center"/>
          </w:tcPr>
          <w:p w14:paraId="3F6B92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63CBE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腾孝章</w:t>
            </w:r>
          </w:p>
        </w:tc>
        <w:tc>
          <w:tcPr>
            <w:tcW w:w="608" w:type="dxa"/>
            <w:shd w:val="clear" w:color="auto" w:fill="auto"/>
            <w:noWrap/>
            <w:vAlign w:val="center"/>
          </w:tcPr>
          <w:p w14:paraId="4065F8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892B5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1982/10</w:t>
            </w:r>
          </w:p>
        </w:tc>
        <w:tc>
          <w:tcPr>
            <w:tcW w:w="546" w:type="dxa"/>
            <w:shd w:val="clear" w:color="auto" w:fill="auto"/>
            <w:noWrap/>
            <w:vAlign w:val="center"/>
          </w:tcPr>
          <w:p w14:paraId="550856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236112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重庆市渝北区金山大道</w:t>
            </w:r>
          </w:p>
        </w:tc>
        <w:tc>
          <w:tcPr>
            <w:tcW w:w="1406" w:type="dxa"/>
            <w:shd w:val="clear" w:color="auto" w:fill="auto"/>
            <w:noWrap/>
            <w:vAlign w:val="center"/>
          </w:tcPr>
          <w:p w14:paraId="613804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8CAF0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7F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9BA93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216</w:t>
            </w:r>
          </w:p>
        </w:tc>
        <w:tc>
          <w:tcPr>
            <w:tcW w:w="883" w:type="dxa"/>
            <w:shd w:val="clear" w:color="auto" w:fill="auto"/>
            <w:noWrap/>
            <w:vAlign w:val="center"/>
          </w:tcPr>
          <w:p w14:paraId="57490D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DDBD2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杨洪桃</w:t>
            </w:r>
          </w:p>
        </w:tc>
        <w:tc>
          <w:tcPr>
            <w:tcW w:w="608" w:type="dxa"/>
            <w:shd w:val="clear" w:color="auto" w:fill="auto"/>
            <w:noWrap/>
            <w:vAlign w:val="center"/>
          </w:tcPr>
          <w:p w14:paraId="791A14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955E5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1954/5</w:t>
            </w:r>
          </w:p>
        </w:tc>
        <w:tc>
          <w:tcPr>
            <w:tcW w:w="546" w:type="dxa"/>
            <w:shd w:val="clear" w:color="auto" w:fill="auto"/>
            <w:noWrap/>
            <w:vAlign w:val="center"/>
          </w:tcPr>
          <w:p w14:paraId="3763C1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CE9DE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5783A5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4D8EE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1D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3EF98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217</w:t>
            </w:r>
          </w:p>
        </w:tc>
        <w:tc>
          <w:tcPr>
            <w:tcW w:w="883" w:type="dxa"/>
            <w:shd w:val="clear" w:color="auto" w:fill="auto"/>
            <w:noWrap/>
            <w:vAlign w:val="center"/>
          </w:tcPr>
          <w:p w14:paraId="2047A3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92CB6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李发金</w:t>
            </w:r>
          </w:p>
        </w:tc>
        <w:tc>
          <w:tcPr>
            <w:tcW w:w="608" w:type="dxa"/>
            <w:shd w:val="clear" w:color="auto" w:fill="auto"/>
            <w:noWrap/>
            <w:vAlign w:val="center"/>
          </w:tcPr>
          <w:p w14:paraId="2C3F1E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9195F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1950/4</w:t>
            </w:r>
          </w:p>
        </w:tc>
        <w:tc>
          <w:tcPr>
            <w:tcW w:w="546" w:type="dxa"/>
            <w:shd w:val="clear" w:color="auto" w:fill="auto"/>
            <w:noWrap/>
            <w:vAlign w:val="center"/>
          </w:tcPr>
          <w:p w14:paraId="3564A0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82352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重庆市巫溪县徐家镇塘垭街道</w:t>
            </w:r>
          </w:p>
        </w:tc>
        <w:tc>
          <w:tcPr>
            <w:tcW w:w="1406" w:type="dxa"/>
            <w:shd w:val="clear" w:color="auto" w:fill="auto"/>
            <w:noWrap/>
            <w:vAlign w:val="center"/>
          </w:tcPr>
          <w:p w14:paraId="1C7AD0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44B7A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C03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0DD46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218</w:t>
            </w:r>
          </w:p>
        </w:tc>
        <w:tc>
          <w:tcPr>
            <w:tcW w:w="883" w:type="dxa"/>
            <w:shd w:val="clear" w:color="auto" w:fill="auto"/>
            <w:noWrap/>
            <w:vAlign w:val="center"/>
          </w:tcPr>
          <w:p w14:paraId="266116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482A3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杨洪敏</w:t>
            </w:r>
          </w:p>
        </w:tc>
        <w:tc>
          <w:tcPr>
            <w:tcW w:w="608" w:type="dxa"/>
            <w:shd w:val="clear" w:color="auto" w:fill="auto"/>
            <w:noWrap/>
            <w:vAlign w:val="center"/>
          </w:tcPr>
          <w:p w14:paraId="0DA2BF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4AAE9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1956/8</w:t>
            </w:r>
          </w:p>
        </w:tc>
        <w:tc>
          <w:tcPr>
            <w:tcW w:w="546" w:type="dxa"/>
            <w:shd w:val="clear" w:color="auto" w:fill="auto"/>
            <w:noWrap/>
            <w:vAlign w:val="center"/>
          </w:tcPr>
          <w:p w14:paraId="29D860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37EC7D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重庆市北碚区蔡家</w:t>
            </w:r>
          </w:p>
        </w:tc>
        <w:tc>
          <w:tcPr>
            <w:tcW w:w="1406" w:type="dxa"/>
            <w:shd w:val="clear" w:color="auto" w:fill="auto"/>
            <w:noWrap/>
            <w:vAlign w:val="center"/>
          </w:tcPr>
          <w:p w14:paraId="3AF051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E14E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4E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B7529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219</w:t>
            </w:r>
          </w:p>
        </w:tc>
        <w:tc>
          <w:tcPr>
            <w:tcW w:w="883" w:type="dxa"/>
            <w:shd w:val="clear" w:color="auto" w:fill="auto"/>
            <w:noWrap/>
            <w:vAlign w:val="center"/>
          </w:tcPr>
          <w:p w14:paraId="2E704D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22B57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邓福平</w:t>
            </w:r>
          </w:p>
        </w:tc>
        <w:tc>
          <w:tcPr>
            <w:tcW w:w="608" w:type="dxa"/>
            <w:shd w:val="clear" w:color="auto" w:fill="auto"/>
            <w:noWrap/>
            <w:vAlign w:val="center"/>
          </w:tcPr>
          <w:p w14:paraId="0BF7CA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608F4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1957/1/8</w:t>
            </w:r>
          </w:p>
        </w:tc>
        <w:tc>
          <w:tcPr>
            <w:tcW w:w="546" w:type="dxa"/>
            <w:shd w:val="clear" w:color="auto" w:fill="auto"/>
            <w:noWrap/>
            <w:vAlign w:val="center"/>
          </w:tcPr>
          <w:p w14:paraId="771BA0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550419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重庆市北碚区蔡家</w:t>
            </w:r>
          </w:p>
        </w:tc>
        <w:tc>
          <w:tcPr>
            <w:tcW w:w="1406" w:type="dxa"/>
            <w:shd w:val="clear" w:color="auto" w:fill="auto"/>
            <w:noWrap/>
            <w:vAlign w:val="center"/>
          </w:tcPr>
          <w:p w14:paraId="1AC782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退休教师</w:t>
            </w:r>
          </w:p>
        </w:tc>
        <w:tc>
          <w:tcPr>
            <w:tcW w:w="906" w:type="dxa"/>
            <w:shd w:val="clear" w:color="auto" w:fill="auto"/>
            <w:noWrap/>
            <w:vAlign w:val="center"/>
          </w:tcPr>
          <w:p w14:paraId="28A895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E9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24A82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长子杨正刚郭氏（媳）之次子杨继洪曹绍莲(媳）之女杨绪秀（女）陈帮宗（婿）</w:t>
            </w:r>
          </w:p>
        </w:tc>
      </w:tr>
      <w:tr w14:paraId="239E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0CD6A3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长子杨正刚郭氏（媳）之三子杨继祥熊氏（媳）之长子杨绪进陈孝英(媳）</w:t>
            </w:r>
          </w:p>
        </w:tc>
      </w:tr>
      <w:tr w14:paraId="3739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331EB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220</w:t>
            </w:r>
          </w:p>
        </w:tc>
        <w:tc>
          <w:tcPr>
            <w:tcW w:w="883" w:type="dxa"/>
            <w:shd w:val="clear" w:color="auto" w:fill="auto"/>
            <w:noWrap/>
            <w:vAlign w:val="center"/>
          </w:tcPr>
          <w:p w14:paraId="65F9A4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F516E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陈世贵</w:t>
            </w:r>
          </w:p>
        </w:tc>
        <w:tc>
          <w:tcPr>
            <w:tcW w:w="608" w:type="dxa"/>
            <w:shd w:val="clear" w:color="auto" w:fill="auto"/>
            <w:noWrap/>
            <w:vAlign w:val="center"/>
          </w:tcPr>
          <w:p w14:paraId="55A1B2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A54E5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1953/7/20</w:t>
            </w:r>
          </w:p>
        </w:tc>
        <w:tc>
          <w:tcPr>
            <w:tcW w:w="546" w:type="dxa"/>
            <w:shd w:val="clear" w:color="auto" w:fill="auto"/>
            <w:noWrap/>
            <w:vAlign w:val="center"/>
          </w:tcPr>
          <w:p w14:paraId="411154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3ED73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46CC2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E248D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16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3931F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221</w:t>
            </w:r>
          </w:p>
        </w:tc>
        <w:tc>
          <w:tcPr>
            <w:tcW w:w="883" w:type="dxa"/>
            <w:shd w:val="clear" w:color="auto" w:fill="auto"/>
            <w:noWrap/>
            <w:vAlign w:val="center"/>
          </w:tcPr>
          <w:p w14:paraId="328814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6CA70B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杨俭昌</w:t>
            </w:r>
          </w:p>
        </w:tc>
        <w:tc>
          <w:tcPr>
            <w:tcW w:w="608" w:type="dxa"/>
            <w:shd w:val="clear" w:color="auto" w:fill="auto"/>
            <w:noWrap/>
            <w:vAlign w:val="center"/>
          </w:tcPr>
          <w:p w14:paraId="5A0267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27159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1978/5/17</w:t>
            </w:r>
          </w:p>
        </w:tc>
        <w:tc>
          <w:tcPr>
            <w:tcW w:w="546" w:type="dxa"/>
            <w:shd w:val="clear" w:color="auto" w:fill="auto"/>
            <w:noWrap/>
            <w:vAlign w:val="center"/>
          </w:tcPr>
          <w:p w14:paraId="325958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FA7F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26D11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3437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AF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DD4FC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222</w:t>
            </w:r>
          </w:p>
        </w:tc>
        <w:tc>
          <w:tcPr>
            <w:tcW w:w="883" w:type="dxa"/>
            <w:shd w:val="clear" w:color="auto" w:fill="auto"/>
            <w:noWrap/>
            <w:vAlign w:val="center"/>
          </w:tcPr>
          <w:p w14:paraId="3670A3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C31D0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胡昌凤</w:t>
            </w:r>
          </w:p>
        </w:tc>
        <w:tc>
          <w:tcPr>
            <w:tcW w:w="608" w:type="dxa"/>
            <w:shd w:val="clear" w:color="auto" w:fill="auto"/>
            <w:noWrap/>
            <w:vAlign w:val="center"/>
          </w:tcPr>
          <w:p w14:paraId="2A3A26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E2D23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1984/12/4</w:t>
            </w:r>
          </w:p>
        </w:tc>
        <w:tc>
          <w:tcPr>
            <w:tcW w:w="546" w:type="dxa"/>
            <w:shd w:val="clear" w:color="auto" w:fill="auto"/>
            <w:noWrap/>
            <w:vAlign w:val="center"/>
          </w:tcPr>
          <w:p w14:paraId="118E90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09CF1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D0CA6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153CF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83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40A4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223</w:t>
            </w:r>
          </w:p>
        </w:tc>
        <w:tc>
          <w:tcPr>
            <w:tcW w:w="883" w:type="dxa"/>
            <w:shd w:val="clear" w:color="auto" w:fill="auto"/>
            <w:noWrap/>
            <w:vAlign w:val="center"/>
          </w:tcPr>
          <w:p w14:paraId="3957FE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4B58D2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杨鑫森</w:t>
            </w:r>
          </w:p>
        </w:tc>
        <w:tc>
          <w:tcPr>
            <w:tcW w:w="608" w:type="dxa"/>
            <w:shd w:val="clear" w:color="auto" w:fill="auto"/>
            <w:noWrap/>
            <w:vAlign w:val="center"/>
          </w:tcPr>
          <w:p w14:paraId="5CCBE8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1F817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2009/10/5</w:t>
            </w:r>
          </w:p>
        </w:tc>
        <w:tc>
          <w:tcPr>
            <w:tcW w:w="546" w:type="dxa"/>
            <w:shd w:val="clear" w:color="auto" w:fill="auto"/>
            <w:noWrap/>
            <w:vAlign w:val="center"/>
          </w:tcPr>
          <w:p w14:paraId="46055E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0B3AB6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34BB5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0EF3D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D3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8591A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224</w:t>
            </w:r>
          </w:p>
        </w:tc>
        <w:tc>
          <w:tcPr>
            <w:tcW w:w="883" w:type="dxa"/>
            <w:shd w:val="clear" w:color="auto" w:fill="auto"/>
            <w:noWrap/>
            <w:vAlign w:val="center"/>
          </w:tcPr>
          <w:p w14:paraId="590437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5EFA99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杨文杰</w:t>
            </w:r>
          </w:p>
        </w:tc>
        <w:tc>
          <w:tcPr>
            <w:tcW w:w="608" w:type="dxa"/>
            <w:shd w:val="clear" w:color="auto" w:fill="auto"/>
            <w:noWrap/>
            <w:vAlign w:val="center"/>
          </w:tcPr>
          <w:p w14:paraId="69305A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28A77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2017/3/23</w:t>
            </w:r>
          </w:p>
        </w:tc>
        <w:tc>
          <w:tcPr>
            <w:tcW w:w="546" w:type="dxa"/>
            <w:shd w:val="clear" w:color="auto" w:fill="auto"/>
            <w:noWrap/>
            <w:vAlign w:val="center"/>
          </w:tcPr>
          <w:p w14:paraId="0514D4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124D3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67053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55B36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E6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D8B67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225</w:t>
            </w:r>
          </w:p>
        </w:tc>
        <w:tc>
          <w:tcPr>
            <w:tcW w:w="883" w:type="dxa"/>
            <w:shd w:val="clear" w:color="auto" w:fill="auto"/>
            <w:noWrap/>
            <w:vAlign w:val="center"/>
          </w:tcPr>
          <w:p w14:paraId="23A9B3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6D9F5C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杨美翠</w:t>
            </w:r>
          </w:p>
        </w:tc>
        <w:tc>
          <w:tcPr>
            <w:tcW w:w="608" w:type="dxa"/>
            <w:shd w:val="clear" w:color="auto" w:fill="auto"/>
            <w:noWrap/>
            <w:vAlign w:val="center"/>
          </w:tcPr>
          <w:p w14:paraId="75B6AF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614C9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1975/8/15</w:t>
            </w:r>
          </w:p>
        </w:tc>
        <w:tc>
          <w:tcPr>
            <w:tcW w:w="546" w:type="dxa"/>
            <w:shd w:val="clear" w:color="auto" w:fill="auto"/>
            <w:noWrap/>
            <w:vAlign w:val="center"/>
          </w:tcPr>
          <w:p w14:paraId="63C167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33DCE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48906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0659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AE0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32C4D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226</w:t>
            </w:r>
          </w:p>
        </w:tc>
        <w:tc>
          <w:tcPr>
            <w:tcW w:w="883" w:type="dxa"/>
            <w:shd w:val="clear" w:color="auto" w:fill="auto"/>
            <w:noWrap/>
            <w:vAlign w:val="center"/>
          </w:tcPr>
          <w:p w14:paraId="3528AC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6885A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赵培双</w:t>
            </w:r>
          </w:p>
        </w:tc>
        <w:tc>
          <w:tcPr>
            <w:tcW w:w="608" w:type="dxa"/>
            <w:shd w:val="clear" w:color="auto" w:fill="auto"/>
            <w:noWrap/>
            <w:vAlign w:val="center"/>
          </w:tcPr>
          <w:p w14:paraId="431FEE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875E3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1968/5/4</w:t>
            </w:r>
          </w:p>
        </w:tc>
        <w:tc>
          <w:tcPr>
            <w:tcW w:w="546" w:type="dxa"/>
            <w:shd w:val="clear" w:color="auto" w:fill="auto"/>
            <w:noWrap/>
            <w:vAlign w:val="center"/>
          </w:tcPr>
          <w:p w14:paraId="42D3E7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5ACC2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7784D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36F49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575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DE954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227</w:t>
            </w:r>
          </w:p>
        </w:tc>
        <w:tc>
          <w:tcPr>
            <w:tcW w:w="883" w:type="dxa"/>
            <w:shd w:val="clear" w:color="auto" w:fill="auto"/>
            <w:noWrap/>
            <w:vAlign w:val="center"/>
          </w:tcPr>
          <w:p w14:paraId="2A8BC1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44C564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杨美萍</w:t>
            </w:r>
          </w:p>
        </w:tc>
        <w:tc>
          <w:tcPr>
            <w:tcW w:w="608" w:type="dxa"/>
            <w:shd w:val="clear" w:color="auto" w:fill="auto"/>
            <w:noWrap/>
            <w:vAlign w:val="center"/>
          </w:tcPr>
          <w:p w14:paraId="2C06F1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B0B4A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1980/10/7</w:t>
            </w:r>
          </w:p>
        </w:tc>
        <w:tc>
          <w:tcPr>
            <w:tcW w:w="546" w:type="dxa"/>
            <w:shd w:val="clear" w:color="auto" w:fill="auto"/>
            <w:noWrap/>
            <w:vAlign w:val="center"/>
          </w:tcPr>
          <w:p w14:paraId="258108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D408D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506D0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D6E54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E8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2F5D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228</w:t>
            </w:r>
          </w:p>
        </w:tc>
        <w:tc>
          <w:tcPr>
            <w:tcW w:w="883" w:type="dxa"/>
            <w:shd w:val="clear" w:color="auto" w:fill="auto"/>
            <w:noWrap/>
            <w:vAlign w:val="center"/>
          </w:tcPr>
          <w:p w14:paraId="46C30C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FEC38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陈吉银</w:t>
            </w:r>
          </w:p>
        </w:tc>
        <w:tc>
          <w:tcPr>
            <w:tcW w:w="608" w:type="dxa"/>
            <w:shd w:val="clear" w:color="auto" w:fill="auto"/>
            <w:noWrap/>
            <w:vAlign w:val="center"/>
          </w:tcPr>
          <w:p w14:paraId="698449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8D444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1977/2/13</w:t>
            </w:r>
          </w:p>
        </w:tc>
        <w:tc>
          <w:tcPr>
            <w:tcW w:w="546" w:type="dxa"/>
            <w:shd w:val="clear" w:color="auto" w:fill="auto"/>
            <w:noWrap/>
            <w:vAlign w:val="center"/>
          </w:tcPr>
          <w:p w14:paraId="2CBF4D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2ED3D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B3DE2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C4333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387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F2404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229</w:t>
            </w:r>
          </w:p>
        </w:tc>
        <w:tc>
          <w:tcPr>
            <w:tcW w:w="883" w:type="dxa"/>
            <w:shd w:val="clear" w:color="auto" w:fill="auto"/>
            <w:noWrap/>
            <w:vAlign w:val="center"/>
          </w:tcPr>
          <w:p w14:paraId="6190AC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02CE7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杨洪清</w:t>
            </w:r>
          </w:p>
        </w:tc>
        <w:tc>
          <w:tcPr>
            <w:tcW w:w="608" w:type="dxa"/>
            <w:shd w:val="clear" w:color="auto" w:fill="auto"/>
            <w:noWrap/>
            <w:vAlign w:val="center"/>
          </w:tcPr>
          <w:p w14:paraId="22F51A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ED8A2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1958/11/5</w:t>
            </w:r>
          </w:p>
        </w:tc>
        <w:tc>
          <w:tcPr>
            <w:tcW w:w="546" w:type="dxa"/>
            <w:shd w:val="clear" w:color="auto" w:fill="auto"/>
            <w:noWrap/>
            <w:vAlign w:val="center"/>
          </w:tcPr>
          <w:p w14:paraId="5671D3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47633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08F9E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CE6FD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237D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A5A44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230</w:t>
            </w:r>
          </w:p>
        </w:tc>
        <w:tc>
          <w:tcPr>
            <w:tcW w:w="883" w:type="dxa"/>
            <w:shd w:val="clear" w:color="auto" w:fill="auto"/>
            <w:noWrap/>
            <w:vAlign w:val="center"/>
          </w:tcPr>
          <w:p w14:paraId="06EE9B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096A21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乔光菊</w:t>
            </w:r>
          </w:p>
        </w:tc>
        <w:tc>
          <w:tcPr>
            <w:tcW w:w="608" w:type="dxa"/>
            <w:shd w:val="clear" w:color="auto" w:fill="auto"/>
            <w:noWrap/>
            <w:vAlign w:val="center"/>
          </w:tcPr>
          <w:p w14:paraId="3404D1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75DE5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1959/10/18</w:t>
            </w:r>
          </w:p>
        </w:tc>
        <w:tc>
          <w:tcPr>
            <w:tcW w:w="546" w:type="dxa"/>
            <w:shd w:val="clear" w:color="auto" w:fill="auto"/>
            <w:noWrap/>
            <w:vAlign w:val="center"/>
          </w:tcPr>
          <w:p w14:paraId="552C2F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10888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3321A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23F7F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0A4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CD841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231</w:t>
            </w:r>
          </w:p>
        </w:tc>
        <w:tc>
          <w:tcPr>
            <w:tcW w:w="883" w:type="dxa"/>
            <w:shd w:val="clear" w:color="auto" w:fill="auto"/>
            <w:noWrap/>
            <w:vAlign w:val="center"/>
          </w:tcPr>
          <w:p w14:paraId="2CD053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7C8723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杨波昌</w:t>
            </w:r>
          </w:p>
        </w:tc>
        <w:tc>
          <w:tcPr>
            <w:tcW w:w="608" w:type="dxa"/>
            <w:shd w:val="clear" w:color="auto" w:fill="auto"/>
            <w:noWrap/>
            <w:vAlign w:val="center"/>
          </w:tcPr>
          <w:p w14:paraId="6E5D45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84B06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1985/12/23</w:t>
            </w:r>
          </w:p>
        </w:tc>
        <w:tc>
          <w:tcPr>
            <w:tcW w:w="546" w:type="dxa"/>
            <w:shd w:val="clear" w:color="auto" w:fill="auto"/>
            <w:noWrap/>
            <w:vAlign w:val="center"/>
          </w:tcPr>
          <w:p w14:paraId="65E31C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555A18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FA976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0E9C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A9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EBC9A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232</w:t>
            </w:r>
          </w:p>
        </w:tc>
        <w:tc>
          <w:tcPr>
            <w:tcW w:w="883" w:type="dxa"/>
            <w:shd w:val="clear" w:color="auto" w:fill="auto"/>
            <w:noWrap/>
            <w:vAlign w:val="center"/>
          </w:tcPr>
          <w:p w14:paraId="154EFC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368C9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陈吉梅</w:t>
            </w:r>
          </w:p>
        </w:tc>
        <w:tc>
          <w:tcPr>
            <w:tcW w:w="608" w:type="dxa"/>
            <w:shd w:val="clear" w:color="auto" w:fill="auto"/>
            <w:noWrap/>
            <w:vAlign w:val="center"/>
          </w:tcPr>
          <w:p w14:paraId="367D99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C5B5B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1989/12/17</w:t>
            </w:r>
          </w:p>
        </w:tc>
        <w:tc>
          <w:tcPr>
            <w:tcW w:w="546" w:type="dxa"/>
            <w:shd w:val="clear" w:color="auto" w:fill="auto"/>
            <w:noWrap/>
            <w:vAlign w:val="center"/>
          </w:tcPr>
          <w:p w14:paraId="08736B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5B4A6B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FD219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10F1B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D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23DAB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233</w:t>
            </w:r>
          </w:p>
        </w:tc>
        <w:tc>
          <w:tcPr>
            <w:tcW w:w="883" w:type="dxa"/>
            <w:shd w:val="clear" w:color="auto" w:fill="auto"/>
            <w:noWrap/>
            <w:vAlign w:val="center"/>
          </w:tcPr>
          <w:p w14:paraId="7C5F9F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459F69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杨兴茹</w:t>
            </w:r>
          </w:p>
        </w:tc>
        <w:tc>
          <w:tcPr>
            <w:tcW w:w="608" w:type="dxa"/>
            <w:shd w:val="clear" w:color="auto" w:fill="auto"/>
            <w:noWrap/>
            <w:vAlign w:val="center"/>
          </w:tcPr>
          <w:p w14:paraId="637B52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39763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2013/7/17</w:t>
            </w:r>
          </w:p>
        </w:tc>
        <w:tc>
          <w:tcPr>
            <w:tcW w:w="546" w:type="dxa"/>
            <w:shd w:val="clear" w:color="auto" w:fill="auto"/>
            <w:noWrap/>
            <w:vAlign w:val="center"/>
          </w:tcPr>
          <w:p w14:paraId="15F272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385E6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835E8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DC9F8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D1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257F3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234</w:t>
            </w:r>
          </w:p>
        </w:tc>
        <w:tc>
          <w:tcPr>
            <w:tcW w:w="883" w:type="dxa"/>
            <w:shd w:val="clear" w:color="auto" w:fill="auto"/>
            <w:noWrap/>
            <w:vAlign w:val="center"/>
          </w:tcPr>
          <w:p w14:paraId="6ACE17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331522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杨树林</w:t>
            </w:r>
          </w:p>
        </w:tc>
        <w:tc>
          <w:tcPr>
            <w:tcW w:w="608" w:type="dxa"/>
            <w:shd w:val="clear" w:color="auto" w:fill="auto"/>
            <w:noWrap/>
            <w:vAlign w:val="center"/>
          </w:tcPr>
          <w:p w14:paraId="07F236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ADA43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1993/4/15</w:t>
            </w:r>
          </w:p>
        </w:tc>
        <w:tc>
          <w:tcPr>
            <w:tcW w:w="546" w:type="dxa"/>
            <w:shd w:val="clear" w:color="auto" w:fill="auto"/>
            <w:noWrap/>
            <w:vAlign w:val="center"/>
          </w:tcPr>
          <w:p w14:paraId="0D3229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FBD16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广州市</w:t>
            </w:r>
          </w:p>
        </w:tc>
        <w:tc>
          <w:tcPr>
            <w:tcW w:w="1406" w:type="dxa"/>
            <w:shd w:val="clear" w:color="auto" w:fill="auto"/>
            <w:noWrap/>
            <w:vAlign w:val="center"/>
          </w:tcPr>
          <w:p w14:paraId="664322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6403F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6C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8E808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235</w:t>
            </w:r>
          </w:p>
        </w:tc>
        <w:tc>
          <w:tcPr>
            <w:tcW w:w="883" w:type="dxa"/>
            <w:shd w:val="clear" w:color="auto" w:fill="auto"/>
            <w:noWrap/>
            <w:vAlign w:val="center"/>
          </w:tcPr>
          <w:p w14:paraId="4DB91F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5BA915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梁小芬</w:t>
            </w:r>
          </w:p>
        </w:tc>
        <w:tc>
          <w:tcPr>
            <w:tcW w:w="608" w:type="dxa"/>
            <w:shd w:val="clear" w:color="auto" w:fill="auto"/>
            <w:noWrap/>
            <w:vAlign w:val="center"/>
          </w:tcPr>
          <w:p w14:paraId="72F008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2AA9D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1999/6/17</w:t>
            </w:r>
          </w:p>
        </w:tc>
        <w:tc>
          <w:tcPr>
            <w:tcW w:w="546" w:type="dxa"/>
            <w:shd w:val="clear" w:color="auto" w:fill="auto"/>
            <w:noWrap/>
            <w:vAlign w:val="center"/>
          </w:tcPr>
          <w:p w14:paraId="73DD8F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AA2CB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广州市</w:t>
            </w:r>
          </w:p>
        </w:tc>
        <w:tc>
          <w:tcPr>
            <w:tcW w:w="1406" w:type="dxa"/>
            <w:shd w:val="clear" w:color="auto" w:fill="auto"/>
            <w:noWrap/>
            <w:vAlign w:val="center"/>
          </w:tcPr>
          <w:p w14:paraId="102C72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DC66D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B0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1ADEE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236</w:t>
            </w:r>
          </w:p>
        </w:tc>
        <w:tc>
          <w:tcPr>
            <w:tcW w:w="883" w:type="dxa"/>
            <w:shd w:val="clear" w:color="auto" w:fill="auto"/>
            <w:noWrap/>
            <w:vAlign w:val="center"/>
          </w:tcPr>
          <w:p w14:paraId="20DA0A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534CE9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杨文浩</w:t>
            </w:r>
          </w:p>
        </w:tc>
        <w:tc>
          <w:tcPr>
            <w:tcW w:w="608" w:type="dxa"/>
            <w:shd w:val="clear" w:color="auto" w:fill="auto"/>
            <w:noWrap/>
            <w:vAlign w:val="center"/>
          </w:tcPr>
          <w:p w14:paraId="0221C2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AE696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2025/1/12</w:t>
            </w:r>
          </w:p>
        </w:tc>
        <w:tc>
          <w:tcPr>
            <w:tcW w:w="546" w:type="dxa"/>
            <w:shd w:val="clear" w:color="auto" w:fill="auto"/>
            <w:noWrap/>
            <w:vAlign w:val="center"/>
          </w:tcPr>
          <w:p w14:paraId="446019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E93AE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广州市</w:t>
            </w:r>
          </w:p>
        </w:tc>
        <w:tc>
          <w:tcPr>
            <w:tcW w:w="1406" w:type="dxa"/>
            <w:shd w:val="clear" w:color="auto" w:fill="auto"/>
            <w:noWrap/>
            <w:vAlign w:val="center"/>
          </w:tcPr>
          <w:p w14:paraId="07B8DB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7A35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164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8D7A7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237</w:t>
            </w:r>
          </w:p>
        </w:tc>
        <w:tc>
          <w:tcPr>
            <w:tcW w:w="883" w:type="dxa"/>
            <w:shd w:val="clear" w:color="auto" w:fill="auto"/>
            <w:noWrap/>
            <w:vAlign w:val="center"/>
          </w:tcPr>
          <w:p w14:paraId="07E3E1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3BAC73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杨春香</w:t>
            </w:r>
          </w:p>
        </w:tc>
        <w:tc>
          <w:tcPr>
            <w:tcW w:w="608" w:type="dxa"/>
            <w:shd w:val="clear" w:color="auto" w:fill="auto"/>
            <w:noWrap/>
            <w:vAlign w:val="center"/>
          </w:tcPr>
          <w:p w14:paraId="7E8969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24EF8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1984/7/1</w:t>
            </w:r>
          </w:p>
        </w:tc>
        <w:tc>
          <w:tcPr>
            <w:tcW w:w="546" w:type="dxa"/>
            <w:shd w:val="clear" w:color="auto" w:fill="auto"/>
            <w:noWrap/>
            <w:vAlign w:val="center"/>
          </w:tcPr>
          <w:p w14:paraId="247959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5765A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w:t>
            </w:r>
          </w:p>
        </w:tc>
        <w:tc>
          <w:tcPr>
            <w:tcW w:w="1406" w:type="dxa"/>
            <w:shd w:val="clear" w:color="auto" w:fill="auto"/>
            <w:noWrap/>
            <w:vAlign w:val="center"/>
          </w:tcPr>
          <w:p w14:paraId="37E093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A946D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C77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E470C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238</w:t>
            </w:r>
          </w:p>
        </w:tc>
        <w:tc>
          <w:tcPr>
            <w:tcW w:w="883" w:type="dxa"/>
            <w:shd w:val="clear" w:color="auto" w:fill="auto"/>
            <w:noWrap/>
            <w:vAlign w:val="center"/>
          </w:tcPr>
          <w:p w14:paraId="438D36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F7D18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郑勇</w:t>
            </w:r>
          </w:p>
        </w:tc>
        <w:tc>
          <w:tcPr>
            <w:tcW w:w="608" w:type="dxa"/>
            <w:shd w:val="clear" w:color="auto" w:fill="auto"/>
            <w:noWrap/>
            <w:vAlign w:val="center"/>
          </w:tcPr>
          <w:p w14:paraId="220BC2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07AAB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1994/1/1</w:t>
            </w:r>
          </w:p>
        </w:tc>
        <w:tc>
          <w:tcPr>
            <w:tcW w:w="546" w:type="dxa"/>
            <w:shd w:val="clear" w:color="auto" w:fill="auto"/>
            <w:noWrap/>
            <w:vAlign w:val="center"/>
          </w:tcPr>
          <w:p w14:paraId="402751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2E65A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w:t>
            </w:r>
          </w:p>
        </w:tc>
        <w:tc>
          <w:tcPr>
            <w:tcW w:w="1406" w:type="dxa"/>
            <w:shd w:val="clear" w:color="auto" w:fill="auto"/>
            <w:noWrap/>
            <w:vAlign w:val="center"/>
          </w:tcPr>
          <w:p w14:paraId="7998D1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0D234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B5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F3BAB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239</w:t>
            </w:r>
          </w:p>
        </w:tc>
        <w:tc>
          <w:tcPr>
            <w:tcW w:w="883" w:type="dxa"/>
            <w:shd w:val="clear" w:color="auto" w:fill="auto"/>
            <w:noWrap/>
            <w:vAlign w:val="center"/>
          </w:tcPr>
          <w:p w14:paraId="5904CE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1866A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杨洪三</w:t>
            </w:r>
          </w:p>
        </w:tc>
        <w:tc>
          <w:tcPr>
            <w:tcW w:w="608" w:type="dxa"/>
            <w:shd w:val="clear" w:color="auto" w:fill="auto"/>
            <w:noWrap/>
            <w:vAlign w:val="center"/>
          </w:tcPr>
          <w:p w14:paraId="5C5AB2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04270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1967/9/7</w:t>
            </w:r>
          </w:p>
        </w:tc>
        <w:tc>
          <w:tcPr>
            <w:tcW w:w="546" w:type="dxa"/>
            <w:shd w:val="clear" w:color="auto" w:fill="auto"/>
            <w:noWrap/>
            <w:vAlign w:val="center"/>
          </w:tcPr>
          <w:p w14:paraId="4AD04F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E3B3D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5DABE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3A173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764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64760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240</w:t>
            </w:r>
          </w:p>
        </w:tc>
        <w:tc>
          <w:tcPr>
            <w:tcW w:w="883" w:type="dxa"/>
            <w:shd w:val="clear" w:color="auto" w:fill="auto"/>
            <w:noWrap/>
            <w:vAlign w:val="center"/>
          </w:tcPr>
          <w:p w14:paraId="05E91D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314E3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刘培聪</w:t>
            </w:r>
          </w:p>
        </w:tc>
        <w:tc>
          <w:tcPr>
            <w:tcW w:w="608" w:type="dxa"/>
            <w:shd w:val="clear" w:color="auto" w:fill="auto"/>
            <w:noWrap/>
            <w:vAlign w:val="center"/>
          </w:tcPr>
          <w:p w14:paraId="54F8AA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F30F1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1969/3/8</w:t>
            </w:r>
          </w:p>
        </w:tc>
        <w:tc>
          <w:tcPr>
            <w:tcW w:w="546" w:type="dxa"/>
            <w:shd w:val="clear" w:color="auto" w:fill="auto"/>
            <w:noWrap/>
            <w:vAlign w:val="center"/>
          </w:tcPr>
          <w:p w14:paraId="40239F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4FCF2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32F6C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D994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57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099BC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241</w:t>
            </w:r>
          </w:p>
        </w:tc>
        <w:tc>
          <w:tcPr>
            <w:tcW w:w="883" w:type="dxa"/>
            <w:shd w:val="clear" w:color="auto" w:fill="auto"/>
            <w:noWrap/>
            <w:vAlign w:val="center"/>
          </w:tcPr>
          <w:p w14:paraId="7E8F81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757C29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杨建昌</w:t>
            </w:r>
          </w:p>
        </w:tc>
        <w:tc>
          <w:tcPr>
            <w:tcW w:w="608" w:type="dxa"/>
            <w:shd w:val="clear" w:color="auto" w:fill="auto"/>
            <w:noWrap/>
            <w:vAlign w:val="center"/>
          </w:tcPr>
          <w:p w14:paraId="419AB2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D5AEE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1991/9/1</w:t>
            </w:r>
          </w:p>
        </w:tc>
        <w:tc>
          <w:tcPr>
            <w:tcW w:w="546" w:type="dxa"/>
            <w:shd w:val="clear" w:color="auto" w:fill="auto"/>
            <w:noWrap/>
            <w:vAlign w:val="center"/>
          </w:tcPr>
          <w:p w14:paraId="23BA1D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54F994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0FF83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695CD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97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FFFAA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242</w:t>
            </w:r>
          </w:p>
        </w:tc>
        <w:tc>
          <w:tcPr>
            <w:tcW w:w="883" w:type="dxa"/>
            <w:shd w:val="clear" w:color="auto" w:fill="auto"/>
            <w:noWrap/>
            <w:vAlign w:val="center"/>
          </w:tcPr>
          <w:p w14:paraId="3C93DD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FC172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邹琴</w:t>
            </w:r>
          </w:p>
        </w:tc>
        <w:tc>
          <w:tcPr>
            <w:tcW w:w="608" w:type="dxa"/>
            <w:shd w:val="clear" w:color="auto" w:fill="auto"/>
            <w:noWrap/>
            <w:vAlign w:val="center"/>
          </w:tcPr>
          <w:p w14:paraId="3F5158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4C5CC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1992/12/15</w:t>
            </w:r>
          </w:p>
        </w:tc>
        <w:tc>
          <w:tcPr>
            <w:tcW w:w="546" w:type="dxa"/>
            <w:shd w:val="clear" w:color="auto" w:fill="auto"/>
            <w:noWrap/>
            <w:vAlign w:val="center"/>
          </w:tcPr>
          <w:p w14:paraId="217080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F5964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19C23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CC7F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798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7479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243</w:t>
            </w:r>
          </w:p>
        </w:tc>
        <w:tc>
          <w:tcPr>
            <w:tcW w:w="883" w:type="dxa"/>
            <w:shd w:val="clear" w:color="auto" w:fill="auto"/>
            <w:noWrap/>
            <w:vAlign w:val="center"/>
          </w:tcPr>
          <w:p w14:paraId="0DE917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18A9A1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杨文燚</w:t>
            </w:r>
          </w:p>
        </w:tc>
        <w:tc>
          <w:tcPr>
            <w:tcW w:w="608" w:type="dxa"/>
            <w:shd w:val="clear" w:color="auto" w:fill="auto"/>
            <w:noWrap/>
            <w:vAlign w:val="center"/>
          </w:tcPr>
          <w:p w14:paraId="63B868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411E7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2014/8/17</w:t>
            </w:r>
          </w:p>
        </w:tc>
        <w:tc>
          <w:tcPr>
            <w:tcW w:w="546" w:type="dxa"/>
            <w:shd w:val="clear" w:color="auto" w:fill="auto"/>
            <w:noWrap/>
            <w:vAlign w:val="center"/>
          </w:tcPr>
          <w:p w14:paraId="11C9C8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08ED87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6C3BB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FEB9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93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11D95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244</w:t>
            </w:r>
          </w:p>
        </w:tc>
        <w:tc>
          <w:tcPr>
            <w:tcW w:w="883" w:type="dxa"/>
            <w:shd w:val="clear" w:color="auto" w:fill="auto"/>
            <w:noWrap/>
            <w:vAlign w:val="center"/>
          </w:tcPr>
          <w:p w14:paraId="13CC9E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413337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杨庆昌</w:t>
            </w:r>
          </w:p>
        </w:tc>
        <w:tc>
          <w:tcPr>
            <w:tcW w:w="608" w:type="dxa"/>
            <w:shd w:val="clear" w:color="auto" w:fill="auto"/>
            <w:noWrap/>
            <w:vAlign w:val="center"/>
          </w:tcPr>
          <w:p w14:paraId="2F180E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4CAC5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1994/8/15</w:t>
            </w:r>
          </w:p>
        </w:tc>
        <w:tc>
          <w:tcPr>
            <w:tcW w:w="546" w:type="dxa"/>
            <w:shd w:val="clear" w:color="auto" w:fill="auto"/>
            <w:noWrap/>
            <w:vAlign w:val="center"/>
          </w:tcPr>
          <w:p w14:paraId="7EACF9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5314DE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6F82A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2E02C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49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F8E74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245</w:t>
            </w:r>
          </w:p>
        </w:tc>
        <w:tc>
          <w:tcPr>
            <w:tcW w:w="883" w:type="dxa"/>
            <w:shd w:val="clear" w:color="auto" w:fill="auto"/>
            <w:noWrap/>
            <w:vAlign w:val="center"/>
          </w:tcPr>
          <w:p w14:paraId="63E630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ADED3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杨洪举</w:t>
            </w:r>
          </w:p>
        </w:tc>
        <w:tc>
          <w:tcPr>
            <w:tcW w:w="608" w:type="dxa"/>
            <w:shd w:val="clear" w:color="auto" w:fill="auto"/>
            <w:noWrap/>
            <w:vAlign w:val="center"/>
          </w:tcPr>
          <w:p w14:paraId="6F3024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878F2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1974/12/21</w:t>
            </w:r>
          </w:p>
        </w:tc>
        <w:tc>
          <w:tcPr>
            <w:tcW w:w="546" w:type="dxa"/>
            <w:shd w:val="clear" w:color="auto" w:fill="auto"/>
            <w:noWrap/>
            <w:vAlign w:val="center"/>
          </w:tcPr>
          <w:p w14:paraId="732C29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F21A0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08E58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D3CF6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648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44C3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246</w:t>
            </w:r>
          </w:p>
        </w:tc>
        <w:tc>
          <w:tcPr>
            <w:tcW w:w="883" w:type="dxa"/>
            <w:shd w:val="clear" w:color="auto" w:fill="auto"/>
            <w:noWrap/>
            <w:vAlign w:val="center"/>
          </w:tcPr>
          <w:p w14:paraId="1D67CD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9A2BE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胡氏</w:t>
            </w:r>
          </w:p>
        </w:tc>
        <w:tc>
          <w:tcPr>
            <w:tcW w:w="608" w:type="dxa"/>
            <w:shd w:val="clear" w:color="auto" w:fill="auto"/>
            <w:noWrap/>
            <w:vAlign w:val="center"/>
          </w:tcPr>
          <w:p w14:paraId="5703A29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F60DC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7FA1A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8D6D3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448EE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37601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8B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297C3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247</w:t>
            </w:r>
          </w:p>
        </w:tc>
        <w:tc>
          <w:tcPr>
            <w:tcW w:w="883" w:type="dxa"/>
            <w:shd w:val="clear" w:color="auto" w:fill="auto"/>
            <w:noWrap/>
            <w:vAlign w:val="center"/>
          </w:tcPr>
          <w:p w14:paraId="1D6171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7C34BB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杨金玲</w:t>
            </w:r>
          </w:p>
        </w:tc>
        <w:tc>
          <w:tcPr>
            <w:tcW w:w="608" w:type="dxa"/>
            <w:shd w:val="clear" w:color="auto" w:fill="auto"/>
            <w:noWrap/>
            <w:vAlign w:val="center"/>
          </w:tcPr>
          <w:p w14:paraId="1E2BF58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D18CB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D57E0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2A30A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CCA15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3AE6E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DF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0DD8E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248</w:t>
            </w:r>
          </w:p>
        </w:tc>
        <w:tc>
          <w:tcPr>
            <w:tcW w:w="883" w:type="dxa"/>
            <w:shd w:val="clear" w:color="auto" w:fill="auto"/>
            <w:noWrap/>
            <w:vAlign w:val="center"/>
          </w:tcPr>
          <w:p w14:paraId="23104D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1B013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夏云堂</w:t>
            </w:r>
          </w:p>
        </w:tc>
        <w:tc>
          <w:tcPr>
            <w:tcW w:w="608" w:type="dxa"/>
            <w:shd w:val="clear" w:color="auto" w:fill="auto"/>
            <w:noWrap/>
            <w:vAlign w:val="center"/>
          </w:tcPr>
          <w:p w14:paraId="207ECF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E5FB3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1952/10/29</w:t>
            </w:r>
          </w:p>
        </w:tc>
        <w:tc>
          <w:tcPr>
            <w:tcW w:w="546" w:type="dxa"/>
            <w:shd w:val="clear" w:color="auto" w:fill="auto"/>
            <w:noWrap/>
            <w:vAlign w:val="center"/>
          </w:tcPr>
          <w:p w14:paraId="1D77C3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44F7B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7A859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4C0C3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妻杨洪玉已故</w:t>
            </w:r>
          </w:p>
        </w:tc>
      </w:tr>
      <w:tr w14:paraId="7C3C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EA8F7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249</w:t>
            </w:r>
          </w:p>
        </w:tc>
        <w:tc>
          <w:tcPr>
            <w:tcW w:w="883" w:type="dxa"/>
            <w:shd w:val="clear" w:color="auto" w:fill="auto"/>
            <w:noWrap/>
            <w:vAlign w:val="center"/>
          </w:tcPr>
          <w:p w14:paraId="3C913A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7305D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杨洪立</w:t>
            </w:r>
          </w:p>
        </w:tc>
        <w:tc>
          <w:tcPr>
            <w:tcW w:w="608" w:type="dxa"/>
            <w:shd w:val="clear" w:color="auto" w:fill="auto"/>
            <w:noWrap/>
            <w:vAlign w:val="center"/>
          </w:tcPr>
          <w:p w14:paraId="7DDEFB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0FE2C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1962/1/30</w:t>
            </w:r>
          </w:p>
        </w:tc>
        <w:tc>
          <w:tcPr>
            <w:tcW w:w="546" w:type="dxa"/>
            <w:shd w:val="clear" w:color="auto" w:fill="auto"/>
            <w:noWrap/>
            <w:vAlign w:val="center"/>
          </w:tcPr>
          <w:p w14:paraId="4C2F70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CD4EF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w:t>
            </w:r>
          </w:p>
        </w:tc>
        <w:tc>
          <w:tcPr>
            <w:tcW w:w="1406" w:type="dxa"/>
            <w:shd w:val="clear" w:color="auto" w:fill="auto"/>
            <w:noWrap/>
            <w:vAlign w:val="center"/>
          </w:tcPr>
          <w:p w14:paraId="09B7B2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1179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C8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F9B6B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250</w:t>
            </w:r>
          </w:p>
        </w:tc>
        <w:tc>
          <w:tcPr>
            <w:tcW w:w="883" w:type="dxa"/>
            <w:shd w:val="clear" w:color="auto" w:fill="auto"/>
            <w:noWrap/>
            <w:vAlign w:val="center"/>
          </w:tcPr>
          <w:p w14:paraId="4A0CF6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C1C77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谭选财</w:t>
            </w:r>
          </w:p>
        </w:tc>
        <w:tc>
          <w:tcPr>
            <w:tcW w:w="608" w:type="dxa"/>
            <w:shd w:val="clear" w:color="auto" w:fill="auto"/>
            <w:noWrap/>
            <w:vAlign w:val="center"/>
          </w:tcPr>
          <w:p w14:paraId="713E0A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EC287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1957/11/28</w:t>
            </w:r>
          </w:p>
        </w:tc>
        <w:tc>
          <w:tcPr>
            <w:tcW w:w="546" w:type="dxa"/>
            <w:shd w:val="clear" w:color="auto" w:fill="auto"/>
            <w:noWrap/>
            <w:vAlign w:val="center"/>
          </w:tcPr>
          <w:p w14:paraId="52A779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05C82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w:t>
            </w:r>
          </w:p>
        </w:tc>
        <w:tc>
          <w:tcPr>
            <w:tcW w:w="1406" w:type="dxa"/>
            <w:shd w:val="clear" w:color="auto" w:fill="auto"/>
            <w:noWrap/>
            <w:vAlign w:val="center"/>
          </w:tcPr>
          <w:p w14:paraId="0CA2CA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6CA59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927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4CCFF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251</w:t>
            </w:r>
          </w:p>
        </w:tc>
        <w:tc>
          <w:tcPr>
            <w:tcW w:w="883" w:type="dxa"/>
            <w:shd w:val="clear" w:color="auto" w:fill="auto"/>
            <w:noWrap/>
            <w:vAlign w:val="center"/>
          </w:tcPr>
          <w:p w14:paraId="4DEFEC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0126E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杨洪操</w:t>
            </w:r>
          </w:p>
        </w:tc>
        <w:tc>
          <w:tcPr>
            <w:tcW w:w="608" w:type="dxa"/>
            <w:shd w:val="clear" w:color="auto" w:fill="auto"/>
            <w:noWrap/>
            <w:vAlign w:val="center"/>
          </w:tcPr>
          <w:p w14:paraId="46F748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BFFA7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1969/12/23</w:t>
            </w:r>
          </w:p>
        </w:tc>
        <w:tc>
          <w:tcPr>
            <w:tcW w:w="546" w:type="dxa"/>
            <w:shd w:val="clear" w:color="auto" w:fill="auto"/>
            <w:noWrap/>
            <w:vAlign w:val="center"/>
          </w:tcPr>
          <w:p w14:paraId="1E2CFC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CA6DA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BF6AF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641F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55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D7CC1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252</w:t>
            </w:r>
          </w:p>
        </w:tc>
        <w:tc>
          <w:tcPr>
            <w:tcW w:w="883" w:type="dxa"/>
            <w:shd w:val="clear" w:color="auto" w:fill="auto"/>
            <w:noWrap/>
            <w:vAlign w:val="center"/>
          </w:tcPr>
          <w:p w14:paraId="462A43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B8A67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刘培双</w:t>
            </w:r>
          </w:p>
        </w:tc>
        <w:tc>
          <w:tcPr>
            <w:tcW w:w="608" w:type="dxa"/>
            <w:shd w:val="clear" w:color="auto" w:fill="auto"/>
            <w:noWrap/>
            <w:vAlign w:val="center"/>
          </w:tcPr>
          <w:p w14:paraId="6B1273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ED193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1968/1/29</w:t>
            </w:r>
          </w:p>
        </w:tc>
        <w:tc>
          <w:tcPr>
            <w:tcW w:w="546" w:type="dxa"/>
            <w:shd w:val="clear" w:color="auto" w:fill="auto"/>
            <w:noWrap/>
            <w:vAlign w:val="center"/>
          </w:tcPr>
          <w:p w14:paraId="0DE5D9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D6D12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61DDD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0F55B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4A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90C5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253</w:t>
            </w:r>
          </w:p>
        </w:tc>
        <w:tc>
          <w:tcPr>
            <w:tcW w:w="883" w:type="dxa"/>
            <w:shd w:val="clear" w:color="auto" w:fill="auto"/>
            <w:noWrap/>
            <w:vAlign w:val="center"/>
          </w:tcPr>
          <w:p w14:paraId="4E813E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6B7EA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杨洪萍</w:t>
            </w:r>
          </w:p>
        </w:tc>
        <w:tc>
          <w:tcPr>
            <w:tcW w:w="608" w:type="dxa"/>
            <w:shd w:val="clear" w:color="auto" w:fill="auto"/>
            <w:noWrap/>
            <w:vAlign w:val="center"/>
          </w:tcPr>
          <w:p w14:paraId="72FE81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FAB1D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1972/4/14</w:t>
            </w:r>
          </w:p>
        </w:tc>
        <w:tc>
          <w:tcPr>
            <w:tcW w:w="546" w:type="dxa"/>
            <w:shd w:val="clear" w:color="auto" w:fill="auto"/>
            <w:noWrap/>
            <w:vAlign w:val="center"/>
          </w:tcPr>
          <w:p w14:paraId="13370E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40B61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4219C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CEF93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C943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3C48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254</w:t>
            </w:r>
          </w:p>
        </w:tc>
        <w:tc>
          <w:tcPr>
            <w:tcW w:w="883" w:type="dxa"/>
            <w:shd w:val="clear" w:color="auto" w:fill="auto"/>
            <w:noWrap/>
            <w:vAlign w:val="center"/>
          </w:tcPr>
          <w:p w14:paraId="07159A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D7F55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陈从辉</w:t>
            </w:r>
          </w:p>
        </w:tc>
        <w:tc>
          <w:tcPr>
            <w:tcW w:w="608" w:type="dxa"/>
            <w:shd w:val="clear" w:color="auto" w:fill="auto"/>
            <w:noWrap/>
            <w:vAlign w:val="center"/>
          </w:tcPr>
          <w:p w14:paraId="701E40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8B782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1965/10/17</w:t>
            </w:r>
          </w:p>
        </w:tc>
        <w:tc>
          <w:tcPr>
            <w:tcW w:w="546" w:type="dxa"/>
            <w:shd w:val="clear" w:color="auto" w:fill="auto"/>
            <w:noWrap/>
            <w:vAlign w:val="center"/>
          </w:tcPr>
          <w:p w14:paraId="3F4E03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1B27F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D463E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D71CA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74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4AFC98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长子杨正刚郭氏（媳）之三子杨继祥熊氏（媳）之次子杨绪义文兴美(媳）</w:t>
            </w:r>
          </w:p>
        </w:tc>
      </w:tr>
      <w:tr w14:paraId="0339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8CCC3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255</w:t>
            </w:r>
          </w:p>
        </w:tc>
        <w:tc>
          <w:tcPr>
            <w:tcW w:w="883" w:type="dxa"/>
            <w:shd w:val="clear" w:color="auto" w:fill="auto"/>
            <w:noWrap/>
            <w:vAlign w:val="center"/>
          </w:tcPr>
          <w:p w14:paraId="5A0FF9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33FC6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杨洪高</w:t>
            </w:r>
          </w:p>
        </w:tc>
        <w:tc>
          <w:tcPr>
            <w:tcW w:w="608" w:type="dxa"/>
            <w:shd w:val="clear" w:color="auto" w:fill="auto"/>
            <w:noWrap/>
            <w:vAlign w:val="center"/>
          </w:tcPr>
          <w:p w14:paraId="626C77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0A411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1955/6</w:t>
            </w:r>
          </w:p>
        </w:tc>
        <w:tc>
          <w:tcPr>
            <w:tcW w:w="546" w:type="dxa"/>
            <w:shd w:val="clear" w:color="auto" w:fill="auto"/>
            <w:noWrap/>
            <w:vAlign w:val="center"/>
          </w:tcPr>
          <w:p w14:paraId="7CE5AE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31D0F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45008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57B08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E0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54FB4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256</w:t>
            </w:r>
          </w:p>
        </w:tc>
        <w:tc>
          <w:tcPr>
            <w:tcW w:w="883" w:type="dxa"/>
            <w:shd w:val="clear" w:color="auto" w:fill="auto"/>
            <w:noWrap/>
            <w:vAlign w:val="center"/>
          </w:tcPr>
          <w:p w14:paraId="3A97AD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F383F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洪昌桃</w:t>
            </w:r>
          </w:p>
        </w:tc>
        <w:tc>
          <w:tcPr>
            <w:tcW w:w="608" w:type="dxa"/>
            <w:shd w:val="clear" w:color="auto" w:fill="auto"/>
            <w:noWrap/>
            <w:vAlign w:val="center"/>
          </w:tcPr>
          <w:p w14:paraId="0C3AAD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9C0D6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1960/9</w:t>
            </w:r>
          </w:p>
        </w:tc>
        <w:tc>
          <w:tcPr>
            <w:tcW w:w="546" w:type="dxa"/>
            <w:shd w:val="clear" w:color="auto" w:fill="auto"/>
            <w:noWrap/>
            <w:vAlign w:val="center"/>
          </w:tcPr>
          <w:p w14:paraId="30596A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92E54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92C85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48A6B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62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D2ED4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257</w:t>
            </w:r>
          </w:p>
        </w:tc>
        <w:tc>
          <w:tcPr>
            <w:tcW w:w="883" w:type="dxa"/>
            <w:shd w:val="clear" w:color="auto" w:fill="auto"/>
            <w:noWrap/>
            <w:vAlign w:val="center"/>
          </w:tcPr>
          <w:p w14:paraId="67B2E9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35A6AA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杨清昌</w:t>
            </w:r>
          </w:p>
        </w:tc>
        <w:tc>
          <w:tcPr>
            <w:tcW w:w="608" w:type="dxa"/>
            <w:shd w:val="clear" w:color="auto" w:fill="auto"/>
            <w:noWrap/>
            <w:vAlign w:val="center"/>
          </w:tcPr>
          <w:p w14:paraId="081A74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64728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1983/10</w:t>
            </w:r>
          </w:p>
        </w:tc>
        <w:tc>
          <w:tcPr>
            <w:tcW w:w="546" w:type="dxa"/>
            <w:shd w:val="clear" w:color="auto" w:fill="auto"/>
            <w:noWrap/>
            <w:vAlign w:val="center"/>
          </w:tcPr>
          <w:p w14:paraId="50987E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F21B9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867E9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16A30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7B6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DC00C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258</w:t>
            </w:r>
          </w:p>
        </w:tc>
        <w:tc>
          <w:tcPr>
            <w:tcW w:w="883" w:type="dxa"/>
            <w:shd w:val="clear" w:color="auto" w:fill="auto"/>
            <w:noWrap/>
            <w:vAlign w:val="center"/>
          </w:tcPr>
          <w:p w14:paraId="38E8C4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114DE1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朱奇奇</w:t>
            </w:r>
          </w:p>
        </w:tc>
        <w:tc>
          <w:tcPr>
            <w:tcW w:w="608" w:type="dxa"/>
            <w:shd w:val="clear" w:color="auto" w:fill="auto"/>
            <w:noWrap/>
            <w:vAlign w:val="center"/>
          </w:tcPr>
          <w:p w14:paraId="43903F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98A28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FC0E1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3F53F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34CBB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98A8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F5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56C92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259</w:t>
            </w:r>
          </w:p>
        </w:tc>
        <w:tc>
          <w:tcPr>
            <w:tcW w:w="883" w:type="dxa"/>
            <w:shd w:val="clear" w:color="auto" w:fill="auto"/>
            <w:noWrap/>
            <w:vAlign w:val="center"/>
          </w:tcPr>
          <w:p w14:paraId="6B9B30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7D8B14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杨文浩然</w:t>
            </w:r>
          </w:p>
        </w:tc>
        <w:tc>
          <w:tcPr>
            <w:tcW w:w="608" w:type="dxa"/>
            <w:shd w:val="clear" w:color="auto" w:fill="auto"/>
            <w:noWrap/>
            <w:vAlign w:val="center"/>
          </w:tcPr>
          <w:p w14:paraId="16C620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AF500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2007/10/5</w:t>
            </w:r>
          </w:p>
        </w:tc>
        <w:tc>
          <w:tcPr>
            <w:tcW w:w="546" w:type="dxa"/>
            <w:shd w:val="clear" w:color="auto" w:fill="auto"/>
            <w:noWrap/>
            <w:vAlign w:val="center"/>
          </w:tcPr>
          <w:p w14:paraId="02BF94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41942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重庆市璧山区</w:t>
            </w:r>
          </w:p>
        </w:tc>
        <w:tc>
          <w:tcPr>
            <w:tcW w:w="1406" w:type="dxa"/>
            <w:shd w:val="clear" w:color="auto" w:fill="auto"/>
            <w:noWrap/>
            <w:vAlign w:val="center"/>
          </w:tcPr>
          <w:p w14:paraId="2ED584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CFF77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08C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640A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260</w:t>
            </w:r>
          </w:p>
        </w:tc>
        <w:tc>
          <w:tcPr>
            <w:tcW w:w="883" w:type="dxa"/>
            <w:shd w:val="clear" w:color="auto" w:fill="auto"/>
            <w:noWrap/>
            <w:vAlign w:val="center"/>
          </w:tcPr>
          <w:p w14:paraId="5AE4BC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7C1DB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杨清静</w:t>
            </w:r>
          </w:p>
        </w:tc>
        <w:tc>
          <w:tcPr>
            <w:tcW w:w="608" w:type="dxa"/>
            <w:shd w:val="clear" w:color="auto" w:fill="auto"/>
            <w:noWrap/>
            <w:vAlign w:val="center"/>
          </w:tcPr>
          <w:p w14:paraId="3EBE5B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FFDE4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1984/9</w:t>
            </w:r>
          </w:p>
        </w:tc>
        <w:tc>
          <w:tcPr>
            <w:tcW w:w="546" w:type="dxa"/>
            <w:shd w:val="clear" w:color="auto" w:fill="auto"/>
            <w:noWrap/>
            <w:vAlign w:val="center"/>
          </w:tcPr>
          <w:p w14:paraId="4DC8CB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A22BF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四川省成都市</w:t>
            </w:r>
          </w:p>
        </w:tc>
        <w:tc>
          <w:tcPr>
            <w:tcW w:w="1406" w:type="dxa"/>
            <w:shd w:val="clear" w:color="auto" w:fill="auto"/>
            <w:noWrap/>
            <w:vAlign w:val="center"/>
          </w:tcPr>
          <w:p w14:paraId="3C400F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21D5E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37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F2DF6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261</w:t>
            </w:r>
          </w:p>
        </w:tc>
        <w:tc>
          <w:tcPr>
            <w:tcW w:w="883" w:type="dxa"/>
            <w:shd w:val="clear" w:color="auto" w:fill="auto"/>
            <w:noWrap/>
            <w:vAlign w:val="center"/>
          </w:tcPr>
          <w:p w14:paraId="0BB49A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04536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陈培央</w:t>
            </w:r>
          </w:p>
        </w:tc>
        <w:tc>
          <w:tcPr>
            <w:tcW w:w="608" w:type="dxa"/>
            <w:shd w:val="clear" w:color="auto" w:fill="auto"/>
            <w:noWrap/>
            <w:vAlign w:val="center"/>
          </w:tcPr>
          <w:p w14:paraId="43C8C5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D50D8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1986/9</w:t>
            </w:r>
          </w:p>
        </w:tc>
        <w:tc>
          <w:tcPr>
            <w:tcW w:w="546" w:type="dxa"/>
            <w:shd w:val="clear" w:color="auto" w:fill="auto"/>
            <w:noWrap/>
            <w:vAlign w:val="center"/>
          </w:tcPr>
          <w:p w14:paraId="1E0FDB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4A0D5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四川省成都市</w:t>
            </w:r>
          </w:p>
        </w:tc>
        <w:tc>
          <w:tcPr>
            <w:tcW w:w="1406" w:type="dxa"/>
            <w:shd w:val="clear" w:color="auto" w:fill="auto"/>
            <w:noWrap/>
            <w:vAlign w:val="center"/>
          </w:tcPr>
          <w:p w14:paraId="34AD06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3C1C7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523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7ABE7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262</w:t>
            </w:r>
          </w:p>
        </w:tc>
        <w:tc>
          <w:tcPr>
            <w:tcW w:w="883" w:type="dxa"/>
            <w:shd w:val="clear" w:color="auto" w:fill="auto"/>
            <w:noWrap/>
            <w:vAlign w:val="center"/>
          </w:tcPr>
          <w:p w14:paraId="6127B4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79762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文家恩</w:t>
            </w:r>
          </w:p>
        </w:tc>
        <w:tc>
          <w:tcPr>
            <w:tcW w:w="608" w:type="dxa"/>
            <w:shd w:val="clear" w:color="auto" w:fill="auto"/>
            <w:noWrap/>
            <w:vAlign w:val="center"/>
          </w:tcPr>
          <w:p w14:paraId="2BD3D3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2F312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1959/5</w:t>
            </w:r>
          </w:p>
        </w:tc>
        <w:tc>
          <w:tcPr>
            <w:tcW w:w="546" w:type="dxa"/>
            <w:shd w:val="clear" w:color="auto" w:fill="auto"/>
            <w:noWrap/>
            <w:vAlign w:val="center"/>
          </w:tcPr>
          <w:p w14:paraId="01F615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FAB79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E9548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6D5C1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CF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AE4F5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263</w:t>
            </w:r>
          </w:p>
        </w:tc>
        <w:tc>
          <w:tcPr>
            <w:tcW w:w="883" w:type="dxa"/>
            <w:shd w:val="clear" w:color="auto" w:fill="auto"/>
            <w:noWrap/>
            <w:vAlign w:val="center"/>
          </w:tcPr>
          <w:p w14:paraId="692E84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FC748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向立珍</w:t>
            </w:r>
          </w:p>
        </w:tc>
        <w:tc>
          <w:tcPr>
            <w:tcW w:w="608" w:type="dxa"/>
            <w:shd w:val="clear" w:color="auto" w:fill="auto"/>
            <w:noWrap/>
            <w:vAlign w:val="center"/>
          </w:tcPr>
          <w:p w14:paraId="6E2421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0D122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1962/7</w:t>
            </w:r>
          </w:p>
        </w:tc>
        <w:tc>
          <w:tcPr>
            <w:tcW w:w="546" w:type="dxa"/>
            <w:shd w:val="clear" w:color="auto" w:fill="auto"/>
            <w:noWrap/>
            <w:vAlign w:val="center"/>
          </w:tcPr>
          <w:p w14:paraId="2CB027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B1735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AEB37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8E800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AC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91344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264</w:t>
            </w:r>
          </w:p>
        </w:tc>
        <w:tc>
          <w:tcPr>
            <w:tcW w:w="883" w:type="dxa"/>
            <w:shd w:val="clear" w:color="auto" w:fill="auto"/>
            <w:noWrap/>
            <w:vAlign w:val="center"/>
          </w:tcPr>
          <w:p w14:paraId="57B549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3B3D6B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文国生</w:t>
            </w:r>
          </w:p>
        </w:tc>
        <w:tc>
          <w:tcPr>
            <w:tcW w:w="608" w:type="dxa"/>
            <w:shd w:val="clear" w:color="auto" w:fill="auto"/>
            <w:noWrap/>
            <w:vAlign w:val="center"/>
          </w:tcPr>
          <w:p w14:paraId="57CAF4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7CDA7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1983/11</w:t>
            </w:r>
          </w:p>
        </w:tc>
        <w:tc>
          <w:tcPr>
            <w:tcW w:w="546" w:type="dxa"/>
            <w:shd w:val="clear" w:color="auto" w:fill="auto"/>
            <w:noWrap/>
            <w:vAlign w:val="center"/>
          </w:tcPr>
          <w:p w14:paraId="4C8702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F4490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重庆市九龙坡区</w:t>
            </w:r>
          </w:p>
        </w:tc>
        <w:tc>
          <w:tcPr>
            <w:tcW w:w="1406" w:type="dxa"/>
            <w:shd w:val="clear" w:color="auto" w:fill="auto"/>
            <w:noWrap/>
            <w:vAlign w:val="center"/>
          </w:tcPr>
          <w:p w14:paraId="163298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7FDA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68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D58F3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265</w:t>
            </w:r>
          </w:p>
        </w:tc>
        <w:tc>
          <w:tcPr>
            <w:tcW w:w="883" w:type="dxa"/>
            <w:shd w:val="clear" w:color="auto" w:fill="auto"/>
            <w:noWrap/>
            <w:vAlign w:val="center"/>
          </w:tcPr>
          <w:p w14:paraId="2B9A5E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56CFDF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赵金玲</w:t>
            </w:r>
          </w:p>
        </w:tc>
        <w:tc>
          <w:tcPr>
            <w:tcW w:w="608" w:type="dxa"/>
            <w:shd w:val="clear" w:color="auto" w:fill="auto"/>
            <w:noWrap/>
            <w:vAlign w:val="center"/>
          </w:tcPr>
          <w:p w14:paraId="061652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95B97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1985/2</w:t>
            </w:r>
          </w:p>
        </w:tc>
        <w:tc>
          <w:tcPr>
            <w:tcW w:w="546" w:type="dxa"/>
            <w:shd w:val="clear" w:color="auto" w:fill="auto"/>
            <w:noWrap/>
            <w:vAlign w:val="center"/>
          </w:tcPr>
          <w:p w14:paraId="7997C9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3A11F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重庆市九龙坡区</w:t>
            </w:r>
          </w:p>
        </w:tc>
        <w:tc>
          <w:tcPr>
            <w:tcW w:w="1406" w:type="dxa"/>
            <w:shd w:val="clear" w:color="auto" w:fill="auto"/>
            <w:noWrap/>
            <w:vAlign w:val="center"/>
          </w:tcPr>
          <w:p w14:paraId="1494A1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3EA70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443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823D2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266</w:t>
            </w:r>
          </w:p>
        </w:tc>
        <w:tc>
          <w:tcPr>
            <w:tcW w:w="883" w:type="dxa"/>
            <w:shd w:val="clear" w:color="auto" w:fill="auto"/>
            <w:noWrap/>
            <w:vAlign w:val="center"/>
          </w:tcPr>
          <w:p w14:paraId="545668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5AE5AD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杨文涵</w:t>
            </w:r>
          </w:p>
        </w:tc>
        <w:tc>
          <w:tcPr>
            <w:tcW w:w="608" w:type="dxa"/>
            <w:shd w:val="clear" w:color="auto" w:fill="auto"/>
            <w:noWrap/>
            <w:vAlign w:val="center"/>
          </w:tcPr>
          <w:p w14:paraId="51F21D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C8340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2008/9</w:t>
            </w:r>
          </w:p>
        </w:tc>
        <w:tc>
          <w:tcPr>
            <w:tcW w:w="546" w:type="dxa"/>
            <w:shd w:val="clear" w:color="auto" w:fill="auto"/>
            <w:noWrap/>
            <w:vAlign w:val="center"/>
          </w:tcPr>
          <w:p w14:paraId="2F06E8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CC8C1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重庆市九龙坡区</w:t>
            </w:r>
          </w:p>
        </w:tc>
        <w:tc>
          <w:tcPr>
            <w:tcW w:w="1406" w:type="dxa"/>
            <w:shd w:val="clear" w:color="auto" w:fill="auto"/>
            <w:noWrap/>
            <w:vAlign w:val="center"/>
          </w:tcPr>
          <w:p w14:paraId="4072BB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9E98F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071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8651A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267</w:t>
            </w:r>
          </w:p>
        </w:tc>
        <w:tc>
          <w:tcPr>
            <w:tcW w:w="883" w:type="dxa"/>
            <w:shd w:val="clear" w:color="auto" w:fill="auto"/>
            <w:noWrap/>
            <w:vAlign w:val="center"/>
          </w:tcPr>
          <w:p w14:paraId="532225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38C2AE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杨翠玲</w:t>
            </w:r>
          </w:p>
        </w:tc>
        <w:tc>
          <w:tcPr>
            <w:tcW w:w="608" w:type="dxa"/>
            <w:shd w:val="clear" w:color="auto" w:fill="auto"/>
            <w:noWrap/>
            <w:vAlign w:val="center"/>
          </w:tcPr>
          <w:p w14:paraId="6E8F3A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A0EA6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1985/10</w:t>
            </w:r>
          </w:p>
        </w:tc>
        <w:tc>
          <w:tcPr>
            <w:tcW w:w="546" w:type="dxa"/>
            <w:shd w:val="clear" w:color="auto" w:fill="auto"/>
            <w:noWrap/>
            <w:vAlign w:val="center"/>
          </w:tcPr>
          <w:p w14:paraId="77F208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97790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4FD048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FCD0B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95F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14050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268</w:t>
            </w:r>
          </w:p>
        </w:tc>
        <w:tc>
          <w:tcPr>
            <w:tcW w:w="883" w:type="dxa"/>
            <w:shd w:val="clear" w:color="auto" w:fill="auto"/>
            <w:noWrap/>
            <w:vAlign w:val="center"/>
          </w:tcPr>
          <w:p w14:paraId="108777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D474C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杨艳娟</w:t>
            </w:r>
          </w:p>
        </w:tc>
        <w:tc>
          <w:tcPr>
            <w:tcW w:w="608" w:type="dxa"/>
            <w:shd w:val="clear" w:color="auto" w:fill="auto"/>
            <w:noWrap/>
            <w:vAlign w:val="center"/>
          </w:tcPr>
          <w:p w14:paraId="24CA9F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B7657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2020/1</w:t>
            </w:r>
          </w:p>
        </w:tc>
        <w:tc>
          <w:tcPr>
            <w:tcW w:w="546" w:type="dxa"/>
            <w:shd w:val="clear" w:color="auto" w:fill="auto"/>
            <w:noWrap/>
            <w:vAlign w:val="center"/>
          </w:tcPr>
          <w:p w14:paraId="4AF63F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83079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重庆市渝北区大竹林</w:t>
            </w:r>
          </w:p>
        </w:tc>
        <w:tc>
          <w:tcPr>
            <w:tcW w:w="1406" w:type="dxa"/>
            <w:shd w:val="clear" w:color="auto" w:fill="auto"/>
            <w:noWrap/>
            <w:vAlign w:val="center"/>
          </w:tcPr>
          <w:p w14:paraId="208534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0B670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C86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3674D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269</w:t>
            </w:r>
          </w:p>
        </w:tc>
        <w:tc>
          <w:tcPr>
            <w:tcW w:w="883" w:type="dxa"/>
            <w:shd w:val="clear" w:color="auto" w:fill="auto"/>
            <w:noWrap/>
            <w:vAlign w:val="center"/>
          </w:tcPr>
          <w:p w14:paraId="51C7A9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CD707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李发元</w:t>
            </w:r>
          </w:p>
        </w:tc>
        <w:tc>
          <w:tcPr>
            <w:tcW w:w="608" w:type="dxa"/>
            <w:shd w:val="clear" w:color="auto" w:fill="auto"/>
            <w:noWrap/>
            <w:vAlign w:val="center"/>
          </w:tcPr>
          <w:p w14:paraId="4EB0DD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BB725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1972/1</w:t>
            </w:r>
          </w:p>
        </w:tc>
        <w:tc>
          <w:tcPr>
            <w:tcW w:w="546" w:type="dxa"/>
            <w:shd w:val="clear" w:color="auto" w:fill="auto"/>
            <w:noWrap/>
            <w:vAlign w:val="center"/>
          </w:tcPr>
          <w:p w14:paraId="5FE5A6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877E0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641AC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37CF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杨洪建</w:t>
            </w:r>
          </w:p>
        </w:tc>
      </w:tr>
      <w:tr w14:paraId="00A9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4ACA3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270</w:t>
            </w:r>
          </w:p>
        </w:tc>
        <w:tc>
          <w:tcPr>
            <w:tcW w:w="883" w:type="dxa"/>
            <w:shd w:val="clear" w:color="auto" w:fill="auto"/>
            <w:noWrap/>
            <w:vAlign w:val="center"/>
          </w:tcPr>
          <w:p w14:paraId="6C0C37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6034A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何代美</w:t>
            </w:r>
          </w:p>
        </w:tc>
        <w:tc>
          <w:tcPr>
            <w:tcW w:w="608" w:type="dxa"/>
            <w:shd w:val="clear" w:color="auto" w:fill="auto"/>
            <w:noWrap/>
            <w:vAlign w:val="center"/>
          </w:tcPr>
          <w:p w14:paraId="565F2C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6890A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1973/2</w:t>
            </w:r>
          </w:p>
        </w:tc>
        <w:tc>
          <w:tcPr>
            <w:tcW w:w="546" w:type="dxa"/>
            <w:shd w:val="clear" w:color="auto" w:fill="auto"/>
            <w:noWrap/>
            <w:vAlign w:val="center"/>
          </w:tcPr>
          <w:p w14:paraId="26BBC3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B0C62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25DC5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E7E71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D5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F8323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271</w:t>
            </w:r>
          </w:p>
        </w:tc>
        <w:tc>
          <w:tcPr>
            <w:tcW w:w="883" w:type="dxa"/>
            <w:shd w:val="clear" w:color="auto" w:fill="auto"/>
            <w:noWrap/>
            <w:vAlign w:val="center"/>
          </w:tcPr>
          <w:p w14:paraId="60BE2B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7B0F8D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杨伟</w:t>
            </w:r>
          </w:p>
        </w:tc>
        <w:tc>
          <w:tcPr>
            <w:tcW w:w="608" w:type="dxa"/>
            <w:shd w:val="clear" w:color="auto" w:fill="auto"/>
            <w:noWrap/>
            <w:vAlign w:val="center"/>
          </w:tcPr>
          <w:p w14:paraId="2F2728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715EE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1993/8</w:t>
            </w:r>
          </w:p>
        </w:tc>
        <w:tc>
          <w:tcPr>
            <w:tcW w:w="546" w:type="dxa"/>
            <w:shd w:val="clear" w:color="auto" w:fill="auto"/>
            <w:noWrap/>
            <w:vAlign w:val="center"/>
          </w:tcPr>
          <w:p w14:paraId="5A170A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71963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重庆市江北区石马河</w:t>
            </w:r>
          </w:p>
        </w:tc>
        <w:tc>
          <w:tcPr>
            <w:tcW w:w="1406" w:type="dxa"/>
            <w:shd w:val="clear" w:color="auto" w:fill="auto"/>
            <w:noWrap/>
            <w:vAlign w:val="center"/>
          </w:tcPr>
          <w:p w14:paraId="5BD415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6A2FA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16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50A13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272</w:t>
            </w:r>
          </w:p>
        </w:tc>
        <w:tc>
          <w:tcPr>
            <w:tcW w:w="883" w:type="dxa"/>
            <w:shd w:val="clear" w:color="auto" w:fill="auto"/>
            <w:noWrap/>
            <w:vAlign w:val="center"/>
          </w:tcPr>
          <w:p w14:paraId="5E6F63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4D6579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黄丽</w:t>
            </w:r>
          </w:p>
        </w:tc>
        <w:tc>
          <w:tcPr>
            <w:tcW w:w="608" w:type="dxa"/>
            <w:shd w:val="clear" w:color="auto" w:fill="auto"/>
            <w:noWrap/>
            <w:vAlign w:val="center"/>
          </w:tcPr>
          <w:p w14:paraId="603132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7F71E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1993/10</w:t>
            </w:r>
          </w:p>
        </w:tc>
        <w:tc>
          <w:tcPr>
            <w:tcW w:w="546" w:type="dxa"/>
            <w:shd w:val="clear" w:color="auto" w:fill="auto"/>
            <w:noWrap/>
            <w:vAlign w:val="center"/>
          </w:tcPr>
          <w:p w14:paraId="209FC2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25055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重庆市江北区石马河</w:t>
            </w:r>
          </w:p>
        </w:tc>
        <w:tc>
          <w:tcPr>
            <w:tcW w:w="1406" w:type="dxa"/>
            <w:shd w:val="clear" w:color="auto" w:fill="auto"/>
            <w:noWrap/>
            <w:vAlign w:val="center"/>
          </w:tcPr>
          <w:p w14:paraId="72C348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3480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C48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96656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273</w:t>
            </w:r>
          </w:p>
        </w:tc>
        <w:tc>
          <w:tcPr>
            <w:tcW w:w="883" w:type="dxa"/>
            <w:shd w:val="clear" w:color="auto" w:fill="auto"/>
            <w:noWrap/>
            <w:vAlign w:val="center"/>
          </w:tcPr>
          <w:p w14:paraId="20290B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69AFCC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杨文豪</w:t>
            </w:r>
          </w:p>
        </w:tc>
        <w:tc>
          <w:tcPr>
            <w:tcW w:w="608" w:type="dxa"/>
            <w:shd w:val="clear" w:color="auto" w:fill="auto"/>
            <w:noWrap/>
            <w:vAlign w:val="center"/>
          </w:tcPr>
          <w:p w14:paraId="6BB9C8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27335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2001/8</w:t>
            </w:r>
          </w:p>
        </w:tc>
        <w:tc>
          <w:tcPr>
            <w:tcW w:w="546" w:type="dxa"/>
            <w:shd w:val="clear" w:color="auto" w:fill="auto"/>
            <w:noWrap/>
            <w:vAlign w:val="center"/>
          </w:tcPr>
          <w:p w14:paraId="7D8CAF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02F3B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重庆市江北区石马河</w:t>
            </w:r>
          </w:p>
        </w:tc>
        <w:tc>
          <w:tcPr>
            <w:tcW w:w="1406" w:type="dxa"/>
            <w:shd w:val="clear" w:color="auto" w:fill="auto"/>
            <w:noWrap/>
            <w:vAlign w:val="center"/>
          </w:tcPr>
          <w:p w14:paraId="0343BF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F1990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F1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2F60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274</w:t>
            </w:r>
          </w:p>
        </w:tc>
        <w:tc>
          <w:tcPr>
            <w:tcW w:w="883" w:type="dxa"/>
            <w:shd w:val="clear" w:color="auto" w:fill="auto"/>
            <w:noWrap/>
            <w:vAlign w:val="center"/>
          </w:tcPr>
          <w:p w14:paraId="14C80E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B8D2A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杨洪莲</w:t>
            </w:r>
          </w:p>
        </w:tc>
        <w:tc>
          <w:tcPr>
            <w:tcW w:w="608" w:type="dxa"/>
            <w:shd w:val="clear" w:color="auto" w:fill="auto"/>
            <w:noWrap/>
            <w:vAlign w:val="center"/>
          </w:tcPr>
          <w:p w14:paraId="2AED61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4F945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1951/9</w:t>
            </w:r>
          </w:p>
        </w:tc>
        <w:tc>
          <w:tcPr>
            <w:tcW w:w="546" w:type="dxa"/>
            <w:shd w:val="clear" w:color="auto" w:fill="auto"/>
            <w:noWrap/>
            <w:vAlign w:val="center"/>
          </w:tcPr>
          <w:p w14:paraId="148727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E42F7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重庆市渝北区回兴</w:t>
            </w:r>
          </w:p>
        </w:tc>
        <w:tc>
          <w:tcPr>
            <w:tcW w:w="1406" w:type="dxa"/>
            <w:shd w:val="clear" w:color="auto" w:fill="auto"/>
            <w:noWrap/>
            <w:vAlign w:val="center"/>
          </w:tcPr>
          <w:p w14:paraId="75BE1A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1491F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6D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2C4FE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275</w:t>
            </w:r>
          </w:p>
        </w:tc>
        <w:tc>
          <w:tcPr>
            <w:tcW w:w="883" w:type="dxa"/>
            <w:shd w:val="clear" w:color="auto" w:fill="auto"/>
            <w:noWrap/>
            <w:vAlign w:val="center"/>
          </w:tcPr>
          <w:p w14:paraId="14F1C0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3DE2B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彭远刚</w:t>
            </w:r>
          </w:p>
        </w:tc>
        <w:tc>
          <w:tcPr>
            <w:tcW w:w="608" w:type="dxa"/>
            <w:shd w:val="clear" w:color="auto" w:fill="auto"/>
            <w:noWrap/>
            <w:vAlign w:val="center"/>
          </w:tcPr>
          <w:p w14:paraId="318D9A9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6871A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ADD88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71E55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5385FA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F9B70F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6FF6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CD9DB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276</w:t>
            </w:r>
          </w:p>
        </w:tc>
        <w:tc>
          <w:tcPr>
            <w:tcW w:w="883" w:type="dxa"/>
            <w:shd w:val="clear" w:color="auto" w:fill="auto"/>
            <w:noWrap/>
            <w:vAlign w:val="center"/>
          </w:tcPr>
          <w:p w14:paraId="54B52E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563FA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杨洪菊</w:t>
            </w:r>
          </w:p>
        </w:tc>
        <w:tc>
          <w:tcPr>
            <w:tcW w:w="608" w:type="dxa"/>
            <w:shd w:val="clear" w:color="auto" w:fill="auto"/>
            <w:noWrap/>
            <w:vAlign w:val="center"/>
          </w:tcPr>
          <w:p w14:paraId="7A6D33D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93013A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1965/12</w:t>
            </w:r>
          </w:p>
        </w:tc>
        <w:tc>
          <w:tcPr>
            <w:tcW w:w="546" w:type="dxa"/>
            <w:shd w:val="clear" w:color="auto" w:fill="auto"/>
            <w:noWrap/>
            <w:vAlign w:val="center"/>
          </w:tcPr>
          <w:p w14:paraId="4DBAD7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DA75E6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重庆市巫溪县徐家唐垭街道</w:t>
            </w:r>
          </w:p>
        </w:tc>
        <w:tc>
          <w:tcPr>
            <w:tcW w:w="1406" w:type="dxa"/>
            <w:shd w:val="clear" w:color="auto" w:fill="auto"/>
            <w:noWrap/>
            <w:vAlign w:val="center"/>
          </w:tcPr>
          <w:p w14:paraId="627BB9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C06D7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5D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2581A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277</w:t>
            </w:r>
          </w:p>
        </w:tc>
        <w:tc>
          <w:tcPr>
            <w:tcW w:w="883" w:type="dxa"/>
            <w:shd w:val="clear" w:color="auto" w:fill="auto"/>
            <w:noWrap/>
            <w:vAlign w:val="center"/>
          </w:tcPr>
          <w:p w14:paraId="6EA301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11E30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万昌明</w:t>
            </w:r>
          </w:p>
        </w:tc>
        <w:tc>
          <w:tcPr>
            <w:tcW w:w="608" w:type="dxa"/>
            <w:shd w:val="clear" w:color="auto" w:fill="auto"/>
            <w:noWrap/>
            <w:vAlign w:val="center"/>
          </w:tcPr>
          <w:p w14:paraId="33F4A70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AEC1A7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1964/12</w:t>
            </w:r>
          </w:p>
        </w:tc>
        <w:tc>
          <w:tcPr>
            <w:tcW w:w="546" w:type="dxa"/>
            <w:shd w:val="clear" w:color="auto" w:fill="auto"/>
            <w:noWrap/>
            <w:vAlign w:val="center"/>
          </w:tcPr>
          <w:p w14:paraId="17C456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57CE1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重庆市巫溪县徐家唐垭街道</w:t>
            </w:r>
          </w:p>
        </w:tc>
        <w:tc>
          <w:tcPr>
            <w:tcW w:w="1406" w:type="dxa"/>
            <w:shd w:val="clear" w:color="auto" w:fill="auto"/>
            <w:noWrap/>
            <w:vAlign w:val="center"/>
          </w:tcPr>
          <w:p w14:paraId="4787A9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4C149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E0F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F5740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278</w:t>
            </w:r>
          </w:p>
        </w:tc>
        <w:tc>
          <w:tcPr>
            <w:tcW w:w="883" w:type="dxa"/>
            <w:shd w:val="clear" w:color="auto" w:fill="auto"/>
            <w:noWrap/>
            <w:vAlign w:val="center"/>
          </w:tcPr>
          <w:p w14:paraId="27A3A6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44838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杨洪桃</w:t>
            </w:r>
          </w:p>
        </w:tc>
        <w:tc>
          <w:tcPr>
            <w:tcW w:w="608" w:type="dxa"/>
            <w:shd w:val="clear" w:color="auto" w:fill="auto"/>
            <w:noWrap/>
            <w:vAlign w:val="center"/>
          </w:tcPr>
          <w:p w14:paraId="1B5D9E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6A557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1973/5</w:t>
            </w:r>
          </w:p>
        </w:tc>
        <w:tc>
          <w:tcPr>
            <w:tcW w:w="546" w:type="dxa"/>
            <w:shd w:val="clear" w:color="auto" w:fill="auto"/>
            <w:noWrap/>
            <w:vAlign w:val="center"/>
          </w:tcPr>
          <w:p w14:paraId="1F5F31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CB304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BF3FB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FD5D9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AFC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19F34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279</w:t>
            </w:r>
          </w:p>
        </w:tc>
        <w:tc>
          <w:tcPr>
            <w:tcW w:w="883" w:type="dxa"/>
            <w:shd w:val="clear" w:color="auto" w:fill="auto"/>
            <w:noWrap/>
            <w:vAlign w:val="center"/>
          </w:tcPr>
          <w:p w14:paraId="61DA9D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4C1F0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夏国福</w:t>
            </w:r>
          </w:p>
        </w:tc>
        <w:tc>
          <w:tcPr>
            <w:tcW w:w="608" w:type="dxa"/>
            <w:shd w:val="clear" w:color="auto" w:fill="auto"/>
            <w:noWrap/>
            <w:vAlign w:val="center"/>
          </w:tcPr>
          <w:p w14:paraId="36FE55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9DA82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1977/6</w:t>
            </w:r>
          </w:p>
        </w:tc>
        <w:tc>
          <w:tcPr>
            <w:tcW w:w="546" w:type="dxa"/>
            <w:shd w:val="clear" w:color="auto" w:fill="auto"/>
            <w:noWrap/>
            <w:vAlign w:val="center"/>
          </w:tcPr>
          <w:p w14:paraId="6AE328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74458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4BFCDB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23ACF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F68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A53BC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长子杨正刚郭氏（媳）之三子杨继祥熊氏（媳）之三子杨绪堂刘伍秀(媳）</w:t>
            </w:r>
          </w:p>
        </w:tc>
      </w:tr>
      <w:tr w14:paraId="7853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FB66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280</w:t>
            </w:r>
          </w:p>
        </w:tc>
        <w:tc>
          <w:tcPr>
            <w:tcW w:w="883" w:type="dxa"/>
            <w:shd w:val="clear" w:color="auto" w:fill="auto"/>
            <w:noWrap/>
            <w:vAlign w:val="center"/>
          </w:tcPr>
          <w:p w14:paraId="0E94C9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83973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杨洪齐</w:t>
            </w:r>
          </w:p>
        </w:tc>
        <w:tc>
          <w:tcPr>
            <w:tcW w:w="608" w:type="dxa"/>
            <w:shd w:val="clear" w:color="auto" w:fill="auto"/>
            <w:noWrap/>
            <w:vAlign w:val="center"/>
          </w:tcPr>
          <w:p w14:paraId="4B4ACE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1A12A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1963/10/25</w:t>
            </w:r>
          </w:p>
        </w:tc>
        <w:tc>
          <w:tcPr>
            <w:tcW w:w="546" w:type="dxa"/>
            <w:shd w:val="clear" w:color="auto" w:fill="auto"/>
            <w:noWrap/>
            <w:vAlign w:val="center"/>
          </w:tcPr>
          <w:p w14:paraId="02A9F7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37843A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w:t>
            </w:r>
          </w:p>
        </w:tc>
        <w:tc>
          <w:tcPr>
            <w:tcW w:w="1406" w:type="dxa"/>
            <w:shd w:val="clear" w:color="auto" w:fill="auto"/>
            <w:noWrap/>
            <w:vAlign w:val="center"/>
          </w:tcPr>
          <w:p w14:paraId="024C54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0FC66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58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ABD5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281</w:t>
            </w:r>
          </w:p>
        </w:tc>
        <w:tc>
          <w:tcPr>
            <w:tcW w:w="883" w:type="dxa"/>
            <w:shd w:val="clear" w:color="auto" w:fill="auto"/>
            <w:noWrap/>
            <w:vAlign w:val="center"/>
          </w:tcPr>
          <w:p w14:paraId="444A48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6E3E5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徐兴翠</w:t>
            </w:r>
          </w:p>
        </w:tc>
        <w:tc>
          <w:tcPr>
            <w:tcW w:w="608" w:type="dxa"/>
            <w:shd w:val="clear" w:color="auto" w:fill="auto"/>
            <w:noWrap/>
            <w:vAlign w:val="center"/>
          </w:tcPr>
          <w:p w14:paraId="1E1E91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CC8B8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1962/5/28</w:t>
            </w:r>
          </w:p>
        </w:tc>
        <w:tc>
          <w:tcPr>
            <w:tcW w:w="546" w:type="dxa"/>
            <w:shd w:val="clear" w:color="auto" w:fill="auto"/>
            <w:noWrap/>
            <w:vAlign w:val="center"/>
          </w:tcPr>
          <w:p w14:paraId="4567A0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7B80E5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w:t>
            </w:r>
          </w:p>
        </w:tc>
        <w:tc>
          <w:tcPr>
            <w:tcW w:w="1406" w:type="dxa"/>
            <w:shd w:val="clear" w:color="auto" w:fill="auto"/>
            <w:noWrap/>
            <w:vAlign w:val="center"/>
          </w:tcPr>
          <w:p w14:paraId="613135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CAEE8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378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817DF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282</w:t>
            </w:r>
          </w:p>
        </w:tc>
        <w:tc>
          <w:tcPr>
            <w:tcW w:w="883" w:type="dxa"/>
            <w:shd w:val="clear" w:color="auto" w:fill="auto"/>
            <w:noWrap/>
            <w:vAlign w:val="center"/>
          </w:tcPr>
          <w:p w14:paraId="7EBF77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3C856D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杨海力</w:t>
            </w:r>
          </w:p>
        </w:tc>
        <w:tc>
          <w:tcPr>
            <w:tcW w:w="608" w:type="dxa"/>
            <w:shd w:val="clear" w:color="auto" w:fill="auto"/>
            <w:noWrap/>
            <w:vAlign w:val="center"/>
          </w:tcPr>
          <w:p w14:paraId="5902FD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10243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1986/2/24</w:t>
            </w:r>
          </w:p>
        </w:tc>
        <w:tc>
          <w:tcPr>
            <w:tcW w:w="546" w:type="dxa"/>
            <w:shd w:val="clear" w:color="auto" w:fill="auto"/>
            <w:noWrap/>
            <w:vAlign w:val="center"/>
          </w:tcPr>
          <w:p w14:paraId="6B687E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08CD1A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w:t>
            </w:r>
          </w:p>
        </w:tc>
        <w:tc>
          <w:tcPr>
            <w:tcW w:w="1406" w:type="dxa"/>
            <w:shd w:val="clear" w:color="auto" w:fill="auto"/>
            <w:noWrap/>
            <w:vAlign w:val="center"/>
          </w:tcPr>
          <w:p w14:paraId="780F7B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太和医院</w:t>
            </w:r>
          </w:p>
        </w:tc>
        <w:tc>
          <w:tcPr>
            <w:tcW w:w="906" w:type="dxa"/>
            <w:shd w:val="clear" w:color="auto" w:fill="auto"/>
            <w:noWrap/>
            <w:vAlign w:val="center"/>
          </w:tcPr>
          <w:p w14:paraId="64F701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2AE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D213A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283</w:t>
            </w:r>
          </w:p>
        </w:tc>
        <w:tc>
          <w:tcPr>
            <w:tcW w:w="883" w:type="dxa"/>
            <w:shd w:val="clear" w:color="auto" w:fill="auto"/>
            <w:noWrap/>
            <w:vAlign w:val="center"/>
          </w:tcPr>
          <w:p w14:paraId="457379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65546D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饶珊</w:t>
            </w:r>
          </w:p>
        </w:tc>
        <w:tc>
          <w:tcPr>
            <w:tcW w:w="608" w:type="dxa"/>
            <w:shd w:val="clear" w:color="auto" w:fill="auto"/>
            <w:noWrap/>
            <w:vAlign w:val="center"/>
          </w:tcPr>
          <w:p w14:paraId="4DF8BD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F2E36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1986/4/14</w:t>
            </w:r>
          </w:p>
        </w:tc>
        <w:tc>
          <w:tcPr>
            <w:tcW w:w="546" w:type="dxa"/>
            <w:shd w:val="clear" w:color="auto" w:fill="auto"/>
            <w:noWrap/>
            <w:vAlign w:val="center"/>
          </w:tcPr>
          <w:p w14:paraId="43EE23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294A6F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w:t>
            </w:r>
          </w:p>
        </w:tc>
        <w:tc>
          <w:tcPr>
            <w:tcW w:w="1406" w:type="dxa"/>
            <w:shd w:val="clear" w:color="auto" w:fill="auto"/>
            <w:noWrap/>
            <w:vAlign w:val="center"/>
          </w:tcPr>
          <w:p w14:paraId="207D65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太和医院</w:t>
            </w:r>
          </w:p>
        </w:tc>
        <w:tc>
          <w:tcPr>
            <w:tcW w:w="906" w:type="dxa"/>
            <w:shd w:val="clear" w:color="auto" w:fill="auto"/>
            <w:noWrap/>
            <w:vAlign w:val="center"/>
          </w:tcPr>
          <w:p w14:paraId="02C806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C1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BE55B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284</w:t>
            </w:r>
          </w:p>
        </w:tc>
        <w:tc>
          <w:tcPr>
            <w:tcW w:w="883" w:type="dxa"/>
            <w:shd w:val="clear" w:color="auto" w:fill="auto"/>
            <w:noWrap/>
            <w:vAlign w:val="center"/>
          </w:tcPr>
          <w:p w14:paraId="3012B4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5556E2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杨茅</w:t>
            </w:r>
          </w:p>
        </w:tc>
        <w:tc>
          <w:tcPr>
            <w:tcW w:w="608" w:type="dxa"/>
            <w:shd w:val="clear" w:color="auto" w:fill="auto"/>
            <w:noWrap/>
            <w:vAlign w:val="center"/>
          </w:tcPr>
          <w:p w14:paraId="484D93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D3BA3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2014/6/4</w:t>
            </w:r>
          </w:p>
        </w:tc>
        <w:tc>
          <w:tcPr>
            <w:tcW w:w="546" w:type="dxa"/>
            <w:shd w:val="clear" w:color="auto" w:fill="auto"/>
            <w:noWrap/>
            <w:vAlign w:val="center"/>
          </w:tcPr>
          <w:p w14:paraId="173970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DED72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w:t>
            </w:r>
          </w:p>
        </w:tc>
        <w:tc>
          <w:tcPr>
            <w:tcW w:w="1406" w:type="dxa"/>
            <w:shd w:val="clear" w:color="auto" w:fill="auto"/>
            <w:noWrap/>
            <w:vAlign w:val="center"/>
          </w:tcPr>
          <w:p w14:paraId="65AE8B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19C09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51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7AB0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285</w:t>
            </w:r>
          </w:p>
        </w:tc>
        <w:tc>
          <w:tcPr>
            <w:tcW w:w="883" w:type="dxa"/>
            <w:shd w:val="clear" w:color="auto" w:fill="auto"/>
            <w:noWrap/>
            <w:vAlign w:val="center"/>
          </w:tcPr>
          <w:p w14:paraId="2843F5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36092B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杨烨</w:t>
            </w:r>
          </w:p>
        </w:tc>
        <w:tc>
          <w:tcPr>
            <w:tcW w:w="608" w:type="dxa"/>
            <w:shd w:val="clear" w:color="auto" w:fill="auto"/>
            <w:noWrap/>
            <w:vAlign w:val="center"/>
          </w:tcPr>
          <w:p w14:paraId="6CB436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39E23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1993/7/13</w:t>
            </w:r>
          </w:p>
        </w:tc>
        <w:tc>
          <w:tcPr>
            <w:tcW w:w="546" w:type="dxa"/>
            <w:shd w:val="clear" w:color="auto" w:fill="auto"/>
            <w:noWrap/>
            <w:vAlign w:val="center"/>
          </w:tcPr>
          <w:p w14:paraId="16EE3E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389334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w:t>
            </w:r>
          </w:p>
        </w:tc>
        <w:tc>
          <w:tcPr>
            <w:tcW w:w="1406" w:type="dxa"/>
            <w:shd w:val="clear" w:color="auto" w:fill="auto"/>
            <w:noWrap/>
            <w:vAlign w:val="center"/>
          </w:tcPr>
          <w:p w14:paraId="3ABABB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太和医院</w:t>
            </w:r>
          </w:p>
        </w:tc>
        <w:tc>
          <w:tcPr>
            <w:tcW w:w="906" w:type="dxa"/>
            <w:shd w:val="clear" w:color="auto" w:fill="auto"/>
            <w:noWrap/>
            <w:vAlign w:val="center"/>
          </w:tcPr>
          <w:p w14:paraId="09EA8A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9CC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C128A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286</w:t>
            </w:r>
          </w:p>
        </w:tc>
        <w:tc>
          <w:tcPr>
            <w:tcW w:w="883" w:type="dxa"/>
            <w:shd w:val="clear" w:color="auto" w:fill="auto"/>
            <w:noWrap/>
            <w:vAlign w:val="center"/>
          </w:tcPr>
          <w:p w14:paraId="0AC545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46A6E1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郑小丽</w:t>
            </w:r>
          </w:p>
        </w:tc>
        <w:tc>
          <w:tcPr>
            <w:tcW w:w="608" w:type="dxa"/>
            <w:shd w:val="clear" w:color="auto" w:fill="auto"/>
            <w:noWrap/>
            <w:vAlign w:val="center"/>
          </w:tcPr>
          <w:p w14:paraId="64BB7C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8FC88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1993/1/5</w:t>
            </w:r>
          </w:p>
        </w:tc>
        <w:tc>
          <w:tcPr>
            <w:tcW w:w="546" w:type="dxa"/>
            <w:shd w:val="clear" w:color="auto" w:fill="auto"/>
            <w:noWrap/>
            <w:vAlign w:val="center"/>
          </w:tcPr>
          <w:p w14:paraId="6A1C7E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15C362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湖北省十堰市</w:t>
            </w:r>
          </w:p>
        </w:tc>
        <w:tc>
          <w:tcPr>
            <w:tcW w:w="1406" w:type="dxa"/>
            <w:shd w:val="clear" w:color="auto" w:fill="auto"/>
            <w:noWrap/>
            <w:vAlign w:val="center"/>
          </w:tcPr>
          <w:p w14:paraId="6CA2E0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茅箭区法院</w:t>
            </w:r>
          </w:p>
        </w:tc>
        <w:tc>
          <w:tcPr>
            <w:tcW w:w="906" w:type="dxa"/>
            <w:shd w:val="clear" w:color="auto" w:fill="auto"/>
            <w:noWrap/>
            <w:vAlign w:val="center"/>
          </w:tcPr>
          <w:p w14:paraId="1FCE99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7F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B1808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287</w:t>
            </w:r>
          </w:p>
        </w:tc>
        <w:tc>
          <w:tcPr>
            <w:tcW w:w="883" w:type="dxa"/>
            <w:shd w:val="clear" w:color="auto" w:fill="auto"/>
            <w:noWrap/>
            <w:vAlign w:val="center"/>
          </w:tcPr>
          <w:p w14:paraId="49D501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母亲</w:t>
            </w:r>
          </w:p>
        </w:tc>
        <w:tc>
          <w:tcPr>
            <w:tcW w:w="1008" w:type="dxa"/>
            <w:shd w:val="clear" w:color="auto" w:fill="auto"/>
            <w:noWrap/>
            <w:vAlign w:val="center"/>
          </w:tcPr>
          <w:p w14:paraId="530FD3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刘伍秀</w:t>
            </w:r>
          </w:p>
        </w:tc>
        <w:tc>
          <w:tcPr>
            <w:tcW w:w="608" w:type="dxa"/>
            <w:shd w:val="clear" w:color="auto" w:fill="auto"/>
            <w:noWrap/>
            <w:vAlign w:val="center"/>
          </w:tcPr>
          <w:p w14:paraId="659F02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3CAC8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1930</w:t>
            </w:r>
          </w:p>
        </w:tc>
        <w:tc>
          <w:tcPr>
            <w:tcW w:w="546" w:type="dxa"/>
            <w:shd w:val="clear" w:color="auto" w:fill="auto"/>
            <w:noWrap/>
            <w:vAlign w:val="center"/>
          </w:tcPr>
          <w:p w14:paraId="54C2F3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6220A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672CF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9C193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30F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27F70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288</w:t>
            </w:r>
          </w:p>
        </w:tc>
        <w:tc>
          <w:tcPr>
            <w:tcW w:w="883" w:type="dxa"/>
            <w:shd w:val="clear" w:color="auto" w:fill="auto"/>
            <w:noWrap/>
            <w:vAlign w:val="center"/>
          </w:tcPr>
          <w:p w14:paraId="063EB5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7302D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杨洪建</w:t>
            </w:r>
          </w:p>
        </w:tc>
        <w:tc>
          <w:tcPr>
            <w:tcW w:w="608" w:type="dxa"/>
            <w:shd w:val="clear" w:color="auto" w:fill="auto"/>
            <w:noWrap/>
            <w:vAlign w:val="center"/>
          </w:tcPr>
          <w:p w14:paraId="59D3F4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6542C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1967/4</w:t>
            </w:r>
          </w:p>
        </w:tc>
        <w:tc>
          <w:tcPr>
            <w:tcW w:w="546" w:type="dxa"/>
            <w:shd w:val="clear" w:color="auto" w:fill="auto"/>
            <w:noWrap/>
            <w:vAlign w:val="center"/>
          </w:tcPr>
          <w:p w14:paraId="251A4E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57FC1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09D60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18B70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FF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984AE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289</w:t>
            </w:r>
          </w:p>
        </w:tc>
        <w:tc>
          <w:tcPr>
            <w:tcW w:w="883" w:type="dxa"/>
            <w:shd w:val="clear" w:color="auto" w:fill="auto"/>
            <w:noWrap/>
            <w:vAlign w:val="center"/>
          </w:tcPr>
          <w:p w14:paraId="2D5014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C0897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刘子桂</w:t>
            </w:r>
          </w:p>
        </w:tc>
        <w:tc>
          <w:tcPr>
            <w:tcW w:w="608" w:type="dxa"/>
            <w:shd w:val="clear" w:color="auto" w:fill="auto"/>
            <w:noWrap/>
            <w:vAlign w:val="center"/>
          </w:tcPr>
          <w:p w14:paraId="76CABF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82F86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1967/1</w:t>
            </w:r>
          </w:p>
        </w:tc>
        <w:tc>
          <w:tcPr>
            <w:tcW w:w="546" w:type="dxa"/>
            <w:shd w:val="clear" w:color="auto" w:fill="auto"/>
            <w:noWrap/>
            <w:vAlign w:val="center"/>
          </w:tcPr>
          <w:p w14:paraId="4BAB0A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AF142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BB853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9F16D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C7E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E14A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290</w:t>
            </w:r>
          </w:p>
        </w:tc>
        <w:tc>
          <w:tcPr>
            <w:tcW w:w="883" w:type="dxa"/>
            <w:shd w:val="clear" w:color="auto" w:fill="auto"/>
            <w:noWrap/>
            <w:vAlign w:val="center"/>
          </w:tcPr>
          <w:p w14:paraId="0B8B78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7E4F04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杨君昌</w:t>
            </w:r>
          </w:p>
        </w:tc>
        <w:tc>
          <w:tcPr>
            <w:tcW w:w="608" w:type="dxa"/>
            <w:shd w:val="clear" w:color="auto" w:fill="auto"/>
            <w:noWrap/>
            <w:vAlign w:val="center"/>
          </w:tcPr>
          <w:p w14:paraId="71E75C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1EECA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1989/11</w:t>
            </w:r>
          </w:p>
        </w:tc>
        <w:tc>
          <w:tcPr>
            <w:tcW w:w="546" w:type="dxa"/>
            <w:shd w:val="clear" w:color="auto" w:fill="auto"/>
            <w:noWrap/>
            <w:vAlign w:val="center"/>
          </w:tcPr>
          <w:p w14:paraId="62E164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7ADDC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CC8D4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951BB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31A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08CAD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291</w:t>
            </w:r>
          </w:p>
        </w:tc>
        <w:tc>
          <w:tcPr>
            <w:tcW w:w="883" w:type="dxa"/>
            <w:shd w:val="clear" w:color="auto" w:fill="auto"/>
            <w:noWrap/>
            <w:vAlign w:val="center"/>
          </w:tcPr>
          <w:p w14:paraId="00DD73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0AAC21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肖玲</w:t>
            </w:r>
          </w:p>
        </w:tc>
        <w:tc>
          <w:tcPr>
            <w:tcW w:w="608" w:type="dxa"/>
            <w:shd w:val="clear" w:color="auto" w:fill="auto"/>
            <w:noWrap/>
            <w:vAlign w:val="center"/>
          </w:tcPr>
          <w:p w14:paraId="2390A5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ED0E7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1992/11</w:t>
            </w:r>
          </w:p>
        </w:tc>
        <w:tc>
          <w:tcPr>
            <w:tcW w:w="546" w:type="dxa"/>
            <w:shd w:val="clear" w:color="auto" w:fill="auto"/>
            <w:noWrap/>
            <w:vAlign w:val="center"/>
          </w:tcPr>
          <w:p w14:paraId="12E4D5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3C703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63A36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BA707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549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7676E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292</w:t>
            </w:r>
          </w:p>
        </w:tc>
        <w:tc>
          <w:tcPr>
            <w:tcW w:w="883" w:type="dxa"/>
            <w:shd w:val="clear" w:color="auto" w:fill="auto"/>
            <w:noWrap/>
            <w:vAlign w:val="center"/>
          </w:tcPr>
          <w:p w14:paraId="28C98E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5273C1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杨文钰</w:t>
            </w:r>
          </w:p>
        </w:tc>
        <w:tc>
          <w:tcPr>
            <w:tcW w:w="608" w:type="dxa"/>
            <w:shd w:val="clear" w:color="auto" w:fill="auto"/>
            <w:noWrap/>
            <w:vAlign w:val="center"/>
          </w:tcPr>
          <w:p w14:paraId="540687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61242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2009/11</w:t>
            </w:r>
          </w:p>
        </w:tc>
        <w:tc>
          <w:tcPr>
            <w:tcW w:w="546" w:type="dxa"/>
            <w:shd w:val="clear" w:color="auto" w:fill="auto"/>
            <w:noWrap/>
            <w:vAlign w:val="center"/>
          </w:tcPr>
          <w:p w14:paraId="3242F6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37F37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1C0AE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7641B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400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8B9E9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293</w:t>
            </w:r>
          </w:p>
        </w:tc>
        <w:tc>
          <w:tcPr>
            <w:tcW w:w="883" w:type="dxa"/>
            <w:shd w:val="clear" w:color="auto" w:fill="auto"/>
            <w:noWrap/>
            <w:vAlign w:val="center"/>
          </w:tcPr>
          <w:p w14:paraId="6D39D8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437A20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杨欣妍</w:t>
            </w:r>
          </w:p>
        </w:tc>
        <w:tc>
          <w:tcPr>
            <w:tcW w:w="608" w:type="dxa"/>
            <w:shd w:val="clear" w:color="auto" w:fill="auto"/>
            <w:noWrap/>
            <w:vAlign w:val="center"/>
          </w:tcPr>
          <w:p w14:paraId="74FD42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871A2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2017/5</w:t>
            </w:r>
          </w:p>
        </w:tc>
        <w:tc>
          <w:tcPr>
            <w:tcW w:w="546" w:type="dxa"/>
            <w:shd w:val="clear" w:color="auto" w:fill="auto"/>
            <w:noWrap/>
            <w:vAlign w:val="center"/>
          </w:tcPr>
          <w:p w14:paraId="7E3373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2941A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7A4EB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E2333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51F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70684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294</w:t>
            </w:r>
          </w:p>
        </w:tc>
        <w:tc>
          <w:tcPr>
            <w:tcW w:w="883" w:type="dxa"/>
            <w:shd w:val="clear" w:color="auto" w:fill="auto"/>
            <w:noWrap/>
            <w:vAlign w:val="center"/>
          </w:tcPr>
          <w:p w14:paraId="7558C7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86B15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杨春玲</w:t>
            </w:r>
          </w:p>
        </w:tc>
        <w:tc>
          <w:tcPr>
            <w:tcW w:w="608" w:type="dxa"/>
            <w:shd w:val="clear" w:color="auto" w:fill="auto"/>
            <w:noWrap/>
            <w:vAlign w:val="center"/>
          </w:tcPr>
          <w:p w14:paraId="624326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0F49F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1991/3</w:t>
            </w:r>
          </w:p>
        </w:tc>
        <w:tc>
          <w:tcPr>
            <w:tcW w:w="546" w:type="dxa"/>
            <w:shd w:val="clear" w:color="auto" w:fill="auto"/>
            <w:noWrap/>
            <w:vAlign w:val="center"/>
          </w:tcPr>
          <w:p w14:paraId="491C09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25BEB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重庆市巴南区</w:t>
            </w:r>
          </w:p>
        </w:tc>
        <w:tc>
          <w:tcPr>
            <w:tcW w:w="1406" w:type="dxa"/>
            <w:shd w:val="clear" w:color="auto" w:fill="auto"/>
            <w:noWrap/>
            <w:vAlign w:val="center"/>
          </w:tcPr>
          <w:p w14:paraId="0E094D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192D2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E5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EFFE8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295</w:t>
            </w:r>
          </w:p>
        </w:tc>
        <w:tc>
          <w:tcPr>
            <w:tcW w:w="883" w:type="dxa"/>
            <w:shd w:val="clear" w:color="auto" w:fill="auto"/>
            <w:noWrap/>
            <w:vAlign w:val="center"/>
          </w:tcPr>
          <w:p w14:paraId="0E79B7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64283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陈永培</w:t>
            </w:r>
          </w:p>
        </w:tc>
        <w:tc>
          <w:tcPr>
            <w:tcW w:w="608" w:type="dxa"/>
            <w:shd w:val="clear" w:color="auto" w:fill="auto"/>
            <w:noWrap/>
            <w:vAlign w:val="center"/>
          </w:tcPr>
          <w:p w14:paraId="2299DA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083C2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1987/1</w:t>
            </w:r>
          </w:p>
        </w:tc>
        <w:tc>
          <w:tcPr>
            <w:tcW w:w="546" w:type="dxa"/>
            <w:shd w:val="clear" w:color="auto" w:fill="auto"/>
            <w:noWrap/>
            <w:vAlign w:val="center"/>
          </w:tcPr>
          <w:p w14:paraId="43C11E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F5D5B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重庆市巴南区</w:t>
            </w:r>
          </w:p>
        </w:tc>
        <w:tc>
          <w:tcPr>
            <w:tcW w:w="1406" w:type="dxa"/>
            <w:shd w:val="clear" w:color="auto" w:fill="auto"/>
            <w:noWrap/>
            <w:vAlign w:val="center"/>
          </w:tcPr>
          <w:p w14:paraId="472FAB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95C4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038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FB94A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296</w:t>
            </w:r>
          </w:p>
        </w:tc>
        <w:tc>
          <w:tcPr>
            <w:tcW w:w="883" w:type="dxa"/>
            <w:shd w:val="clear" w:color="auto" w:fill="auto"/>
            <w:noWrap/>
            <w:vAlign w:val="center"/>
          </w:tcPr>
          <w:p w14:paraId="502038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0CCC2C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杨令昌</w:t>
            </w:r>
          </w:p>
        </w:tc>
        <w:tc>
          <w:tcPr>
            <w:tcW w:w="608" w:type="dxa"/>
            <w:shd w:val="clear" w:color="auto" w:fill="auto"/>
            <w:noWrap/>
            <w:vAlign w:val="center"/>
          </w:tcPr>
          <w:p w14:paraId="428B57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8EA71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1992/10/23</w:t>
            </w:r>
          </w:p>
        </w:tc>
        <w:tc>
          <w:tcPr>
            <w:tcW w:w="546" w:type="dxa"/>
            <w:shd w:val="clear" w:color="auto" w:fill="auto"/>
            <w:noWrap/>
            <w:vAlign w:val="center"/>
          </w:tcPr>
          <w:p w14:paraId="6F3C08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1EE18D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5D7C73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1AAA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F8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00852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297</w:t>
            </w:r>
          </w:p>
        </w:tc>
        <w:tc>
          <w:tcPr>
            <w:tcW w:w="883" w:type="dxa"/>
            <w:shd w:val="clear" w:color="auto" w:fill="auto"/>
            <w:noWrap/>
            <w:vAlign w:val="center"/>
          </w:tcPr>
          <w:p w14:paraId="70E9D5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A50CA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田密</w:t>
            </w:r>
          </w:p>
        </w:tc>
        <w:tc>
          <w:tcPr>
            <w:tcW w:w="608" w:type="dxa"/>
            <w:shd w:val="clear" w:color="auto" w:fill="auto"/>
            <w:noWrap/>
            <w:vAlign w:val="center"/>
          </w:tcPr>
          <w:p w14:paraId="49E6C4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D5E14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1989/1/25</w:t>
            </w:r>
          </w:p>
        </w:tc>
        <w:tc>
          <w:tcPr>
            <w:tcW w:w="546" w:type="dxa"/>
            <w:shd w:val="clear" w:color="auto" w:fill="auto"/>
            <w:noWrap/>
            <w:vAlign w:val="center"/>
          </w:tcPr>
          <w:p w14:paraId="71D502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07ADD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47A9C5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9861E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95C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0965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298</w:t>
            </w:r>
          </w:p>
        </w:tc>
        <w:tc>
          <w:tcPr>
            <w:tcW w:w="883" w:type="dxa"/>
            <w:shd w:val="clear" w:color="auto" w:fill="auto"/>
            <w:noWrap/>
            <w:vAlign w:val="center"/>
          </w:tcPr>
          <w:p w14:paraId="399D78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6B919F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田雅菡</w:t>
            </w:r>
          </w:p>
        </w:tc>
        <w:tc>
          <w:tcPr>
            <w:tcW w:w="608" w:type="dxa"/>
            <w:shd w:val="clear" w:color="auto" w:fill="auto"/>
            <w:noWrap/>
            <w:vAlign w:val="center"/>
          </w:tcPr>
          <w:p w14:paraId="4661F8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0C9E1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2023/5/22</w:t>
            </w:r>
          </w:p>
        </w:tc>
        <w:tc>
          <w:tcPr>
            <w:tcW w:w="546" w:type="dxa"/>
            <w:shd w:val="clear" w:color="auto" w:fill="auto"/>
            <w:noWrap/>
            <w:vAlign w:val="center"/>
          </w:tcPr>
          <w:p w14:paraId="630862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5BD5C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78C2A7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58F5A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15B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CCED0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299</w:t>
            </w:r>
          </w:p>
        </w:tc>
        <w:tc>
          <w:tcPr>
            <w:tcW w:w="883" w:type="dxa"/>
            <w:shd w:val="clear" w:color="auto" w:fill="auto"/>
            <w:noWrap/>
            <w:vAlign w:val="center"/>
          </w:tcPr>
          <w:p w14:paraId="42B2E1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4DCD21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杨竣杰</w:t>
            </w:r>
          </w:p>
        </w:tc>
        <w:tc>
          <w:tcPr>
            <w:tcW w:w="608" w:type="dxa"/>
            <w:shd w:val="clear" w:color="auto" w:fill="auto"/>
            <w:noWrap/>
            <w:vAlign w:val="center"/>
          </w:tcPr>
          <w:p w14:paraId="0E4E25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A431F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2025/2/8</w:t>
            </w:r>
          </w:p>
        </w:tc>
        <w:tc>
          <w:tcPr>
            <w:tcW w:w="546" w:type="dxa"/>
            <w:shd w:val="clear" w:color="auto" w:fill="auto"/>
            <w:noWrap/>
            <w:vAlign w:val="center"/>
          </w:tcPr>
          <w:p w14:paraId="0D95FF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6271B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重庆市北碚区</w:t>
            </w:r>
          </w:p>
        </w:tc>
        <w:tc>
          <w:tcPr>
            <w:tcW w:w="1406" w:type="dxa"/>
            <w:shd w:val="clear" w:color="auto" w:fill="auto"/>
            <w:noWrap/>
            <w:vAlign w:val="center"/>
          </w:tcPr>
          <w:p w14:paraId="7B058A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A72E2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D29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7602D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300</w:t>
            </w:r>
          </w:p>
        </w:tc>
        <w:tc>
          <w:tcPr>
            <w:tcW w:w="883" w:type="dxa"/>
            <w:shd w:val="clear" w:color="auto" w:fill="auto"/>
            <w:noWrap/>
            <w:vAlign w:val="center"/>
          </w:tcPr>
          <w:p w14:paraId="2C80E1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F7768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杨洪祥</w:t>
            </w:r>
          </w:p>
        </w:tc>
        <w:tc>
          <w:tcPr>
            <w:tcW w:w="608" w:type="dxa"/>
            <w:shd w:val="clear" w:color="auto" w:fill="auto"/>
            <w:noWrap/>
            <w:vAlign w:val="center"/>
          </w:tcPr>
          <w:p w14:paraId="50952A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9D47C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1971/5/5</w:t>
            </w:r>
          </w:p>
        </w:tc>
        <w:tc>
          <w:tcPr>
            <w:tcW w:w="546" w:type="dxa"/>
            <w:shd w:val="clear" w:color="auto" w:fill="auto"/>
            <w:noWrap/>
            <w:vAlign w:val="center"/>
          </w:tcPr>
          <w:p w14:paraId="0B899A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03B269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C6120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0C0A8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C00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59E15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301</w:t>
            </w:r>
          </w:p>
        </w:tc>
        <w:tc>
          <w:tcPr>
            <w:tcW w:w="883" w:type="dxa"/>
            <w:shd w:val="clear" w:color="auto" w:fill="auto"/>
            <w:noWrap/>
            <w:vAlign w:val="center"/>
          </w:tcPr>
          <w:p w14:paraId="57436A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87E48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熊玉琼</w:t>
            </w:r>
          </w:p>
        </w:tc>
        <w:tc>
          <w:tcPr>
            <w:tcW w:w="608" w:type="dxa"/>
            <w:shd w:val="clear" w:color="auto" w:fill="auto"/>
            <w:noWrap/>
            <w:vAlign w:val="center"/>
          </w:tcPr>
          <w:p w14:paraId="54DA05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A8E15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1973/9/27</w:t>
            </w:r>
          </w:p>
        </w:tc>
        <w:tc>
          <w:tcPr>
            <w:tcW w:w="546" w:type="dxa"/>
            <w:shd w:val="clear" w:color="auto" w:fill="auto"/>
            <w:noWrap/>
            <w:vAlign w:val="center"/>
          </w:tcPr>
          <w:p w14:paraId="565561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63FBA2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42442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696ED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55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E4F2C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302</w:t>
            </w:r>
          </w:p>
        </w:tc>
        <w:tc>
          <w:tcPr>
            <w:tcW w:w="883" w:type="dxa"/>
            <w:shd w:val="clear" w:color="auto" w:fill="auto"/>
            <w:noWrap/>
            <w:vAlign w:val="center"/>
          </w:tcPr>
          <w:p w14:paraId="1C182B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2CF9BD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杨奎昌</w:t>
            </w:r>
          </w:p>
        </w:tc>
        <w:tc>
          <w:tcPr>
            <w:tcW w:w="608" w:type="dxa"/>
            <w:shd w:val="clear" w:color="auto" w:fill="auto"/>
            <w:noWrap/>
            <w:vAlign w:val="center"/>
          </w:tcPr>
          <w:p w14:paraId="220483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825BE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1992/9/11</w:t>
            </w:r>
          </w:p>
        </w:tc>
        <w:tc>
          <w:tcPr>
            <w:tcW w:w="546" w:type="dxa"/>
            <w:shd w:val="clear" w:color="auto" w:fill="auto"/>
            <w:noWrap/>
            <w:vAlign w:val="center"/>
          </w:tcPr>
          <w:p w14:paraId="146842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51E993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广州市南沙区</w:t>
            </w:r>
          </w:p>
        </w:tc>
        <w:tc>
          <w:tcPr>
            <w:tcW w:w="1406" w:type="dxa"/>
            <w:shd w:val="clear" w:color="auto" w:fill="auto"/>
            <w:noWrap/>
            <w:vAlign w:val="center"/>
          </w:tcPr>
          <w:p w14:paraId="3EDA27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2B87C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03C9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ADB9A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303</w:t>
            </w:r>
          </w:p>
        </w:tc>
        <w:tc>
          <w:tcPr>
            <w:tcW w:w="883" w:type="dxa"/>
            <w:shd w:val="clear" w:color="auto" w:fill="auto"/>
            <w:noWrap/>
            <w:vAlign w:val="center"/>
          </w:tcPr>
          <w:p w14:paraId="44E0FA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792EED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杨永昌</w:t>
            </w:r>
          </w:p>
        </w:tc>
        <w:tc>
          <w:tcPr>
            <w:tcW w:w="608" w:type="dxa"/>
            <w:shd w:val="clear" w:color="auto" w:fill="auto"/>
            <w:noWrap/>
            <w:vAlign w:val="center"/>
          </w:tcPr>
          <w:p w14:paraId="29DF2F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D6742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1993/9/4</w:t>
            </w:r>
          </w:p>
        </w:tc>
        <w:tc>
          <w:tcPr>
            <w:tcW w:w="546" w:type="dxa"/>
            <w:shd w:val="clear" w:color="auto" w:fill="auto"/>
            <w:noWrap/>
            <w:vAlign w:val="center"/>
          </w:tcPr>
          <w:p w14:paraId="7A0141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47C81F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广州市南沙区</w:t>
            </w:r>
          </w:p>
        </w:tc>
        <w:tc>
          <w:tcPr>
            <w:tcW w:w="1406" w:type="dxa"/>
            <w:shd w:val="clear" w:color="auto" w:fill="auto"/>
            <w:noWrap/>
            <w:vAlign w:val="center"/>
          </w:tcPr>
          <w:p w14:paraId="3E849D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B923C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FA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5E10A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304</w:t>
            </w:r>
          </w:p>
        </w:tc>
        <w:tc>
          <w:tcPr>
            <w:tcW w:w="883" w:type="dxa"/>
            <w:shd w:val="clear" w:color="auto" w:fill="auto"/>
            <w:noWrap/>
            <w:vAlign w:val="center"/>
          </w:tcPr>
          <w:p w14:paraId="2DA467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554889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何琼</w:t>
            </w:r>
          </w:p>
        </w:tc>
        <w:tc>
          <w:tcPr>
            <w:tcW w:w="608" w:type="dxa"/>
            <w:shd w:val="clear" w:color="auto" w:fill="auto"/>
            <w:noWrap/>
            <w:vAlign w:val="center"/>
          </w:tcPr>
          <w:p w14:paraId="10AB7A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B7647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1994/3/19</w:t>
            </w:r>
          </w:p>
        </w:tc>
        <w:tc>
          <w:tcPr>
            <w:tcW w:w="546" w:type="dxa"/>
            <w:shd w:val="clear" w:color="auto" w:fill="auto"/>
            <w:noWrap/>
            <w:vAlign w:val="center"/>
          </w:tcPr>
          <w:p w14:paraId="558D45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744B75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广州市南沙区</w:t>
            </w:r>
          </w:p>
        </w:tc>
        <w:tc>
          <w:tcPr>
            <w:tcW w:w="1406" w:type="dxa"/>
            <w:shd w:val="clear" w:color="auto" w:fill="auto"/>
            <w:noWrap/>
            <w:vAlign w:val="center"/>
          </w:tcPr>
          <w:p w14:paraId="5FFCE9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4F051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FD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25961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305</w:t>
            </w:r>
          </w:p>
        </w:tc>
        <w:tc>
          <w:tcPr>
            <w:tcW w:w="883" w:type="dxa"/>
            <w:shd w:val="clear" w:color="auto" w:fill="auto"/>
            <w:noWrap/>
            <w:vAlign w:val="center"/>
          </w:tcPr>
          <w:p w14:paraId="338F20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长孙</w:t>
            </w:r>
          </w:p>
        </w:tc>
        <w:tc>
          <w:tcPr>
            <w:tcW w:w="1008" w:type="dxa"/>
            <w:shd w:val="clear" w:color="auto" w:fill="auto"/>
            <w:noWrap/>
            <w:vAlign w:val="center"/>
          </w:tcPr>
          <w:p w14:paraId="37AFE2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杨洋</w:t>
            </w:r>
          </w:p>
        </w:tc>
        <w:tc>
          <w:tcPr>
            <w:tcW w:w="608" w:type="dxa"/>
            <w:shd w:val="clear" w:color="auto" w:fill="auto"/>
            <w:noWrap/>
            <w:vAlign w:val="center"/>
          </w:tcPr>
          <w:p w14:paraId="3A5093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C8A22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2015/11/23</w:t>
            </w:r>
          </w:p>
        </w:tc>
        <w:tc>
          <w:tcPr>
            <w:tcW w:w="546" w:type="dxa"/>
            <w:shd w:val="clear" w:color="auto" w:fill="auto"/>
            <w:noWrap/>
            <w:vAlign w:val="center"/>
          </w:tcPr>
          <w:p w14:paraId="5FECF0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C2345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20D3E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E0335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A6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B17C5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306</w:t>
            </w:r>
          </w:p>
        </w:tc>
        <w:tc>
          <w:tcPr>
            <w:tcW w:w="883" w:type="dxa"/>
            <w:shd w:val="clear" w:color="auto" w:fill="auto"/>
            <w:noWrap/>
            <w:vAlign w:val="center"/>
          </w:tcPr>
          <w:p w14:paraId="753440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次孙</w:t>
            </w:r>
          </w:p>
        </w:tc>
        <w:tc>
          <w:tcPr>
            <w:tcW w:w="1008" w:type="dxa"/>
            <w:shd w:val="clear" w:color="auto" w:fill="auto"/>
            <w:noWrap/>
            <w:vAlign w:val="center"/>
          </w:tcPr>
          <w:p w14:paraId="2C2B2F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杨文博</w:t>
            </w:r>
          </w:p>
        </w:tc>
        <w:tc>
          <w:tcPr>
            <w:tcW w:w="608" w:type="dxa"/>
            <w:shd w:val="clear" w:color="auto" w:fill="auto"/>
            <w:noWrap/>
            <w:vAlign w:val="center"/>
          </w:tcPr>
          <w:p w14:paraId="426415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8ACDF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2017/4/24</w:t>
            </w:r>
          </w:p>
        </w:tc>
        <w:tc>
          <w:tcPr>
            <w:tcW w:w="546" w:type="dxa"/>
            <w:shd w:val="clear" w:color="auto" w:fill="auto"/>
            <w:noWrap/>
            <w:vAlign w:val="center"/>
          </w:tcPr>
          <w:p w14:paraId="59558C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3AC436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5AC6D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2ABA7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0F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59B669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长子杨正刚郭氏（媳）之四子杨继臣熊氏（媳）之长子杨绪鹏贺德英（媳）</w:t>
            </w:r>
          </w:p>
        </w:tc>
      </w:tr>
      <w:tr w14:paraId="7E8A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67BAF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307</w:t>
            </w:r>
          </w:p>
        </w:tc>
        <w:tc>
          <w:tcPr>
            <w:tcW w:w="883" w:type="dxa"/>
            <w:shd w:val="clear" w:color="auto" w:fill="auto"/>
            <w:noWrap/>
            <w:vAlign w:val="center"/>
          </w:tcPr>
          <w:p w14:paraId="1F5AAC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父亲</w:t>
            </w:r>
          </w:p>
        </w:tc>
        <w:tc>
          <w:tcPr>
            <w:tcW w:w="1008" w:type="dxa"/>
            <w:shd w:val="clear" w:color="auto" w:fill="auto"/>
            <w:noWrap/>
            <w:vAlign w:val="center"/>
          </w:tcPr>
          <w:p w14:paraId="5D754C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杨绪鹏</w:t>
            </w:r>
          </w:p>
        </w:tc>
        <w:tc>
          <w:tcPr>
            <w:tcW w:w="608" w:type="dxa"/>
            <w:shd w:val="clear" w:color="auto" w:fill="auto"/>
            <w:noWrap/>
            <w:vAlign w:val="center"/>
          </w:tcPr>
          <w:p w14:paraId="3BE8CC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A2D1A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1940/3/18</w:t>
            </w:r>
          </w:p>
        </w:tc>
        <w:tc>
          <w:tcPr>
            <w:tcW w:w="546" w:type="dxa"/>
            <w:shd w:val="clear" w:color="auto" w:fill="auto"/>
            <w:noWrap/>
            <w:vAlign w:val="center"/>
          </w:tcPr>
          <w:p w14:paraId="569A12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15DF9C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4C6948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8527D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322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271F4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308</w:t>
            </w:r>
          </w:p>
        </w:tc>
        <w:tc>
          <w:tcPr>
            <w:tcW w:w="883" w:type="dxa"/>
            <w:shd w:val="clear" w:color="auto" w:fill="auto"/>
            <w:noWrap/>
            <w:vAlign w:val="center"/>
          </w:tcPr>
          <w:p w14:paraId="39BC51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4BC36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贺茂均</w:t>
            </w:r>
          </w:p>
        </w:tc>
        <w:tc>
          <w:tcPr>
            <w:tcW w:w="608" w:type="dxa"/>
            <w:shd w:val="clear" w:color="auto" w:fill="auto"/>
            <w:noWrap/>
            <w:vAlign w:val="center"/>
          </w:tcPr>
          <w:p w14:paraId="0A1527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9E0B8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1965/7</w:t>
            </w:r>
          </w:p>
        </w:tc>
        <w:tc>
          <w:tcPr>
            <w:tcW w:w="546" w:type="dxa"/>
            <w:shd w:val="clear" w:color="auto" w:fill="auto"/>
            <w:noWrap/>
            <w:vAlign w:val="center"/>
          </w:tcPr>
          <w:p w14:paraId="565B0C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013B74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73CB8D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94621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D3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A2655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309</w:t>
            </w:r>
          </w:p>
        </w:tc>
        <w:tc>
          <w:tcPr>
            <w:tcW w:w="883" w:type="dxa"/>
            <w:shd w:val="clear" w:color="auto" w:fill="auto"/>
            <w:noWrap/>
            <w:vAlign w:val="center"/>
          </w:tcPr>
          <w:p w14:paraId="6F2271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206AB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龚得碧</w:t>
            </w:r>
          </w:p>
        </w:tc>
        <w:tc>
          <w:tcPr>
            <w:tcW w:w="608" w:type="dxa"/>
            <w:shd w:val="clear" w:color="auto" w:fill="auto"/>
            <w:noWrap/>
            <w:vAlign w:val="center"/>
          </w:tcPr>
          <w:p w14:paraId="493D83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E520F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1970/4</w:t>
            </w:r>
          </w:p>
        </w:tc>
        <w:tc>
          <w:tcPr>
            <w:tcW w:w="546" w:type="dxa"/>
            <w:shd w:val="clear" w:color="auto" w:fill="auto"/>
            <w:noWrap/>
            <w:vAlign w:val="center"/>
          </w:tcPr>
          <w:p w14:paraId="20FC3D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103BE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706006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6EC57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C10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104307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310</w:t>
            </w:r>
          </w:p>
        </w:tc>
        <w:tc>
          <w:tcPr>
            <w:tcW w:w="883" w:type="dxa"/>
            <w:shd w:val="clear" w:color="auto" w:fill="auto"/>
            <w:noWrap/>
            <w:vAlign w:val="center"/>
          </w:tcPr>
          <w:p w14:paraId="134E5A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5C7852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杨鑫</w:t>
            </w:r>
          </w:p>
        </w:tc>
        <w:tc>
          <w:tcPr>
            <w:tcW w:w="608" w:type="dxa"/>
            <w:shd w:val="clear" w:color="auto" w:fill="auto"/>
            <w:noWrap/>
            <w:vAlign w:val="center"/>
          </w:tcPr>
          <w:p w14:paraId="431D9E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7E3D4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1992/11</w:t>
            </w:r>
          </w:p>
        </w:tc>
        <w:tc>
          <w:tcPr>
            <w:tcW w:w="546" w:type="dxa"/>
            <w:shd w:val="clear" w:color="auto" w:fill="auto"/>
            <w:noWrap/>
            <w:vAlign w:val="center"/>
          </w:tcPr>
          <w:p w14:paraId="7038E6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中学</w:t>
            </w:r>
          </w:p>
        </w:tc>
        <w:tc>
          <w:tcPr>
            <w:tcW w:w="2315" w:type="dxa"/>
            <w:shd w:val="clear" w:color="auto" w:fill="auto"/>
            <w:noWrap/>
            <w:vAlign w:val="center"/>
          </w:tcPr>
          <w:p w14:paraId="058C6F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2B4963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151D7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67A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41010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311</w:t>
            </w:r>
          </w:p>
        </w:tc>
        <w:tc>
          <w:tcPr>
            <w:tcW w:w="883" w:type="dxa"/>
            <w:shd w:val="clear" w:color="auto" w:fill="auto"/>
            <w:noWrap/>
            <w:vAlign w:val="center"/>
          </w:tcPr>
          <w:p w14:paraId="14FE2C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0D8628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杨秋萍</w:t>
            </w:r>
          </w:p>
        </w:tc>
        <w:tc>
          <w:tcPr>
            <w:tcW w:w="608" w:type="dxa"/>
            <w:shd w:val="clear" w:color="auto" w:fill="auto"/>
            <w:noWrap/>
            <w:vAlign w:val="center"/>
          </w:tcPr>
          <w:p w14:paraId="7D5F80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7AB91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1995/8</w:t>
            </w:r>
          </w:p>
        </w:tc>
        <w:tc>
          <w:tcPr>
            <w:tcW w:w="546" w:type="dxa"/>
            <w:shd w:val="clear" w:color="auto" w:fill="auto"/>
            <w:noWrap/>
            <w:vAlign w:val="center"/>
          </w:tcPr>
          <w:p w14:paraId="01DB58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736E1A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079EAD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81F42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19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C9AA8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312</w:t>
            </w:r>
          </w:p>
        </w:tc>
        <w:tc>
          <w:tcPr>
            <w:tcW w:w="883" w:type="dxa"/>
            <w:shd w:val="clear" w:color="auto" w:fill="auto"/>
            <w:noWrap/>
            <w:vAlign w:val="center"/>
          </w:tcPr>
          <w:p w14:paraId="65BC03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2F3E6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夏云松</w:t>
            </w:r>
          </w:p>
        </w:tc>
        <w:tc>
          <w:tcPr>
            <w:tcW w:w="608" w:type="dxa"/>
            <w:shd w:val="clear" w:color="auto" w:fill="auto"/>
            <w:noWrap/>
            <w:vAlign w:val="center"/>
          </w:tcPr>
          <w:p w14:paraId="1AEAD5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98A84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1997/10</w:t>
            </w:r>
          </w:p>
        </w:tc>
        <w:tc>
          <w:tcPr>
            <w:tcW w:w="546" w:type="dxa"/>
            <w:shd w:val="clear" w:color="auto" w:fill="auto"/>
            <w:noWrap/>
            <w:vAlign w:val="center"/>
          </w:tcPr>
          <w:p w14:paraId="1ABAEA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0131C5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06E620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E71ED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67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10FD79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313</w:t>
            </w:r>
          </w:p>
        </w:tc>
        <w:tc>
          <w:tcPr>
            <w:tcW w:w="883" w:type="dxa"/>
            <w:shd w:val="clear" w:color="auto" w:fill="auto"/>
            <w:noWrap/>
            <w:vAlign w:val="center"/>
          </w:tcPr>
          <w:p w14:paraId="59F826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0B5C4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洪九</w:t>
            </w:r>
          </w:p>
        </w:tc>
        <w:tc>
          <w:tcPr>
            <w:tcW w:w="608" w:type="dxa"/>
            <w:shd w:val="clear" w:color="auto" w:fill="auto"/>
            <w:noWrap/>
            <w:vAlign w:val="center"/>
          </w:tcPr>
          <w:p w14:paraId="0F58D5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1208F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1968/10</w:t>
            </w:r>
          </w:p>
        </w:tc>
        <w:tc>
          <w:tcPr>
            <w:tcW w:w="546" w:type="dxa"/>
            <w:shd w:val="clear" w:color="auto" w:fill="auto"/>
            <w:noWrap/>
            <w:vAlign w:val="center"/>
          </w:tcPr>
          <w:p w14:paraId="44FD33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A8509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028F63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9DDD8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826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2E07B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314</w:t>
            </w:r>
          </w:p>
        </w:tc>
        <w:tc>
          <w:tcPr>
            <w:tcW w:w="883" w:type="dxa"/>
            <w:shd w:val="clear" w:color="auto" w:fill="auto"/>
            <w:noWrap/>
            <w:vAlign w:val="center"/>
          </w:tcPr>
          <w:p w14:paraId="2F653A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77227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薛成菊</w:t>
            </w:r>
          </w:p>
        </w:tc>
        <w:tc>
          <w:tcPr>
            <w:tcW w:w="608" w:type="dxa"/>
            <w:shd w:val="clear" w:color="auto" w:fill="auto"/>
            <w:noWrap/>
            <w:vAlign w:val="center"/>
          </w:tcPr>
          <w:p w14:paraId="55B221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8F3EC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1971/1</w:t>
            </w:r>
          </w:p>
        </w:tc>
        <w:tc>
          <w:tcPr>
            <w:tcW w:w="546" w:type="dxa"/>
            <w:shd w:val="clear" w:color="auto" w:fill="auto"/>
            <w:noWrap/>
            <w:vAlign w:val="center"/>
          </w:tcPr>
          <w:p w14:paraId="237CD1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6E122F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344AA6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F2706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E29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19D16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315</w:t>
            </w:r>
          </w:p>
        </w:tc>
        <w:tc>
          <w:tcPr>
            <w:tcW w:w="883" w:type="dxa"/>
            <w:shd w:val="clear" w:color="auto" w:fill="auto"/>
            <w:noWrap/>
            <w:vAlign w:val="center"/>
          </w:tcPr>
          <w:p w14:paraId="53ECFC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EC624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杨毅</w:t>
            </w:r>
          </w:p>
        </w:tc>
        <w:tc>
          <w:tcPr>
            <w:tcW w:w="608" w:type="dxa"/>
            <w:shd w:val="clear" w:color="auto" w:fill="auto"/>
            <w:noWrap/>
            <w:vAlign w:val="center"/>
          </w:tcPr>
          <w:p w14:paraId="5D3B38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16185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2007/9</w:t>
            </w:r>
          </w:p>
        </w:tc>
        <w:tc>
          <w:tcPr>
            <w:tcW w:w="546" w:type="dxa"/>
            <w:shd w:val="clear" w:color="auto" w:fill="auto"/>
            <w:noWrap/>
            <w:vAlign w:val="center"/>
          </w:tcPr>
          <w:p w14:paraId="57E1A9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41E8B0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180091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D9F9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7C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6D543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316</w:t>
            </w:r>
          </w:p>
        </w:tc>
        <w:tc>
          <w:tcPr>
            <w:tcW w:w="883" w:type="dxa"/>
            <w:shd w:val="clear" w:color="auto" w:fill="auto"/>
            <w:noWrap/>
            <w:vAlign w:val="center"/>
          </w:tcPr>
          <w:p w14:paraId="35A996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1AB000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杨金花</w:t>
            </w:r>
          </w:p>
        </w:tc>
        <w:tc>
          <w:tcPr>
            <w:tcW w:w="608" w:type="dxa"/>
            <w:shd w:val="clear" w:color="auto" w:fill="auto"/>
            <w:noWrap/>
            <w:vAlign w:val="center"/>
          </w:tcPr>
          <w:p w14:paraId="452F8F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57A05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2002/9</w:t>
            </w:r>
          </w:p>
        </w:tc>
        <w:tc>
          <w:tcPr>
            <w:tcW w:w="546" w:type="dxa"/>
            <w:shd w:val="clear" w:color="auto" w:fill="auto"/>
            <w:noWrap/>
            <w:vAlign w:val="center"/>
          </w:tcPr>
          <w:p w14:paraId="0CE00D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5C2E51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7DE56E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88661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B96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1C0E07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317</w:t>
            </w:r>
          </w:p>
        </w:tc>
        <w:tc>
          <w:tcPr>
            <w:tcW w:w="883" w:type="dxa"/>
            <w:shd w:val="clear" w:color="auto" w:fill="auto"/>
            <w:noWrap/>
            <w:vAlign w:val="center"/>
          </w:tcPr>
          <w:p w14:paraId="3CD8B4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281CAB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杨春花</w:t>
            </w:r>
          </w:p>
        </w:tc>
        <w:tc>
          <w:tcPr>
            <w:tcW w:w="608" w:type="dxa"/>
            <w:shd w:val="clear" w:color="auto" w:fill="auto"/>
            <w:noWrap/>
            <w:vAlign w:val="center"/>
          </w:tcPr>
          <w:p w14:paraId="400681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044E3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2006/3</w:t>
            </w:r>
          </w:p>
        </w:tc>
        <w:tc>
          <w:tcPr>
            <w:tcW w:w="546" w:type="dxa"/>
            <w:shd w:val="clear" w:color="auto" w:fill="auto"/>
            <w:noWrap/>
            <w:vAlign w:val="center"/>
          </w:tcPr>
          <w:p w14:paraId="16799B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33E207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259B47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F2853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1C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13EA3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318</w:t>
            </w:r>
          </w:p>
        </w:tc>
        <w:tc>
          <w:tcPr>
            <w:tcW w:w="883" w:type="dxa"/>
            <w:shd w:val="clear" w:color="auto" w:fill="auto"/>
            <w:noWrap/>
            <w:vAlign w:val="center"/>
          </w:tcPr>
          <w:p w14:paraId="084820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4F8EB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贺茂才</w:t>
            </w:r>
          </w:p>
        </w:tc>
        <w:tc>
          <w:tcPr>
            <w:tcW w:w="608" w:type="dxa"/>
            <w:shd w:val="clear" w:color="auto" w:fill="auto"/>
            <w:noWrap/>
            <w:vAlign w:val="center"/>
          </w:tcPr>
          <w:p w14:paraId="661BB1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58715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1981/3</w:t>
            </w:r>
          </w:p>
        </w:tc>
        <w:tc>
          <w:tcPr>
            <w:tcW w:w="546" w:type="dxa"/>
            <w:shd w:val="clear" w:color="auto" w:fill="auto"/>
            <w:noWrap/>
            <w:vAlign w:val="center"/>
          </w:tcPr>
          <w:p w14:paraId="38B10D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中学</w:t>
            </w:r>
          </w:p>
        </w:tc>
        <w:tc>
          <w:tcPr>
            <w:tcW w:w="2315" w:type="dxa"/>
            <w:shd w:val="clear" w:color="auto" w:fill="auto"/>
            <w:noWrap/>
            <w:vAlign w:val="center"/>
          </w:tcPr>
          <w:p w14:paraId="157FBE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北京市通州区</w:t>
            </w:r>
          </w:p>
        </w:tc>
        <w:tc>
          <w:tcPr>
            <w:tcW w:w="1406" w:type="dxa"/>
            <w:shd w:val="clear" w:color="auto" w:fill="auto"/>
            <w:noWrap/>
            <w:vAlign w:val="center"/>
          </w:tcPr>
          <w:p w14:paraId="6007F7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2BAE4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376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BE93A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319</w:t>
            </w:r>
          </w:p>
        </w:tc>
        <w:tc>
          <w:tcPr>
            <w:tcW w:w="883" w:type="dxa"/>
            <w:shd w:val="clear" w:color="auto" w:fill="auto"/>
            <w:noWrap/>
            <w:vAlign w:val="center"/>
          </w:tcPr>
          <w:p w14:paraId="6E8184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0C3E0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房立娟</w:t>
            </w:r>
          </w:p>
        </w:tc>
        <w:tc>
          <w:tcPr>
            <w:tcW w:w="608" w:type="dxa"/>
            <w:shd w:val="clear" w:color="auto" w:fill="auto"/>
            <w:noWrap/>
            <w:vAlign w:val="center"/>
          </w:tcPr>
          <w:p w14:paraId="51B358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DDF6A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3F2D3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中学</w:t>
            </w:r>
          </w:p>
        </w:tc>
        <w:tc>
          <w:tcPr>
            <w:tcW w:w="2315" w:type="dxa"/>
            <w:shd w:val="clear" w:color="auto" w:fill="auto"/>
            <w:noWrap/>
            <w:vAlign w:val="center"/>
          </w:tcPr>
          <w:p w14:paraId="714EF1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北京市通州区</w:t>
            </w:r>
          </w:p>
        </w:tc>
        <w:tc>
          <w:tcPr>
            <w:tcW w:w="1406" w:type="dxa"/>
            <w:shd w:val="clear" w:color="auto" w:fill="auto"/>
            <w:noWrap/>
            <w:vAlign w:val="center"/>
          </w:tcPr>
          <w:p w14:paraId="1D6589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1570F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95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C1066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320</w:t>
            </w:r>
          </w:p>
        </w:tc>
        <w:tc>
          <w:tcPr>
            <w:tcW w:w="883" w:type="dxa"/>
            <w:shd w:val="clear" w:color="auto" w:fill="auto"/>
            <w:noWrap/>
            <w:vAlign w:val="center"/>
          </w:tcPr>
          <w:p w14:paraId="12719F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ADDDD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房伟烨</w:t>
            </w:r>
          </w:p>
        </w:tc>
        <w:tc>
          <w:tcPr>
            <w:tcW w:w="608" w:type="dxa"/>
            <w:shd w:val="clear" w:color="auto" w:fill="auto"/>
            <w:noWrap/>
            <w:vAlign w:val="center"/>
          </w:tcPr>
          <w:p w14:paraId="492CDC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2F8EB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2017/5</w:t>
            </w:r>
          </w:p>
        </w:tc>
        <w:tc>
          <w:tcPr>
            <w:tcW w:w="546" w:type="dxa"/>
            <w:shd w:val="clear" w:color="auto" w:fill="auto"/>
            <w:noWrap/>
            <w:vAlign w:val="center"/>
          </w:tcPr>
          <w:p w14:paraId="457376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45A9E2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北京市通州区</w:t>
            </w:r>
          </w:p>
        </w:tc>
        <w:tc>
          <w:tcPr>
            <w:tcW w:w="1406" w:type="dxa"/>
            <w:shd w:val="clear" w:color="auto" w:fill="auto"/>
            <w:noWrap/>
            <w:vAlign w:val="center"/>
          </w:tcPr>
          <w:p w14:paraId="663806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27594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C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699D9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321</w:t>
            </w:r>
          </w:p>
        </w:tc>
        <w:tc>
          <w:tcPr>
            <w:tcW w:w="883" w:type="dxa"/>
            <w:shd w:val="clear" w:color="auto" w:fill="auto"/>
            <w:noWrap/>
            <w:vAlign w:val="center"/>
          </w:tcPr>
          <w:p w14:paraId="14C09D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E0427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贺茂珍</w:t>
            </w:r>
          </w:p>
        </w:tc>
        <w:tc>
          <w:tcPr>
            <w:tcW w:w="608" w:type="dxa"/>
            <w:shd w:val="clear" w:color="auto" w:fill="auto"/>
            <w:noWrap/>
            <w:vAlign w:val="center"/>
          </w:tcPr>
          <w:p w14:paraId="2B6742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4F2DF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1973/5</w:t>
            </w:r>
          </w:p>
        </w:tc>
        <w:tc>
          <w:tcPr>
            <w:tcW w:w="546" w:type="dxa"/>
            <w:shd w:val="clear" w:color="auto" w:fill="auto"/>
            <w:noWrap/>
            <w:vAlign w:val="center"/>
          </w:tcPr>
          <w:p w14:paraId="042764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中学</w:t>
            </w:r>
          </w:p>
        </w:tc>
        <w:tc>
          <w:tcPr>
            <w:tcW w:w="2315" w:type="dxa"/>
            <w:shd w:val="clear" w:color="auto" w:fill="auto"/>
            <w:noWrap/>
            <w:vAlign w:val="center"/>
          </w:tcPr>
          <w:p w14:paraId="46DE50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北京市通州区</w:t>
            </w:r>
          </w:p>
        </w:tc>
        <w:tc>
          <w:tcPr>
            <w:tcW w:w="1406" w:type="dxa"/>
            <w:shd w:val="clear" w:color="auto" w:fill="auto"/>
            <w:noWrap/>
            <w:vAlign w:val="center"/>
          </w:tcPr>
          <w:p w14:paraId="1721AF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EEA3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65E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840A2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322</w:t>
            </w:r>
          </w:p>
        </w:tc>
        <w:tc>
          <w:tcPr>
            <w:tcW w:w="883" w:type="dxa"/>
            <w:shd w:val="clear" w:color="auto" w:fill="auto"/>
            <w:noWrap/>
            <w:vAlign w:val="center"/>
          </w:tcPr>
          <w:p w14:paraId="692746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CACCE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李金海</w:t>
            </w:r>
          </w:p>
        </w:tc>
        <w:tc>
          <w:tcPr>
            <w:tcW w:w="608" w:type="dxa"/>
            <w:shd w:val="clear" w:color="auto" w:fill="auto"/>
            <w:noWrap/>
            <w:vAlign w:val="center"/>
          </w:tcPr>
          <w:p w14:paraId="129DC5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B880D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1974/9</w:t>
            </w:r>
          </w:p>
        </w:tc>
        <w:tc>
          <w:tcPr>
            <w:tcW w:w="546" w:type="dxa"/>
            <w:shd w:val="clear" w:color="auto" w:fill="auto"/>
            <w:noWrap/>
            <w:vAlign w:val="center"/>
          </w:tcPr>
          <w:p w14:paraId="49E7D3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中学</w:t>
            </w:r>
          </w:p>
        </w:tc>
        <w:tc>
          <w:tcPr>
            <w:tcW w:w="2315" w:type="dxa"/>
            <w:shd w:val="clear" w:color="auto" w:fill="auto"/>
            <w:noWrap/>
            <w:vAlign w:val="center"/>
          </w:tcPr>
          <w:p w14:paraId="0D043E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北京市通州区</w:t>
            </w:r>
          </w:p>
        </w:tc>
        <w:tc>
          <w:tcPr>
            <w:tcW w:w="1406" w:type="dxa"/>
            <w:shd w:val="clear" w:color="auto" w:fill="auto"/>
            <w:noWrap/>
            <w:vAlign w:val="center"/>
          </w:tcPr>
          <w:p w14:paraId="4F734B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A6C0F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55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FDB53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长子杨正刚郭氏（媳）之四子杨继臣熊氏（媳）之长女杨绪美（女）王传禄（婿）</w:t>
            </w:r>
          </w:p>
        </w:tc>
      </w:tr>
      <w:tr w14:paraId="0A9F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0FD22B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长子杨正刚郭氏（媳）之四子杨继臣熊氏（媳）之次女杨绪凤（女）程贤富（婿）</w:t>
            </w:r>
          </w:p>
        </w:tc>
      </w:tr>
      <w:tr w14:paraId="2246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D5338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次子杨正尚无名氏（媳）之独子杨继业夏忠秀(媳）之长子杨绪才</w:t>
            </w:r>
          </w:p>
        </w:tc>
      </w:tr>
      <w:tr w14:paraId="459F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E636A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次子杨正尚无名氏（媳）之独子杨继业夏忠秀(媳）之次子杨绪堂雷文成（媳）</w:t>
            </w:r>
          </w:p>
        </w:tc>
      </w:tr>
      <w:tr w14:paraId="662D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2FF03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323</w:t>
            </w:r>
          </w:p>
        </w:tc>
        <w:tc>
          <w:tcPr>
            <w:tcW w:w="883" w:type="dxa"/>
            <w:shd w:val="clear" w:color="auto" w:fill="auto"/>
            <w:noWrap/>
            <w:vAlign w:val="center"/>
          </w:tcPr>
          <w:p w14:paraId="3E2C79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FB9F1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杨洪清</w:t>
            </w:r>
          </w:p>
        </w:tc>
        <w:tc>
          <w:tcPr>
            <w:tcW w:w="608" w:type="dxa"/>
            <w:shd w:val="clear" w:color="auto" w:fill="auto"/>
            <w:noWrap/>
            <w:vAlign w:val="center"/>
          </w:tcPr>
          <w:p w14:paraId="39C3B5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091F1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w:t>
            </w:r>
          </w:p>
        </w:tc>
        <w:tc>
          <w:tcPr>
            <w:tcW w:w="546" w:type="dxa"/>
            <w:shd w:val="clear" w:color="auto" w:fill="auto"/>
            <w:noWrap/>
            <w:vAlign w:val="center"/>
          </w:tcPr>
          <w:p w14:paraId="672549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AE947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9129B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F0E6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34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B473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324</w:t>
            </w:r>
          </w:p>
        </w:tc>
        <w:tc>
          <w:tcPr>
            <w:tcW w:w="883" w:type="dxa"/>
            <w:shd w:val="clear" w:color="auto" w:fill="auto"/>
            <w:noWrap/>
            <w:vAlign w:val="center"/>
          </w:tcPr>
          <w:p w14:paraId="349AD5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4EF12F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余祥琼</w:t>
            </w:r>
          </w:p>
        </w:tc>
        <w:tc>
          <w:tcPr>
            <w:tcW w:w="608" w:type="dxa"/>
            <w:shd w:val="clear" w:color="auto" w:fill="auto"/>
            <w:noWrap/>
            <w:vAlign w:val="center"/>
          </w:tcPr>
          <w:p w14:paraId="645582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57409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w:t>
            </w:r>
          </w:p>
        </w:tc>
        <w:tc>
          <w:tcPr>
            <w:tcW w:w="546" w:type="dxa"/>
            <w:shd w:val="clear" w:color="auto" w:fill="auto"/>
            <w:noWrap/>
            <w:vAlign w:val="center"/>
          </w:tcPr>
          <w:p w14:paraId="78E88E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44420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5959E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C86B2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D69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132A8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325</w:t>
            </w:r>
          </w:p>
        </w:tc>
        <w:tc>
          <w:tcPr>
            <w:tcW w:w="883" w:type="dxa"/>
            <w:shd w:val="clear" w:color="auto" w:fill="auto"/>
            <w:noWrap/>
            <w:vAlign w:val="center"/>
          </w:tcPr>
          <w:p w14:paraId="66EDC4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13ADC8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杨潇</w:t>
            </w:r>
          </w:p>
        </w:tc>
        <w:tc>
          <w:tcPr>
            <w:tcW w:w="608" w:type="dxa"/>
            <w:shd w:val="clear" w:color="auto" w:fill="auto"/>
            <w:noWrap/>
            <w:vAlign w:val="center"/>
          </w:tcPr>
          <w:p w14:paraId="5EDE8C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D9ACE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w:t>
            </w:r>
          </w:p>
        </w:tc>
        <w:tc>
          <w:tcPr>
            <w:tcW w:w="546" w:type="dxa"/>
            <w:shd w:val="clear" w:color="auto" w:fill="auto"/>
            <w:noWrap/>
            <w:vAlign w:val="center"/>
          </w:tcPr>
          <w:p w14:paraId="1634D8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8CA13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27EC4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C2CFF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272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F0BCE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326</w:t>
            </w:r>
          </w:p>
        </w:tc>
        <w:tc>
          <w:tcPr>
            <w:tcW w:w="883" w:type="dxa"/>
            <w:shd w:val="clear" w:color="auto" w:fill="auto"/>
            <w:noWrap/>
            <w:vAlign w:val="center"/>
          </w:tcPr>
          <w:p w14:paraId="2C2C62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431348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王海艳</w:t>
            </w:r>
          </w:p>
        </w:tc>
        <w:tc>
          <w:tcPr>
            <w:tcW w:w="608" w:type="dxa"/>
            <w:shd w:val="clear" w:color="auto" w:fill="auto"/>
            <w:noWrap/>
            <w:vAlign w:val="center"/>
          </w:tcPr>
          <w:p w14:paraId="2E2493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148A9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w:t>
            </w:r>
          </w:p>
        </w:tc>
        <w:tc>
          <w:tcPr>
            <w:tcW w:w="546" w:type="dxa"/>
            <w:shd w:val="clear" w:color="auto" w:fill="auto"/>
            <w:noWrap/>
            <w:vAlign w:val="center"/>
          </w:tcPr>
          <w:p w14:paraId="59DA5A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E8864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B8AA0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36BD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304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5C028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327</w:t>
            </w:r>
          </w:p>
        </w:tc>
        <w:tc>
          <w:tcPr>
            <w:tcW w:w="883" w:type="dxa"/>
            <w:shd w:val="clear" w:color="auto" w:fill="auto"/>
            <w:noWrap/>
            <w:vAlign w:val="center"/>
          </w:tcPr>
          <w:p w14:paraId="5D2469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436431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杨文熙</w:t>
            </w:r>
          </w:p>
        </w:tc>
        <w:tc>
          <w:tcPr>
            <w:tcW w:w="608" w:type="dxa"/>
            <w:shd w:val="clear" w:color="auto" w:fill="auto"/>
            <w:noWrap/>
            <w:vAlign w:val="center"/>
          </w:tcPr>
          <w:p w14:paraId="76ACE2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7F7BC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2010</w:t>
            </w:r>
          </w:p>
        </w:tc>
        <w:tc>
          <w:tcPr>
            <w:tcW w:w="546" w:type="dxa"/>
            <w:shd w:val="clear" w:color="auto" w:fill="auto"/>
            <w:noWrap/>
            <w:vAlign w:val="center"/>
          </w:tcPr>
          <w:p w14:paraId="737F30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F3E82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A07B4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B0AD0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135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4AC84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328</w:t>
            </w:r>
          </w:p>
        </w:tc>
        <w:tc>
          <w:tcPr>
            <w:tcW w:w="883" w:type="dxa"/>
            <w:shd w:val="clear" w:color="auto" w:fill="auto"/>
            <w:noWrap/>
            <w:vAlign w:val="center"/>
          </w:tcPr>
          <w:p w14:paraId="772ACE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2AC48F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杨嘉伊</w:t>
            </w:r>
          </w:p>
        </w:tc>
        <w:tc>
          <w:tcPr>
            <w:tcW w:w="608" w:type="dxa"/>
            <w:shd w:val="clear" w:color="auto" w:fill="auto"/>
            <w:noWrap/>
            <w:vAlign w:val="center"/>
          </w:tcPr>
          <w:p w14:paraId="668854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A0C36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24491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6FFA3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03456F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EBB33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1F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332C3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329</w:t>
            </w:r>
          </w:p>
        </w:tc>
        <w:tc>
          <w:tcPr>
            <w:tcW w:w="883" w:type="dxa"/>
            <w:shd w:val="clear" w:color="auto" w:fill="auto"/>
            <w:noWrap/>
            <w:vAlign w:val="center"/>
          </w:tcPr>
          <w:p w14:paraId="7AA992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2254BF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杨玖昌</w:t>
            </w:r>
          </w:p>
        </w:tc>
        <w:tc>
          <w:tcPr>
            <w:tcW w:w="608" w:type="dxa"/>
            <w:shd w:val="clear" w:color="auto" w:fill="auto"/>
            <w:noWrap/>
            <w:vAlign w:val="center"/>
          </w:tcPr>
          <w:p w14:paraId="04BDF7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14D64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w:t>
            </w:r>
          </w:p>
        </w:tc>
        <w:tc>
          <w:tcPr>
            <w:tcW w:w="546" w:type="dxa"/>
            <w:shd w:val="clear" w:color="auto" w:fill="auto"/>
            <w:noWrap/>
            <w:vAlign w:val="center"/>
          </w:tcPr>
          <w:p w14:paraId="382E2D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6955F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4C48C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16511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697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7F48B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330</w:t>
            </w:r>
          </w:p>
        </w:tc>
        <w:tc>
          <w:tcPr>
            <w:tcW w:w="883" w:type="dxa"/>
            <w:shd w:val="clear" w:color="auto" w:fill="auto"/>
            <w:noWrap/>
            <w:vAlign w:val="center"/>
          </w:tcPr>
          <w:p w14:paraId="36671D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31EFA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邱成玉</w:t>
            </w:r>
          </w:p>
        </w:tc>
        <w:tc>
          <w:tcPr>
            <w:tcW w:w="608" w:type="dxa"/>
            <w:shd w:val="clear" w:color="auto" w:fill="auto"/>
            <w:noWrap/>
            <w:vAlign w:val="center"/>
          </w:tcPr>
          <w:p w14:paraId="6CA55C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80A35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1994</w:t>
            </w:r>
          </w:p>
        </w:tc>
        <w:tc>
          <w:tcPr>
            <w:tcW w:w="546" w:type="dxa"/>
            <w:shd w:val="clear" w:color="auto" w:fill="auto"/>
            <w:noWrap/>
            <w:vAlign w:val="center"/>
          </w:tcPr>
          <w:p w14:paraId="002E4E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242FD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8066E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58FC6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F66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6BA97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331</w:t>
            </w:r>
          </w:p>
        </w:tc>
        <w:tc>
          <w:tcPr>
            <w:tcW w:w="883" w:type="dxa"/>
            <w:shd w:val="clear" w:color="auto" w:fill="auto"/>
            <w:noWrap/>
            <w:vAlign w:val="center"/>
          </w:tcPr>
          <w:p w14:paraId="283FD8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45EC05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杨宛瑜</w:t>
            </w:r>
          </w:p>
        </w:tc>
        <w:tc>
          <w:tcPr>
            <w:tcW w:w="608" w:type="dxa"/>
            <w:shd w:val="clear" w:color="auto" w:fill="auto"/>
            <w:noWrap/>
            <w:vAlign w:val="center"/>
          </w:tcPr>
          <w:p w14:paraId="5BC03E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4A083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2021</w:t>
            </w:r>
          </w:p>
        </w:tc>
        <w:tc>
          <w:tcPr>
            <w:tcW w:w="546" w:type="dxa"/>
            <w:shd w:val="clear" w:color="auto" w:fill="auto"/>
            <w:noWrap/>
            <w:vAlign w:val="center"/>
          </w:tcPr>
          <w:p w14:paraId="6C435D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DAB1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51450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1C176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C66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9D16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332</w:t>
            </w:r>
          </w:p>
        </w:tc>
        <w:tc>
          <w:tcPr>
            <w:tcW w:w="883" w:type="dxa"/>
            <w:shd w:val="clear" w:color="auto" w:fill="auto"/>
            <w:noWrap/>
            <w:vAlign w:val="center"/>
          </w:tcPr>
          <w:p w14:paraId="7B3102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A6E1D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杨美玲</w:t>
            </w:r>
          </w:p>
        </w:tc>
        <w:tc>
          <w:tcPr>
            <w:tcW w:w="608" w:type="dxa"/>
            <w:shd w:val="clear" w:color="auto" w:fill="auto"/>
            <w:noWrap/>
            <w:vAlign w:val="center"/>
          </w:tcPr>
          <w:p w14:paraId="7B7532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34159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w:t>
            </w:r>
          </w:p>
        </w:tc>
        <w:tc>
          <w:tcPr>
            <w:tcW w:w="546" w:type="dxa"/>
            <w:shd w:val="clear" w:color="auto" w:fill="auto"/>
            <w:noWrap/>
            <w:vAlign w:val="center"/>
          </w:tcPr>
          <w:p w14:paraId="5894AB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14DFB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北京市</w:t>
            </w:r>
          </w:p>
        </w:tc>
        <w:tc>
          <w:tcPr>
            <w:tcW w:w="1406" w:type="dxa"/>
            <w:shd w:val="clear" w:color="auto" w:fill="auto"/>
            <w:noWrap/>
            <w:vAlign w:val="center"/>
          </w:tcPr>
          <w:p w14:paraId="3EF6A3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30B47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A4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134A6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333</w:t>
            </w:r>
          </w:p>
        </w:tc>
        <w:tc>
          <w:tcPr>
            <w:tcW w:w="883" w:type="dxa"/>
            <w:shd w:val="clear" w:color="auto" w:fill="auto"/>
            <w:noWrap/>
            <w:vAlign w:val="center"/>
          </w:tcPr>
          <w:p w14:paraId="0676A2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747BA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田大庆</w:t>
            </w:r>
          </w:p>
        </w:tc>
        <w:tc>
          <w:tcPr>
            <w:tcW w:w="608" w:type="dxa"/>
            <w:shd w:val="clear" w:color="auto" w:fill="auto"/>
            <w:noWrap/>
            <w:vAlign w:val="center"/>
          </w:tcPr>
          <w:p w14:paraId="515D88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6B23C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w:t>
            </w:r>
          </w:p>
        </w:tc>
        <w:tc>
          <w:tcPr>
            <w:tcW w:w="546" w:type="dxa"/>
            <w:shd w:val="clear" w:color="auto" w:fill="auto"/>
            <w:noWrap/>
            <w:vAlign w:val="center"/>
          </w:tcPr>
          <w:p w14:paraId="62652D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EAC2B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北京市</w:t>
            </w:r>
          </w:p>
        </w:tc>
        <w:tc>
          <w:tcPr>
            <w:tcW w:w="1406" w:type="dxa"/>
            <w:shd w:val="clear" w:color="auto" w:fill="auto"/>
            <w:noWrap/>
            <w:vAlign w:val="center"/>
          </w:tcPr>
          <w:p w14:paraId="634D9E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F3383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17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67B36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334</w:t>
            </w:r>
          </w:p>
        </w:tc>
        <w:tc>
          <w:tcPr>
            <w:tcW w:w="883" w:type="dxa"/>
            <w:shd w:val="clear" w:color="auto" w:fill="auto"/>
            <w:noWrap/>
            <w:vAlign w:val="center"/>
          </w:tcPr>
          <w:p w14:paraId="4F5C91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D48F1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杨洪明</w:t>
            </w:r>
          </w:p>
        </w:tc>
        <w:tc>
          <w:tcPr>
            <w:tcW w:w="608" w:type="dxa"/>
            <w:shd w:val="clear" w:color="auto" w:fill="auto"/>
            <w:noWrap/>
            <w:vAlign w:val="center"/>
          </w:tcPr>
          <w:p w14:paraId="7A9635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38F6F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w:t>
            </w:r>
          </w:p>
        </w:tc>
        <w:tc>
          <w:tcPr>
            <w:tcW w:w="546" w:type="dxa"/>
            <w:shd w:val="clear" w:color="auto" w:fill="auto"/>
            <w:noWrap/>
            <w:vAlign w:val="center"/>
          </w:tcPr>
          <w:p w14:paraId="33D954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00A24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BF045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18D1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3A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7CB8D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335</w:t>
            </w:r>
          </w:p>
        </w:tc>
        <w:tc>
          <w:tcPr>
            <w:tcW w:w="883" w:type="dxa"/>
            <w:shd w:val="clear" w:color="auto" w:fill="auto"/>
            <w:noWrap/>
            <w:vAlign w:val="center"/>
          </w:tcPr>
          <w:p w14:paraId="17BE49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C4D5F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陈啟礼</w:t>
            </w:r>
          </w:p>
        </w:tc>
        <w:tc>
          <w:tcPr>
            <w:tcW w:w="608" w:type="dxa"/>
            <w:shd w:val="clear" w:color="auto" w:fill="auto"/>
            <w:noWrap/>
            <w:vAlign w:val="center"/>
          </w:tcPr>
          <w:p w14:paraId="67D07D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6C1D2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1978/?/?</w:t>
            </w:r>
          </w:p>
        </w:tc>
        <w:tc>
          <w:tcPr>
            <w:tcW w:w="546" w:type="dxa"/>
            <w:shd w:val="clear" w:color="auto" w:fill="auto"/>
            <w:noWrap/>
            <w:vAlign w:val="center"/>
          </w:tcPr>
          <w:p w14:paraId="752C00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8C97A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2788E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405FF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23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8171C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336</w:t>
            </w:r>
          </w:p>
        </w:tc>
        <w:tc>
          <w:tcPr>
            <w:tcW w:w="883" w:type="dxa"/>
            <w:shd w:val="clear" w:color="auto" w:fill="auto"/>
            <w:noWrap/>
            <w:vAlign w:val="center"/>
          </w:tcPr>
          <w:p w14:paraId="1DE700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6A57BE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杨焱昌</w:t>
            </w:r>
          </w:p>
        </w:tc>
        <w:tc>
          <w:tcPr>
            <w:tcW w:w="608" w:type="dxa"/>
            <w:shd w:val="clear" w:color="auto" w:fill="auto"/>
            <w:noWrap/>
            <w:vAlign w:val="center"/>
          </w:tcPr>
          <w:p w14:paraId="5572BF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BA5F0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1999/?/?</w:t>
            </w:r>
          </w:p>
        </w:tc>
        <w:tc>
          <w:tcPr>
            <w:tcW w:w="546" w:type="dxa"/>
            <w:shd w:val="clear" w:color="auto" w:fill="auto"/>
            <w:noWrap/>
            <w:vAlign w:val="center"/>
          </w:tcPr>
          <w:p w14:paraId="4C9655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EF85A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3C8F60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7B875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A6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3329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337</w:t>
            </w:r>
          </w:p>
        </w:tc>
        <w:tc>
          <w:tcPr>
            <w:tcW w:w="883" w:type="dxa"/>
            <w:shd w:val="clear" w:color="auto" w:fill="auto"/>
            <w:noWrap/>
            <w:vAlign w:val="center"/>
          </w:tcPr>
          <w:p w14:paraId="0E4542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89543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杨美燕</w:t>
            </w:r>
          </w:p>
        </w:tc>
        <w:tc>
          <w:tcPr>
            <w:tcW w:w="608" w:type="dxa"/>
            <w:shd w:val="clear" w:color="auto" w:fill="auto"/>
            <w:noWrap/>
            <w:vAlign w:val="center"/>
          </w:tcPr>
          <w:p w14:paraId="0F4374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E15DA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2001/?/?</w:t>
            </w:r>
          </w:p>
        </w:tc>
        <w:tc>
          <w:tcPr>
            <w:tcW w:w="546" w:type="dxa"/>
            <w:shd w:val="clear" w:color="auto" w:fill="auto"/>
            <w:noWrap/>
            <w:vAlign w:val="center"/>
          </w:tcPr>
          <w:p w14:paraId="31284C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DB8B3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E5AC3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A12DC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BE5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F564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338</w:t>
            </w:r>
          </w:p>
        </w:tc>
        <w:tc>
          <w:tcPr>
            <w:tcW w:w="883" w:type="dxa"/>
            <w:shd w:val="clear" w:color="auto" w:fill="auto"/>
            <w:noWrap/>
            <w:vAlign w:val="center"/>
          </w:tcPr>
          <w:p w14:paraId="13A2DA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523B4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杨洪国</w:t>
            </w:r>
          </w:p>
        </w:tc>
        <w:tc>
          <w:tcPr>
            <w:tcW w:w="608" w:type="dxa"/>
            <w:shd w:val="clear" w:color="auto" w:fill="auto"/>
            <w:noWrap/>
            <w:vAlign w:val="center"/>
          </w:tcPr>
          <w:p w14:paraId="0B3A3A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E0B74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w:t>
            </w:r>
          </w:p>
        </w:tc>
        <w:tc>
          <w:tcPr>
            <w:tcW w:w="546" w:type="dxa"/>
            <w:shd w:val="clear" w:color="auto" w:fill="auto"/>
            <w:noWrap/>
            <w:vAlign w:val="center"/>
          </w:tcPr>
          <w:p w14:paraId="51954A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2C056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19AE5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9BFCF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50F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75DD8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339</w:t>
            </w:r>
          </w:p>
        </w:tc>
        <w:tc>
          <w:tcPr>
            <w:tcW w:w="883" w:type="dxa"/>
            <w:shd w:val="clear" w:color="auto" w:fill="auto"/>
            <w:noWrap/>
            <w:vAlign w:val="center"/>
          </w:tcPr>
          <w:p w14:paraId="726494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B7EF7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陈明秋</w:t>
            </w:r>
          </w:p>
        </w:tc>
        <w:tc>
          <w:tcPr>
            <w:tcW w:w="608" w:type="dxa"/>
            <w:shd w:val="clear" w:color="auto" w:fill="auto"/>
            <w:noWrap/>
            <w:vAlign w:val="center"/>
          </w:tcPr>
          <w:p w14:paraId="5617D0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92171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1980/?/?</w:t>
            </w:r>
          </w:p>
        </w:tc>
        <w:tc>
          <w:tcPr>
            <w:tcW w:w="546" w:type="dxa"/>
            <w:shd w:val="clear" w:color="auto" w:fill="auto"/>
            <w:noWrap/>
            <w:vAlign w:val="center"/>
          </w:tcPr>
          <w:p w14:paraId="389958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54827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D0599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EC793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E0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513B8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340</w:t>
            </w:r>
          </w:p>
        </w:tc>
        <w:tc>
          <w:tcPr>
            <w:tcW w:w="883" w:type="dxa"/>
            <w:shd w:val="clear" w:color="auto" w:fill="auto"/>
            <w:noWrap/>
            <w:vAlign w:val="center"/>
          </w:tcPr>
          <w:p w14:paraId="38912B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50B8AA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杨晓晓</w:t>
            </w:r>
          </w:p>
        </w:tc>
        <w:tc>
          <w:tcPr>
            <w:tcW w:w="608" w:type="dxa"/>
            <w:shd w:val="clear" w:color="auto" w:fill="auto"/>
            <w:noWrap/>
            <w:vAlign w:val="center"/>
          </w:tcPr>
          <w:p w14:paraId="1325B6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F5311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2005/?/?</w:t>
            </w:r>
          </w:p>
        </w:tc>
        <w:tc>
          <w:tcPr>
            <w:tcW w:w="546" w:type="dxa"/>
            <w:shd w:val="clear" w:color="auto" w:fill="auto"/>
            <w:noWrap/>
            <w:vAlign w:val="center"/>
          </w:tcPr>
          <w:p w14:paraId="115E30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2E1FB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7121A5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475D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523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E833C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341</w:t>
            </w:r>
          </w:p>
        </w:tc>
        <w:tc>
          <w:tcPr>
            <w:tcW w:w="883" w:type="dxa"/>
            <w:shd w:val="clear" w:color="auto" w:fill="auto"/>
            <w:noWrap/>
            <w:vAlign w:val="center"/>
          </w:tcPr>
          <w:p w14:paraId="400F0C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47D3A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杨洪珍</w:t>
            </w:r>
          </w:p>
        </w:tc>
        <w:tc>
          <w:tcPr>
            <w:tcW w:w="608" w:type="dxa"/>
            <w:shd w:val="clear" w:color="auto" w:fill="auto"/>
            <w:noWrap/>
            <w:vAlign w:val="center"/>
          </w:tcPr>
          <w:p w14:paraId="321515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2ACE0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1963</w:t>
            </w:r>
          </w:p>
        </w:tc>
        <w:tc>
          <w:tcPr>
            <w:tcW w:w="546" w:type="dxa"/>
            <w:shd w:val="clear" w:color="auto" w:fill="auto"/>
            <w:noWrap/>
            <w:vAlign w:val="center"/>
          </w:tcPr>
          <w:p w14:paraId="4FEFF1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DC850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河北省</w:t>
            </w:r>
          </w:p>
        </w:tc>
        <w:tc>
          <w:tcPr>
            <w:tcW w:w="1406" w:type="dxa"/>
            <w:shd w:val="clear" w:color="auto" w:fill="auto"/>
            <w:noWrap/>
            <w:vAlign w:val="center"/>
          </w:tcPr>
          <w:p w14:paraId="68707F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271B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72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7E617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342</w:t>
            </w:r>
          </w:p>
        </w:tc>
        <w:tc>
          <w:tcPr>
            <w:tcW w:w="883" w:type="dxa"/>
            <w:shd w:val="clear" w:color="auto" w:fill="auto"/>
            <w:noWrap/>
            <w:vAlign w:val="center"/>
          </w:tcPr>
          <w:p w14:paraId="4F8B5D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E4AE7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刘培富</w:t>
            </w:r>
          </w:p>
        </w:tc>
        <w:tc>
          <w:tcPr>
            <w:tcW w:w="608" w:type="dxa"/>
            <w:shd w:val="clear" w:color="auto" w:fill="auto"/>
            <w:noWrap/>
            <w:vAlign w:val="center"/>
          </w:tcPr>
          <w:p w14:paraId="45F88B7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57CA9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729F1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122D3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DB0F0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D1D6D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07AB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EF8CF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343</w:t>
            </w:r>
          </w:p>
        </w:tc>
        <w:tc>
          <w:tcPr>
            <w:tcW w:w="883" w:type="dxa"/>
            <w:shd w:val="clear" w:color="auto" w:fill="auto"/>
            <w:noWrap/>
            <w:vAlign w:val="center"/>
          </w:tcPr>
          <w:p w14:paraId="390B6A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74166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杨洪琼</w:t>
            </w:r>
          </w:p>
        </w:tc>
        <w:tc>
          <w:tcPr>
            <w:tcW w:w="608" w:type="dxa"/>
            <w:shd w:val="clear" w:color="auto" w:fill="auto"/>
            <w:noWrap/>
            <w:vAlign w:val="center"/>
          </w:tcPr>
          <w:p w14:paraId="56BB3C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AB7C4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1978/?/?</w:t>
            </w:r>
          </w:p>
        </w:tc>
        <w:tc>
          <w:tcPr>
            <w:tcW w:w="546" w:type="dxa"/>
            <w:shd w:val="clear" w:color="auto" w:fill="auto"/>
            <w:noWrap/>
            <w:vAlign w:val="center"/>
          </w:tcPr>
          <w:p w14:paraId="6BFD5C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210FA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河北省</w:t>
            </w:r>
          </w:p>
        </w:tc>
        <w:tc>
          <w:tcPr>
            <w:tcW w:w="1406" w:type="dxa"/>
            <w:shd w:val="clear" w:color="auto" w:fill="auto"/>
            <w:noWrap/>
            <w:vAlign w:val="center"/>
          </w:tcPr>
          <w:p w14:paraId="7E7DCE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9B44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E7E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F0172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344</w:t>
            </w:r>
          </w:p>
        </w:tc>
        <w:tc>
          <w:tcPr>
            <w:tcW w:w="883" w:type="dxa"/>
            <w:shd w:val="clear" w:color="auto" w:fill="auto"/>
            <w:noWrap/>
            <w:vAlign w:val="center"/>
          </w:tcPr>
          <w:p w14:paraId="44FA2F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474ED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周启学</w:t>
            </w:r>
          </w:p>
        </w:tc>
        <w:tc>
          <w:tcPr>
            <w:tcW w:w="608" w:type="dxa"/>
            <w:shd w:val="clear" w:color="auto" w:fill="auto"/>
            <w:noWrap/>
            <w:vAlign w:val="center"/>
          </w:tcPr>
          <w:p w14:paraId="4AE276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92A4D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w:t>
            </w:r>
          </w:p>
        </w:tc>
        <w:tc>
          <w:tcPr>
            <w:tcW w:w="546" w:type="dxa"/>
            <w:shd w:val="clear" w:color="auto" w:fill="auto"/>
            <w:noWrap/>
            <w:vAlign w:val="center"/>
          </w:tcPr>
          <w:p w14:paraId="277176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8A989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河北省</w:t>
            </w:r>
          </w:p>
        </w:tc>
        <w:tc>
          <w:tcPr>
            <w:tcW w:w="1406" w:type="dxa"/>
            <w:shd w:val="clear" w:color="auto" w:fill="auto"/>
            <w:noWrap/>
            <w:vAlign w:val="center"/>
          </w:tcPr>
          <w:p w14:paraId="36A505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14F25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CE9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C9CE9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次子杨正尚无名氏（媳）之独子杨继业夏忠秀(媳）之三子杨绪礼</w:t>
            </w:r>
          </w:p>
        </w:tc>
      </w:tr>
      <w:tr w14:paraId="356A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3C74DD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三子杨正纪詹氏（媳）之长子杨继安余氏(媳）之长子杨绪轩陈孝英(媳）</w:t>
            </w:r>
          </w:p>
        </w:tc>
      </w:tr>
      <w:tr w14:paraId="1E02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50F04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345</w:t>
            </w:r>
          </w:p>
        </w:tc>
        <w:tc>
          <w:tcPr>
            <w:tcW w:w="883" w:type="dxa"/>
            <w:shd w:val="clear" w:color="auto" w:fill="auto"/>
            <w:noWrap/>
            <w:vAlign w:val="center"/>
          </w:tcPr>
          <w:p w14:paraId="78E0C0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户主（长子）</w:t>
            </w:r>
          </w:p>
        </w:tc>
        <w:tc>
          <w:tcPr>
            <w:tcW w:w="1008" w:type="dxa"/>
            <w:shd w:val="clear" w:color="auto" w:fill="auto"/>
            <w:noWrap/>
            <w:vAlign w:val="center"/>
          </w:tcPr>
          <w:p w14:paraId="21C2B5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杨洪清</w:t>
            </w:r>
          </w:p>
        </w:tc>
        <w:tc>
          <w:tcPr>
            <w:tcW w:w="608" w:type="dxa"/>
            <w:shd w:val="clear" w:color="auto" w:fill="auto"/>
            <w:noWrap/>
            <w:vAlign w:val="center"/>
          </w:tcPr>
          <w:p w14:paraId="23D8F00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5EAAB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20F7A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35E17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654EE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F96F3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1164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6AD67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346</w:t>
            </w:r>
          </w:p>
        </w:tc>
        <w:tc>
          <w:tcPr>
            <w:tcW w:w="883" w:type="dxa"/>
            <w:shd w:val="clear" w:color="auto" w:fill="auto"/>
            <w:noWrap/>
            <w:vAlign w:val="center"/>
          </w:tcPr>
          <w:p w14:paraId="497880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A38D0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谢先凤</w:t>
            </w:r>
          </w:p>
        </w:tc>
        <w:tc>
          <w:tcPr>
            <w:tcW w:w="608" w:type="dxa"/>
            <w:shd w:val="clear" w:color="auto" w:fill="auto"/>
            <w:noWrap/>
            <w:vAlign w:val="center"/>
          </w:tcPr>
          <w:p w14:paraId="5E77A9D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E9F4F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AEED8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022B2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0D2217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FDB1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20178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6FDA0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347</w:t>
            </w:r>
          </w:p>
        </w:tc>
        <w:tc>
          <w:tcPr>
            <w:tcW w:w="883" w:type="dxa"/>
            <w:shd w:val="clear" w:color="auto" w:fill="auto"/>
            <w:noWrap/>
            <w:vAlign w:val="center"/>
          </w:tcPr>
          <w:p w14:paraId="53A0EC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72CA0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杨昌元</w:t>
            </w:r>
          </w:p>
        </w:tc>
        <w:tc>
          <w:tcPr>
            <w:tcW w:w="608" w:type="dxa"/>
            <w:shd w:val="clear" w:color="auto" w:fill="auto"/>
            <w:noWrap/>
            <w:vAlign w:val="center"/>
          </w:tcPr>
          <w:p w14:paraId="23ED25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54BC4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1974/8/20</w:t>
            </w:r>
          </w:p>
        </w:tc>
        <w:tc>
          <w:tcPr>
            <w:tcW w:w="546" w:type="dxa"/>
            <w:shd w:val="clear" w:color="auto" w:fill="auto"/>
            <w:noWrap/>
            <w:vAlign w:val="center"/>
          </w:tcPr>
          <w:p w14:paraId="598EF5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F35F9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864B0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28223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919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00522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348</w:t>
            </w:r>
          </w:p>
        </w:tc>
        <w:tc>
          <w:tcPr>
            <w:tcW w:w="883" w:type="dxa"/>
            <w:shd w:val="clear" w:color="auto" w:fill="auto"/>
            <w:noWrap/>
            <w:vAlign w:val="center"/>
          </w:tcPr>
          <w:p w14:paraId="4DB1AE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DA4C8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李大蓉</w:t>
            </w:r>
          </w:p>
        </w:tc>
        <w:tc>
          <w:tcPr>
            <w:tcW w:w="608" w:type="dxa"/>
            <w:shd w:val="clear" w:color="auto" w:fill="auto"/>
            <w:noWrap/>
            <w:vAlign w:val="center"/>
          </w:tcPr>
          <w:p w14:paraId="676A2D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9669E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1975/12/27</w:t>
            </w:r>
          </w:p>
        </w:tc>
        <w:tc>
          <w:tcPr>
            <w:tcW w:w="546" w:type="dxa"/>
            <w:shd w:val="clear" w:color="auto" w:fill="auto"/>
            <w:noWrap/>
            <w:vAlign w:val="center"/>
          </w:tcPr>
          <w:p w14:paraId="7AA901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B11CE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F9543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A4427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0DB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8213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349</w:t>
            </w:r>
          </w:p>
        </w:tc>
        <w:tc>
          <w:tcPr>
            <w:tcW w:w="883" w:type="dxa"/>
            <w:shd w:val="clear" w:color="auto" w:fill="auto"/>
            <w:noWrap/>
            <w:vAlign w:val="center"/>
          </w:tcPr>
          <w:p w14:paraId="4BE4A6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6C267C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杨文雨</w:t>
            </w:r>
          </w:p>
        </w:tc>
        <w:tc>
          <w:tcPr>
            <w:tcW w:w="608" w:type="dxa"/>
            <w:shd w:val="clear" w:color="auto" w:fill="auto"/>
            <w:noWrap/>
            <w:vAlign w:val="center"/>
          </w:tcPr>
          <w:p w14:paraId="5348BE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9C2A8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2004/6/1</w:t>
            </w:r>
          </w:p>
        </w:tc>
        <w:tc>
          <w:tcPr>
            <w:tcW w:w="546" w:type="dxa"/>
            <w:shd w:val="clear" w:color="auto" w:fill="auto"/>
            <w:noWrap/>
            <w:vAlign w:val="center"/>
          </w:tcPr>
          <w:p w14:paraId="1B4B02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76D918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0D8431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C2399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52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7034D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350</w:t>
            </w:r>
          </w:p>
        </w:tc>
        <w:tc>
          <w:tcPr>
            <w:tcW w:w="883" w:type="dxa"/>
            <w:shd w:val="clear" w:color="auto" w:fill="auto"/>
            <w:noWrap/>
            <w:vAlign w:val="center"/>
          </w:tcPr>
          <w:p w14:paraId="39D618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72CF3A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杨婷婷</w:t>
            </w:r>
          </w:p>
        </w:tc>
        <w:tc>
          <w:tcPr>
            <w:tcW w:w="608" w:type="dxa"/>
            <w:shd w:val="clear" w:color="auto" w:fill="auto"/>
            <w:noWrap/>
            <w:vAlign w:val="center"/>
          </w:tcPr>
          <w:p w14:paraId="7FF1B4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DE62B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2006/1/20</w:t>
            </w:r>
          </w:p>
        </w:tc>
        <w:tc>
          <w:tcPr>
            <w:tcW w:w="546" w:type="dxa"/>
            <w:shd w:val="clear" w:color="auto" w:fill="auto"/>
            <w:noWrap/>
            <w:vAlign w:val="center"/>
          </w:tcPr>
          <w:p w14:paraId="4C86F6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7F3D45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707CA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B47CB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6FB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0F6E5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351</w:t>
            </w:r>
          </w:p>
        </w:tc>
        <w:tc>
          <w:tcPr>
            <w:tcW w:w="883" w:type="dxa"/>
            <w:shd w:val="clear" w:color="auto" w:fill="auto"/>
            <w:noWrap/>
            <w:vAlign w:val="center"/>
          </w:tcPr>
          <w:p w14:paraId="5CF819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2B538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杨洪军</w:t>
            </w:r>
          </w:p>
        </w:tc>
        <w:tc>
          <w:tcPr>
            <w:tcW w:w="608" w:type="dxa"/>
            <w:shd w:val="clear" w:color="auto" w:fill="auto"/>
            <w:noWrap/>
            <w:vAlign w:val="center"/>
          </w:tcPr>
          <w:p w14:paraId="54D091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E33E8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1952/10/16</w:t>
            </w:r>
          </w:p>
        </w:tc>
        <w:tc>
          <w:tcPr>
            <w:tcW w:w="546" w:type="dxa"/>
            <w:shd w:val="clear" w:color="auto" w:fill="auto"/>
            <w:noWrap/>
            <w:vAlign w:val="center"/>
          </w:tcPr>
          <w:p w14:paraId="35816E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CCC69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重庆市巫溪县宁河街道</w:t>
            </w:r>
          </w:p>
        </w:tc>
        <w:tc>
          <w:tcPr>
            <w:tcW w:w="1406" w:type="dxa"/>
            <w:shd w:val="clear" w:color="auto" w:fill="auto"/>
            <w:noWrap/>
            <w:vAlign w:val="center"/>
          </w:tcPr>
          <w:p w14:paraId="69720D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0D84E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5E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F5A1E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352</w:t>
            </w:r>
          </w:p>
        </w:tc>
        <w:tc>
          <w:tcPr>
            <w:tcW w:w="883" w:type="dxa"/>
            <w:shd w:val="clear" w:color="auto" w:fill="auto"/>
            <w:noWrap/>
            <w:vAlign w:val="center"/>
          </w:tcPr>
          <w:p w14:paraId="0E3FD1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0E81A1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徐自英</w:t>
            </w:r>
          </w:p>
        </w:tc>
        <w:tc>
          <w:tcPr>
            <w:tcW w:w="608" w:type="dxa"/>
            <w:shd w:val="clear" w:color="auto" w:fill="auto"/>
            <w:noWrap/>
            <w:vAlign w:val="center"/>
          </w:tcPr>
          <w:p w14:paraId="2477662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D4E46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43E1E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E5B37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1E0283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CEDDD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1E9B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704DD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353</w:t>
            </w:r>
          </w:p>
        </w:tc>
        <w:tc>
          <w:tcPr>
            <w:tcW w:w="883" w:type="dxa"/>
            <w:shd w:val="clear" w:color="auto" w:fill="auto"/>
            <w:noWrap/>
            <w:vAlign w:val="center"/>
          </w:tcPr>
          <w:p w14:paraId="4823DC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86461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杨梅</w:t>
            </w:r>
          </w:p>
        </w:tc>
        <w:tc>
          <w:tcPr>
            <w:tcW w:w="608" w:type="dxa"/>
            <w:shd w:val="clear" w:color="auto" w:fill="auto"/>
            <w:noWrap/>
            <w:vAlign w:val="center"/>
          </w:tcPr>
          <w:p w14:paraId="65C398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CDD2D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1982/5/3</w:t>
            </w:r>
          </w:p>
        </w:tc>
        <w:tc>
          <w:tcPr>
            <w:tcW w:w="546" w:type="dxa"/>
            <w:shd w:val="clear" w:color="auto" w:fill="auto"/>
            <w:noWrap/>
            <w:vAlign w:val="center"/>
          </w:tcPr>
          <w:p w14:paraId="2A75AC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ECE9D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重庆市巫溪县宁河街道</w:t>
            </w:r>
          </w:p>
        </w:tc>
        <w:tc>
          <w:tcPr>
            <w:tcW w:w="1406" w:type="dxa"/>
            <w:shd w:val="clear" w:color="auto" w:fill="auto"/>
            <w:noWrap/>
            <w:vAlign w:val="center"/>
          </w:tcPr>
          <w:p w14:paraId="02704D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52705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ADB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A2B62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354</w:t>
            </w:r>
          </w:p>
        </w:tc>
        <w:tc>
          <w:tcPr>
            <w:tcW w:w="883" w:type="dxa"/>
            <w:shd w:val="clear" w:color="auto" w:fill="auto"/>
            <w:noWrap/>
            <w:vAlign w:val="center"/>
          </w:tcPr>
          <w:p w14:paraId="7452FB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CB0A6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梁振声</w:t>
            </w:r>
          </w:p>
        </w:tc>
        <w:tc>
          <w:tcPr>
            <w:tcW w:w="608" w:type="dxa"/>
            <w:shd w:val="clear" w:color="auto" w:fill="auto"/>
            <w:noWrap/>
            <w:vAlign w:val="center"/>
          </w:tcPr>
          <w:p w14:paraId="1EE8CC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34BE8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1974/11/6</w:t>
            </w:r>
          </w:p>
        </w:tc>
        <w:tc>
          <w:tcPr>
            <w:tcW w:w="546" w:type="dxa"/>
            <w:shd w:val="clear" w:color="auto" w:fill="auto"/>
            <w:noWrap/>
            <w:vAlign w:val="center"/>
          </w:tcPr>
          <w:p w14:paraId="1F61AC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284A45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重庆市巫溪县宁河街道</w:t>
            </w:r>
          </w:p>
        </w:tc>
        <w:tc>
          <w:tcPr>
            <w:tcW w:w="1406" w:type="dxa"/>
            <w:shd w:val="clear" w:color="auto" w:fill="auto"/>
            <w:noWrap/>
            <w:vAlign w:val="center"/>
          </w:tcPr>
          <w:p w14:paraId="277DEF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8532C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EB7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3BEFF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355</w:t>
            </w:r>
          </w:p>
        </w:tc>
        <w:tc>
          <w:tcPr>
            <w:tcW w:w="883" w:type="dxa"/>
            <w:shd w:val="clear" w:color="auto" w:fill="auto"/>
            <w:noWrap/>
            <w:vAlign w:val="center"/>
          </w:tcPr>
          <w:p w14:paraId="2A669E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户主（长女）</w:t>
            </w:r>
          </w:p>
        </w:tc>
        <w:tc>
          <w:tcPr>
            <w:tcW w:w="1008" w:type="dxa"/>
            <w:shd w:val="clear" w:color="auto" w:fill="auto"/>
            <w:noWrap/>
            <w:vAlign w:val="center"/>
          </w:tcPr>
          <w:p w14:paraId="7D21BD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杨洪秀</w:t>
            </w:r>
          </w:p>
        </w:tc>
        <w:tc>
          <w:tcPr>
            <w:tcW w:w="608" w:type="dxa"/>
            <w:shd w:val="clear" w:color="auto" w:fill="auto"/>
            <w:noWrap/>
            <w:vAlign w:val="center"/>
          </w:tcPr>
          <w:p w14:paraId="3FB10D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0481A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8A216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7408E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1297D6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16D6F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4257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5360D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356</w:t>
            </w:r>
          </w:p>
        </w:tc>
        <w:tc>
          <w:tcPr>
            <w:tcW w:w="883" w:type="dxa"/>
            <w:shd w:val="clear" w:color="auto" w:fill="auto"/>
            <w:noWrap/>
            <w:vAlign w:val="center"/>
          </w:tcPr>
          <w:p w14:paraId="54A644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854B3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陈洪秋</w:t>
            </w:r>
          </w:p>
        </w:tc>
        <w:tc>
          <w:tcPr>
            <w:tcW w:w="608" w:type="dxa"/>
            <w:shd w:val="clear" w:color="auto" w:fill="auto"/>
            <w:noWrap/>
            <w:vAlign w:val="center"/>
          </w:tcPr>
          <w:p w14:paraId="35AAE3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1C1B9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1931/10/14</w:t>
            </w:r>
          </w:p>
        </w:tc>
        <w:tc>
          <w:tcPr>
            <w:tcW w:w="546" w:type="dxa"/>
            <w:shd w:val="clear" w:color="auto" w:fill="auto"/>
            <w:noWrap/>
            <w:vAlign w:val="center"/>
          </w:tcPr>
          <w:p w14:paraId="568E7A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478C4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重庆市巫溪县白鹿镇檀木街道</w:t>
            </w:r>
          </w:p>
        </w:tc>
        <w:tc>
          <w:tcPr>
            <w:tcW w:w="1406" w:type="dxa"/>
            <w:shd w:val="clear" w:color="auto" w:fill="auto"/>
            <w:noWrap/>
            <w:vAlign w:val="center"/>
          </w:tcPr>
          <w:p w14:paraId="04B959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89ADC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469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5B699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357</w:t>
            </w:r>
          </w:p>
        </w:tc>
        <w:tc>
          <w:tcPr>
            <w:tcW w:w="883" w:type="dxa"/>
            <w:shd w:val="clear" w:color="auto" w:fill="auto"/>
            <w:noWrap/>
            <w:vAlign w:val="center"/>
          </w:tcPr>
          <w:p w14:paraId="16B2B2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户主（次女）</w:t>
            </w:r>
          </w:p>
        </w:tc>
        <w:tc>
          <w:tcPr>
            <w:tcW w:w="1008" w:type="dxa"/>
            <w:shd w:val="clear" w:color="auto" w:fill="auto"/>
            <w:noWrap/>
            <w:vAlign w:val="center"/>
          </w:tcPr>
          <w:p w14:paraId="619DCA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杨洪兰</w:t>
            </w:r>
          </w:p>
        </w:tc>
        <w:tc>
          <w:tcPr>
            <w:tcW w:w="608" w:type="dxa"/>
            <w:shd w:val="clear" w:color="auto" w:fill="auto"/>
            <w:noWrap/>
            <w:vAlign w:val="center"/>
          </w:tcPr>
          <w:p w14:paraId="437BFA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ED07C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38C49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2D36E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DB1ED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7A6F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1740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4C914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358</w:t>
            </w:r>
          </w:p>
        </w:tc>
        <w:tc>
          <w:tcPr>
            <w:tcW w:w="883" w:type="dxa"/>
            <w:shd w:val="clear" w:color="auto" w:fill="auto"/>
            <w:noWrap/>
            <w:vAlign w:val="center"/>
          </w:tcPr>
          <w:p w14:paraId="75D7EA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E9C04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陈定喜</w:t>
            </w:r>
          </w:p>
        </w:tc>
        <w:tc>
          <w:tcPr>
            <w:tcW w:w="608" w:type="dxa"/>
            <w:shd w:val="clear" w:color="auto" w:fill="auto"/>
            <w:noWrap/>
            <w:vAlign w:val="center"/>
          </w:tcPr>
          <w:p w14:paraId="7A4FF8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5E205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1936/9/15</w:t>
            </w:r>
          </w:p>
        </w:tc>
        <w:tc>
          <w:tcPr>
            <w:tcW w:w="546" w:type="dxa"/>
            <w:shd w:val="clear" w:color="auto" w:fill="auto"/>
            <w:noWrap/>
            <w:vAlign w:val="center"/>
          </w:tcPr>
          <w:p w14:paraId="664D3B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F0B51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7A68F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4A939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F3A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2F502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359</w:t>
            </w:r>
          </w:p>
        </w:tc>
        <w:tc>
          <w:tcPr>
            <w:tcW w:w="883" w:type="dxa"/>
            <w:shd w:val="clear" w:color="auto" w:fill="auto"/>
            <w:noWrap/>
            <w:vAlign w:val="center"/>
          </w:tcPr>
          <w:p w14:paraId="4F18CA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户主（三女）</w:t>
            </w:r>
          </w:p>
        </w:tc>
        <w:tc>
          <w:tcPr>
            <w:tcW w:w="1008" w:type="dxa"/>
            <w:shd w:val="clear" w:color="auto" w:fill="auto"/>
            <w:noWrap/>
            <w:vAlign w:val="center"/>
          </w:tcPr>
          <w:p w14:paraId="15D0F5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杨洪贤</w:t>
            </w:r>
          </w:p>
        </w:tc>
        <w:tc>
          <w:tcPr>
            <w:tcW w:w="608" w:type="dxa"/>
            <w:shd w:val="clear" w:color="auto" w:fill="auto"/>
            <w:noWrap/>
            <w:vAlign w:val="center"/>
          </w:tcPr>
          <w:p w14:paraId="047A85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A29BA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1948/9/3</w:t>
            </w:r>
          </w:p>
        </w:tc>
        <w:tc>
          <w:tcPr>
            <w:tcW w:w="546" w:type="dxa"/>
            <w:shd w:val="clear" w:color="auto" w:fill="auto"/>
            <w:noWrap/>
            <w:vAlign w:val="center"/>
          </w:tcPr>
          <w:p w14:paraId="0D035F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BFC07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9A93E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E522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A64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FFAC1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360</w:t>
            </w:r>
          </w:p>
        </w:tc>
        <w:tc>
          <w:tcPr>
            <w:tcW w:w="883" w:type="dxa"/>
            <w:shd w:val="clear" w:color="auto" w:fill="auto"/>
            <w:noWrap/>
            <w:vAlign w:val="center"/>
          </w:tcPr>
          <w:p w14:paraId="268E70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F648A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付立清</w:t>
            </w:r>
          </w:p>
        </w:tc>
        <w:tc>
          <w:tcPr>
            <w:tcW w:w="608" w:type="dxa"/>
            <w:shd w:val="clear" w:color="auto" w:fill="auto"/>
            <w:noWrap/>
            <w:vAlign w:val="center"/>
          </w:tcPr>
          <w:p w14:paraId="6943934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7839D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12293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C7608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447D69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07BFA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42C6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B3632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361</w:t>
            </w:r>
          </w:p>
        </w:tc>
        <w:tc>
          <w:tcPr>
            <w:tcW w:w="883" w:type="dxa"/>
            <w:shd w:val="clear" w:color="auto" w:fill="auto"/>
            <w:noWrap/>
            <w:vAlign w:val="center"/>
          </w:tcPr>
          <w:p w14:paraId="1ABC0D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户主（四女）</w:t>
            </w:r>
          </w:p>
        </w:tc>
        <w:tc>
          <w:tcPr>
            <w:tcW w:w="1008" w:type="dxa"/>
            <w:shd w:val="clear" w:color="auto" w:fill="auto"/>
            <w:noWrap/>
            <w:vAlign w:val="center"/>
          </w:tcPr>
          <w:p w14:paraId="7C82A7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杨洪学</w:t>
            </w:r>
          </w:p>
        </w:tc>
        <w:tc>
          <w:tcPr>
            <w:tcW w:w="608" w:type="dxa"/>
            <w:shd w:val="clear" w:color="auto" w:fill="auto"/>
            <w:noWrap/>
            <w:vAlign w:val="center"/>
          </w:tcPr>
          <w:p w14:paraId="40E197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F66AE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1951/12/14</w:t>
            </w:r>
          </w:p>
        </w:tc>
        <w:tc>
          <w:tcPr>
            <w:tcW w:w="546" w:type="dxa"/>
            <w:shd w:val="clear" w:color="auto" w:fill="auto"/>
            <w:noWrap/>
            <w:vAlign w:val="center"/>
          </w:tcPr>
          <w:p w14:paraId="68AE29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99712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F2C78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60CD4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E3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1BC41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362</w:t>
            </w:r>
          </w:p>
        </w:tc>
        <w:tc>
          <w:tcPr>
            <w:tcW w:w="883" w:type="dxa"/>
            <w:shd w:val="clear" w:color="auto" w:fill="auto"/>
            <w:noWrap/>
            <w:vAlign w:val="center"/>
          </w:tcPr>
          <w:p w14:paraId="5BD289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A2B6F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陈世恩</w:t>
            </w:r>
          </w:p>
        </w:tc>
        <w:tc>
          <w:tcPr>
            <w:tcW w:w="608" w:type="dxa"/>
            <w:shd w:val="clear" w:color="auto" w:fill="auto"/>
            <w:noWrap/>
            <w:vAlign w:val="center"/>
          </w:tcPr>
          <w:p w14:paraId="0829DC56">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3CAA8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6F862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43B26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A5A96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025FC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6AD9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A79D4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三子杨正纪詹氏（媳）之长子杨继安余氏(媳）之长女杨绪桃（女）陈孝阳（婿）</w:t>
            </w:r>
          </w:p>
        </w:tc>
      </w:tr>
      <w:tr w14:paraId="6ED5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29063F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三子杨正纪詹氏（媳）之长子杨继安余氏(媳）之次女杨绪珍（女）郑任松（婿）</w:t>
            </w:r>
          </w:p>
        </w:tc>
      </w:tr>
      <w:tr w14:paraId="12C3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4D2F50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三子杨正纪詹氏（媳）之长子杨继安余氏(媳）之三女杨绪凤（女）宋祖得（婿）</w:t>
            </w:r>
          </w:p>
        </w:tc>
      </w:tr>
      <w:tr w14:paraId="064F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0ACD93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三子杨正纪詹氏（媳）之长子杨继安余氏(媳）之四女杨绪早（女）余以清（婿）</w:t>
            </w:r>
          </w:p>
        </w:tc>
      </w:tr>
      <w:tr w14:paraId="2405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25707E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三子杨正纪詹氏（媳）之次子杨继友詹氏(媳）之长子杨绪丙沈道凤(媳）</w:t>
            </w:r>
          </w:p>
        </w:tc>
      </w:tr>
      <w:tr w14:paraId="4D55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9D72F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363</w:t>
            </w:r>
          </w:p>
        </w:tc>
        <w:tc>
          <w:tcPr>
            <w:tcW w:w="883" w:type="dxa"/>
            <w:shd w:val="clear" w:color="auto" w:fill="auto"/>
            <w:noWrap/>
            <w:vAlign w:val="center"/>
          </w:tcPr>
          <w:p w14:paraId="14E4D5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55D82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杨洪波</w:t>
            </w:r>
          </w:p>
        </w:tc>
        <w:tc>
          <w:tcPr>
            <w:tcW w:w="608" w:type="dxa"/>
            <w:shd w:val="clear" w:color="auto" w:fill="auto"/>
            <w:noWrap/>
            <w:vAlign w:val="center"/>
          </w:tcPr>
          <w:p w14:paraId="07ADF3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69DEB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1950/9/1</w:t>
            </w:r>
          </w:p>
        </w:tc>
        <w:tc>
          <w:tcPr>
            <w:tcW w:w="546" w:type="dxa"/>
            <w:shd w:val="clear" w:color="auto" w:fill="auto"/>
            <w:noWrap/>
            <w:vAlign w:val="center"/>
          </w:tcPr>
          <w:p w14:paraId="51EC91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37107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C5408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C2E4B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6E6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CF1DD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364</w:t>
            </w:r>
          </w:p>
        </w:tc>
        <w:tc>
          <w:tcPr>
            <w:tcW w:w="883" w:type="dxa"/>
            <w:shd w:val="clear" w:color="auto" w:fill="auto"/>
            <w:noWrap/>
            <w:vAlign w:val="center"/>
          </w:tcPr>
          <w:p w14:paraId="2BDB5D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3AD4F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杨洪桃</w:t>
            </w:r>
          </w:p>
        </w:tc>
        <w:tc>
          <w:tcPr>
            <w:tcW w:w="608" w:type="dxa"/>
            <w:shd w:val="clear" w:color="auto" w:fill="auto"/>
            <w:noWrap/>
            <w:vAlign w:val="center"/>
          </w:tcPr>
          <w:p w14:paraId="177F2D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7B967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1951/2/4</w:t>
            </w:r>
          </w:p>
        </w:tc>
        <w:tc>
          <w:tcPr>
            <w:tcW w:w="546" w:type="dxa"/>
            <w:shd w:val="clear" w:color="auto" w:fill="auto"/>
            <w:noWrap/>
            <w:vAlign w:val="center"/>
          </w:tcPr>
          <w:p w14:paraId="0F1513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CECE7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E8EEF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1E3D6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F98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14C5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365</w:t>
            </w:r>
          </w:p>
        </w:tc>
        <w:tc>
          <w:tcPr>
            <w:tcW w:w="883" w:type="dxa"/>
            <w:shd w:val="clear" w:color="auto" w:fill="auto"/>
            <w:noWrap/>
            <w:vAlign w:val="center"/>
          </w:tcPr>
          <w:p w14:paraId="557552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A2263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杨昌全</w:t>
            </w:r>
          </w:p>
        </w:tc>
        <w:tc>
          <w:tcPr>
            <w:tcW w:w="608" w:type="dxa"/>
            <w:shd w:val="clear" w:color="auto" w:fill="auto"/>
            <w:noWrap/>
            <w:vAlign w:val="center"/>
          </w:tcPr>
          <w:p w14:paraId="69B694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044FA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1969/10/6</w:t>
            </w:r>
          </w:p>
        </w:tc>
        <w:tc>
          <w:tcPr>
            <w:tcW w:w="546" w:type="dxa"/>
            <w:shd w:val="clear" w:color="auto" w:fill="auto"/>
            <w:noWrap/>
            <w:vAlign w:val="center"/>
          </w:tcPr>
          <w:p w14:paraId="649EE8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06EAC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广东省惠州市麦地南路</w:t>
            </w:r>
          </w:p>
        </w:tc>
        <w:tc>
          <w:tcPr>
            <w:tcW w:w="1406" w:type="dxa"/>
            <w:shd w:val="clear" w:color="auto" w:fill="auto"/>
            <w:noWrap/>
            <w:vAlign w:val="center"/>
          </w:tcPr>
          <w:p w14:paraId="4148C3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A0BA4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42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04CA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366</w:t>
            </w:r>
          </w:p>
        </w:tc>
        <w:tc>
          <w:tcPr>
            <w:tcW w:w="883" w:type="dxa"/>
            <w:shd w:val="clear" w:color="auto" w:fill="auto"/>
            <w:noWrap/>
            <w:vAlign w:val="center"/>
          </w:tcPr>
          <w:p w14:paraId="717D17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65BFE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王冰雪</w:t>
            </w:r>
          </w:p>
        </w:tc>
        <w:tc>
          <w:tcPr>
            <w:tcW w:w="608" w:type="dxa"/>
            <w:shd w:val="clear" w:color="auto" w:fill="auto"/>
            <w:noWrap/>
            <w:vAlign w:val="center"/>
          </w:tcPr>
          <w:p w14:paraId="26BBC5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0ED2F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w:t>
            </w:r>
          </w:p>
        </w:tc>
        <w:tc>
          <w:tcPr>
            <w:tcW w:w="546" w:type="dxa"/>
            <w:shd w:val="clear" w:color="auto" w:fill="auto"/>
            <w:noWrap/>
            <w:vAlign w:val="center"/>
          </w:tcPr>
          <w:p w14:paraId="15E07F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457C2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广东省惠州市麦地南路</w:t>
            </w:r>
          </w:p>
        </w:tc>
        <w:tc>
          <w:tcPr>
            <w:tcW w:w="1406" w:type="dxa"/>
            <w:shd w:val="clear" w:color="auto" w:fill="auto"/>
            <w:noWrap/>
            <w:vAlign w:val="center"/>
          </w:tcPr>
          <w:p w14:paraId="4582A1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FE687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532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37E1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367</w:t>
            </w:r>
          </w:p>
        </w:tc>
        <w:tc>
          <w:tcPr>
            <w:tcW w:w="883" w:type="dxa"/>
            <w:shd w:val="clear" w:color="auto" w:fill="auto"/>
            <w:noWrap/>
            <w:vAlign w:val="center"/>
          </w:tcPr>
          <w:p w14:paraId="19A3B1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626271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杨媛好</w:t>
            </w:r>
          </w:p>
        </w:tc>
        <w:tc>
          <w:tcPr>
            <w:tcW w:w="608" w:type="dxa"/>
            <w:shd w:val="clear" w:color="auto" w:fill="auto"/>
            <w:noWrap/>
            <w:vAlign w:val="center"/>
          </w:tcPr>
          <w:p w14:paraId="5201EC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20A79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1993/7/12</w:t>
            </w:r>
          </w:p>
        </w:tc>
        <w:tc>
          <w:tcPr>
            <w:tcW w:w="546" w:type="dxa"/>
            <w:shd w:val="clear" w:color="auto" w:fill="auto"/>
            <w:noWrap/>
            <w:vAlign w:val="center"/>
          </w:tcPr>
          <w:p w14:paraId="65263B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A1BEC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广东省惠州市麦地南路</w:t>
            </w:r>
          </w:p>
        </w:tc>
        <w:tc>
          <w:tcPr>
            <w:tcW w:w="1406" w:type="dxa"/>
            <w:shd w:val="clear" w:color="auto" w:fill="auto"/>
            <w:noWrap/>
            <w:vAlign w:val="center"/>
          </w:tcPr>
          <w:p w14:paraId="093C61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593FB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0E6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98B64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368</w:t>
            </w:r>
          </w:p>
        </w:tc>
        <w:tc>
          <w:tcPr>
            <w:tcW w:w="883" w:type="dxa"/>
            <w:shd w:val="clear" w:color="auto" w:fill="auto"/>
            <w:noWrap/>
            <w:vAlign w:val="center"/>
          </w:tcPr>
          <w:p w14:paraId="5DF4EE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E128B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周秋亮</w:t>
            </w:r>
          </w:p>
        </w:tc>
        <w:tc>
          <w:tcPr>
            <w:tcW w:w="608" w:type="dxa"/>
            <w:shd w:val="clear" w:color="auto" w:fill="auto"/>
            <w:noWrap/>
            <w:vAlign w:val="center"/>
          </w:tcPr>
          <w:p w14:paraId="09B4ED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69480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C8E1A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EC6C4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广东省惠州市麦地南路</w:t>
            </w:r>
          </w:p>
        </w:tc>
        <w:tc>
          <w:tcPr>
            <w:tcW w:w="1406" w:type="dxa"/>
            <w:shd w:val="clear" w:color="auto" w:fill="auto"/>
            <w:noWrap/>
            <w:vAlign w:val="center"/>
          </w:tcPr>
          <w:p w14:paraId="65EF4E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3B263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7A2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F2E37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369</w:t>
            </w:r>
          </w:p>
        </w:tc>
        <w:tc>
          <w:tcPr>
            <w:tcW w:w="883" w:type="dxa"/>
            <w:shd w:val="clear" w:color="auto" w:fill="auto"/>
            <w:noWrap/>
            <w:vAlign w:val="center"/>
          </w:tcPr>
          <w:p w14:paraId="7180D7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02F07E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杨淑文</w:t>
            </w:r>
          </w:p>
        </w:tc>
        <w:tc>
          <w:tcPr>
            <w:tcW w:w="608" w:type="dxa"/>
            <w:shd w:val="clear" w:color="auto" w:fill="auto"/>
            <w:noWrap/>
            <w:vAlign w:val="center"/>
          </w:tcPr>
          <w:p w14:paraId="43B23E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6C45B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2001/7/12</w:t>
            </w:r>
          </w:p>
        </w:tc>
        <w:tc>
          <w:tcPr>
            <w:tcW w:w="546" w:type="dxa"/>
            <w:shd w:val="clear" w:color="auto" w:fill="auto"/>
            <w:noWrap/>
            <w:vAlign w:val="center"/>
          </w:tcPr>
          <w:p w14:paraId="55F377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E861A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广东省惠州市麦地南路</w:t>
            </w:r>
          </w:p>
        </w:tc>
        <w:tc>
          <w:tcPr>
            <w:tcW w:w="1406" w:type="dxa"/>
            <w:shd w:val="clear" w:color="auto" w:fill="auto"/>
            <w:noWrap/>
            <w:vAlign w:val="center"/>
          </w:tcPr>
          <w:p w14:paraId="6C2127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EBF64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AA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5BCDD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370</w:t>
            </w:r>
          </w:p>
        </w:tc>
        <w:tc>
          <w:tcPr>
            <w:tcW w:w="883" w:type="dxa"/>
            <w:shd w:val="clear" w:color="auto" w:fill="auto"/>
            <w:noWrap/>
            <w:vAlign w:val="center"/>
          </w:tcPr>
          <w:p w14:paraId="5D8C8E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48F9B2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杨聪明</w:t>
            </w:r>
          </w:p>
        </w:tc>
        <w:tc>
          <w:tcPr>
            <w:tcW w:w="608" w:type="dxa"/>
            <w:shd w:val="clear" w:color="auto" w:fill="auto"/>
            <w:noWrap/>
            <w:vAlign w:val="center"/>
          </w:tcPr>
          <w:p w14:paraId="66C77A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0E24F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1971/9/29</w:t>
            </w:r>
          </w:p>
        </w:tc>
        <w:tc>
          <w:tcPr>
            <w:tcW w:w="546" w:type="dxa"/>
            <w:shd w:val="clear" w:color="auto" w:fill="auto"/>
            <w:noWrap/>
            <w:vAlign w:val="center"/>
          </w:tcPr>
          <w:p w14:paraId="7C201F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26B86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FB9C2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03269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A3B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F6F36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371</w:t>
            </w:r>
          </w:p>
        </w:tc>
        <w:tc>
          <w:tcPr>
            <w:tcW w:w="883" w:type="dxa"/>
            <w:shd w:val="clear" w:color="auto" w:fill="auto"/>
            <w:noWrap/>
            <w:vAlign w:val="center"/>
          </w:tcPr>
          <w:p w14:paraId="3921BF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D0948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董泽亮</w:t>
            </w:r>
          </w:p>
        </w:tc>
        <w:tc>
          <w:tcPr>
            <w:tcW w:w="608" w:type="dxa"/>
            <w:shd w:val="clear" w:color="auto" w:fill="auto"/>
            <w:noWrap/>
            <w:vAlign w:val="center"/>
          </w:tcPr>
          <w:p w14:paraId="602F86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5D9CC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6BA34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2949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4FC82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2495A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76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A5871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372</w:t>
            </w:r>
          </w:p>
        </w:tc>
        <w:tc>
          <w:tcPr>
            <w:tcW w:w="883" w:type="dxa"/>
            <w:shd w:val="clear" w:color="auto" w:fill="auto"/>
            <w:noWrap/>
            <w:vAlign w:val="center"/>
          </w:tcPr>
          <w:p w14:paraId="7C0C83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vAlign w:val="center"/>
          </w:tcPr>
          <w:p w14:paraId="5CB180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杨春艳</w:t>
            </w:r>
          </w:p>
        </w:tc>
        <w:tc>
          <w:tcPr>
            <w:tcW w:w="608" w:type="dxa"/>
            <w:shd w:val="clear" w:color="auto" w:fill="auto"/>
            <w:noWrap/>
            <w:vAlign w:val="center"/>
          </w:tcPr>
          <w:p w14:paraId="438549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4C671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1973/4/17</w:t>
            </w:r>
          </w:p>
        </w:tc>
        <w:tc>
          <w:tcPr>
            <w:tcW w:w="546" w:type="dxa"/>
            <w:shd w:val="clear" w:color="auto" w:fill="auto"/>
            <w:noWrap/>
            <w:vAlign w:val="center"/>
          </w:tcPr>
          <w:p w14:paraId="15E068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EA04E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3696B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EDA3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0A8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63B92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373</w:t>
            </w:r>
          </w:p>
        </w:tc>
        <w:tc>
          <w:tcPr>
            <w:tcW w:w="883" w:type="dxa"/>
            <w:shd w:val="clear" w:color="auto" w:fill="auto"/>
            <w:noWrap/>
            <w:vAlign w:val="center"/>
          </w:tcPr>
          <w:p w14:paraId="241B49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5827C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薛恩清</w:t>
            </w:r>
          </w:p>
        </w:tc>
        <w:tc>
          <w:tcPr>
            <w:tcW w:w="608" w:type="dxa"/>
            <w:shd w:val="clear" w:color="auto" w:fill="auto"/>
            <w:noWrap/>
            <w:vAlign w:val="center"/>
          </w:tcPr>
          <w:p w14:paraId="4ED44C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41369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6FD14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1CC11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168EF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F3208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256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B04E7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374</w:t>
            </w:r>
          </w:p>
        </w:tc>
        <w:tc>
          <w:tcPr>
            <w:tcW w:w="883" w:type="dxa"/>
            <w:shd w:val="clear" w:color="auto" w:fill="auto"/>
            <w:noWrap/>
            <w:vAlign w:val="center"/>
          </w:tcPr>
          <w:p w14:paraId="6EB17E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089243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杨洪翠</w:t>
            </w:r>
          </w:p>
        </w:tc>
        <w:tc>
          <w:tcPr>
            <w:tcW w:w="608" w:type="dxa"/>
            <w:shd w:val="clear" w:color="auto" w:fill="auto"/>
            <w:noWrap/>
            <w:vAlign w:val="center"/>
          </w:tcPr>
          <w:p w14:paraId="7A15A8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9A09C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1947/1/20</w:t>
            </w:r>
          </w:p>
        </w:tc>
        <w:tc>
          <w:tcPr>
            <w:tcW w:w="546" w:type="dxa"/>
            <w:shd w:val="clear" w:color="auto" w:fill="auto"/>
            <w:noWrap/>
            <w:vAlign w:val="center"/>
          </w:tcPr>
          <w:p w14:paraId="4748D8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2CF42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4640BC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F9A38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F2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7FA8C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375</w:t>
            </w:r>
          </w:p>
        </w:tc>
        <w:tc>
          <w:tcPr>
            <w:tcW w:w="883" w:type="dxa"/>
            <w:shd w:val="clear" w:color="auto" w:fill="auto"/>
            <w:noWrap/>
            <w:vAlign w:val="center"/>
          </w:tcPr>
          <w:p w14:paraId="3F2090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3C3FF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刘章贵</w:t>
            </w:r>
          </w:p>
        </w:tc>
        <w:tc>
          <w:tcPr>
            <w:tcW w:w="608" w:type="dxa"/>
            <w:shd w:val="clear" w:color="auto" w:fill="auto"/>
            <w:noWrap/>
            <w:vAlign w:val="center"/>
          </w:tcPr>
          <w:p w14:paraId="2C5C18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891ED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1C5AD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E6880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3E807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92BF4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2595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705DC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376</w:t>
            </w:r>
          </w:p>
        </w:tc>
        <w:tc>
          <w:tcPr>
            <w:tcW w:w="883" w:type="dxa"/>
            <w:shd w:val="clear" w:color="auto" w:fill="auto"/>
            <w:noWrap/>
            <w:vAlign w:val="center"/>
          </w:tcPr>
          <w:p w14:paraId="611FB3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7DD213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杨洪菊</w:t>
            </w:r>
          </w:p>
        </w:tc>
        <w:tc>
          <w:tcPr>
            <w:tcW w:w="608" w:type="dxa"/>
            <w:shd w:val="clear" w:color="auto" w:fill="auto"/>
            <w:noWrap/>
            <w:vAlign w:val="center"/>
          </w:tcPr>
          <w:p w14:paraId="5200FD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A45BB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1949/8</w:t>
            </w:r>
          </w:p>
        </w:tc>
        <w:tc>
          <w:tcPr>
            <w:tcW w:w="546" w:type="dxa"/>
            <w:shd w:val="clear" w:color="auto" w:fill="auto"/>
            <w:noWrap/>
            <w:vAlign w:val="center"/>
          </w:tcPr>
          <w:p w14:paraId="0DBD05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6C4CA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w:t>
            </w:r>
          </w:p>
        </w:tc>
        <w:tc>
          <w:tcPr>
            <w:tcW w:w="1406" w:type="dxa"/>
            <w:shd w:val="clear" w:color="auto" w:fill="auto"/>
            <w:noWrap/>
            <w:vAlign w:val="center"/>
          </w:tcPr>
          <w:p w14:paraId="456EEC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C60E0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6F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78D0D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377</w:t>
            </w:r>
          </w:p>
        </w:tc>
        <w:tc>
          <w:tcPr>
            <w:tcW w:w="883" w:type="dxa"/>
            <w:shd w:val="clear" w:color="auto" w:fill="auto"/>
            <w:noWrap/>
            <w:vAlign w:val="center"/>
          </w:tcPr>
          <w:p w14:paraId="6130B1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F77F9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陈文武</w:t>
            </w:r>
          </w:p>
        </w:tc>
        <w:tc>
          <w:tcPr>
            <w:tcW w:w="608" w:type="dxa"/>
            <w:shd w:val="clear" w:color="auto" w:fill="auto"/>
            <w:noWrap/>
            <w:vAlign w:val="center"/>
          </w:tcPr>
          <w:p w14:paraId="20EEE7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598A2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1947/8/13</w:t>
            </w:r>
          </w:p>
        </w:tc>
        <w:tc>
          <w:tcPr>
            <w:tcW w:w="546" w:type="dxa"/>
            <w:shd w:val="clear" w:color="auto" w:fill="auto"/>
            <w:noWrap/>
            <w:vAlign w:val="center"/>
          </w:tcPr>
          <w:p w14:paraId="5A7033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B1204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w:t>
            </w:r>
          </w:p>
        </w:tc>
        <w:tc>
          <w:tcPr>
            <w:tcW w:w="1406" w:type="dxa"/>
            <w:shd w:val="clear" w:color="auto" w:fill="auto"/>
            <w:noWrap/>
            <w:vAlign w:val="center"/>
          </w:tcPr>
          <w:p w14:paraId="39EDE4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73A83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4B5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0E3CF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378</w:t>
            </w:r>
          </w:p>
        </w:tc>
        <w:tc>
          <w:tcPr>
            <w:tcW w:w="883" w:type="dxa"/>
            <w:shd w:val="clear" w:color="auto" w:fill="auto"/>
            <w:noWrap/>
            <w:vAlign w:val="center"/>
          </w:tcPr>
          <w:p w14:paraId="1FED25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69E489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杨洪香</w:t>
            </w:r>
          </w:p>
        </w:tc>
        <w:tc>
          <w:tcPr>
            <w:tcW w:w="608" w:type="dxa"/>
            <w:shd w:val="clear" w:color="auto" w:fill="auto"/>
            <w:noWrap/>
            <w:vAlign w:val="center"/>
          </w:tcPr>
          <w:p w14:paraId="100A29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E07BB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760CE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97CE5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FEBF7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36645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2D56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ECABF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379</w:t>
            </w:r>
          </w:p>
        </w:tc>
        <w:tc>
          <w:tcPr>
            <w:tcW w:w="883" w:type="dxa"/>
            <w:shd w:val="clear" w:color="auto" w:fill="auto"/>
            <w:noWrap/>
            <w:vAlign w:val="center"/>
          </w:tcPr>
          <w:p w14:paraId="7BA8DB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BC21F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夏云志</w:t>
            </w:r>
          </w:p>
        </w:tc>
        <w:tc>
          <w:tcPr>
            <w:tcW w:w="608" w:type="dxa"/>
            <w:shd w:val="clear" w:color="auto" w:fill="auto"/>
            <w:noWrap/>
            <w:vAlign w:val="center"/>
          </w:tcPr>
          <w:p w14:paraId="77AE17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429AB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81290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4D562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2C4A31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ACB54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65B7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764DD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380</w:t>
            </w:r>
          </w:p>
        </w:tc>
        <w:tc>
          <w:tcPr>
            <w:tcW w:w="883" w:type="dxa"/>
            <w:shd w:val="clear" w:color="auto" w:fill="auto"/>
            <w:noWrap/>
            <w:vAlign w:val="center"/>
          </w:tcPr>
          <w:p w14:paraId="3D4E55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008" w:type="dxa"/>
            <w:shd w:val="clear" w:color="auto" w:fill="auto"/>
            <w:noWrap/>
            <w:vAlign w:val="center"/>
          </w:tcPr>
          <w:p w14:paraId="1980F9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杨洪玉</w:t>
            </w:r>
          </w:p>
        </w:tc>
        <w:tc>
          <w:tcPr>
            <w:tcW w:w="608" w:type="dxa"/>
            <w:shd w:val="clear" w:color="auto" w:fill="auto"/>
            <w:noWrap/>
            <w:vAlign w:val="center"/>
          </w:tcPr>
          <w:p w14:paraId="22D953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9C4DA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1953/11</w:t>
            </w:r>
          </w:p>
        </w:tc>
        <w:tc>
          <w:tcPr>
            <w:tcW w:w="546" w:type="dxa"/>
            <w:shd w:val="clear" w:color="auto" w:fill="auto"/>
            <w:noWrap/>
            <w:vAlign w:val="center"/>
          </w:tcPr>
          <w:p w14:paraId="2C68BB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32676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94159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CF6DF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896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9561A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381</w:t>
            </w:r>
          </w:p>
        </w:tc>
        <w:tc>
          <w:tcPr>
            <w:tcW w:w="883" w:type="dxa"/>
            <w:shd w:val="clear" w:color="auto" w:fill="auto"/>
            <w:noWrap/>
            <w:vAlign w:val="center"/>
          </w:tcPr>
          <w:p w14:paraId="038594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925A1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陈绍词</w:t>
            </w:r>
          </w:p>
        </w:tc>
        <w:tc>
          <w:tcPr>
            <w:tcW w:w="608" w:type="dxa"/>
            <w:shd w:val="clear" w:color="auto" w:fill="auto"/>
            <w:noWrap/>
            <w:vAlign w:val="center"/>
          </w:tcPr>
          <w:p w14:paraId="2E6289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2A5C9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E318D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C15A1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7B5F5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485E8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5F9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41DB05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三子杨正纪詹氏（媳）之次子杨继友詹氏(媳）之次子杨绪贵王福翠(媳）</w:t>
            </w:r>
          </w:p>
        </w:tc>
      </w:tr>
      <w:tr w14:paraId="049E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8FB45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382</w:t>
            </w:r>
          </w:p>
        </w:tc>
        <w:tc>
          <w:tcPr>
            <w:tcW w:w="883" w:type="dxa"/>
            <w:shd w:val="clear" w:color="auto" w:fill="auto"/>
            <w:noWrap/>
            <w:vAlign w:val="center"/>
          </w:tcPr>
          <w:p w14:paraId="5AA567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175F9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杨洪轩</w:t>
            </w:r>
          </w:p>
        </w:tc>
        <w:tc>
          <w:tcPr>
            <w:tcW w:w="608" w:type="dxa"/>
            <w:shd w:val="clear" w:color="auto" w:fill="auto"/>
            <w:noWrap/>
            <w:vAlign w:val="center"/>
          </w:tcPr>
          <w:p w14:paraId="6FFB94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D1197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1952/6/3</w:t>
            </w:r>
          </w:p>
        </w:tc>
        <w:tc>
          <w:tcPr>
            <w:tcW w:w="546" w:type="dxa"/>
            <w:shd w:val="clear" w:color="auto" w:fill="auto"/>
            <w:noWrap/>
            <w:vAlign w:val="center"/>
          </w:tcPr>
          <w:p w14:paraId="212477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12F39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88719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AC737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3B6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0E13D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383</w:t>
            </w:r>
          </w:p>
        </w:tc>
        <w:tc>
          <w:tcPr>
            <w:tcW w:w="883" w:type="dxa"/>
            <w:shd w:val="clear" w:color="auto" w:fill="auto"/>
            <w:noWrap/>
            <w:vAlign w:val="center"/>
          </w:tcPr>
          <w:p w14:paraId="723B84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0E703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崔炳桂</w:t>
            </w:r>
          </w:p>
        </w:tc>
        <w:tc>
          <w:tcPr>
            <w:tcW w:w="608" w:type="dxa"/>
            <w:shd w:val="clear" w:color="auto" w:fill="auto"/>
            <w:noWrap/>
            <w:vAlign w:val="center"/>
          </w:tcPr>
          <w:p w14:paraId="724170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767B6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1954/1/11</w:t>
            </w:r>
          </w:p>
        </w:tc>
        <w:tc>
          <w:tcPr>
            <w:tcW w:w="546" w:type="dxa"/>
            <w:shd w:val="clear" w:color="auto" w:fill="auto"/>
            <w:noWrap/>
            <w:vAlign w:val="center"/>
          </w:tcPr>
          <w:p w14:paraId="293948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61B0D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41B6E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5910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281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6574E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384</w:t>
            </w:r>
          </w:p>
        </w:tc>
        <w:tc>
          <w:tcPr>
            <w:tcW w:w="883" w:type="dxa"/>
            <w:shd w:val="clear" w:color="auto" w:fill="auto"/>
            <w:noWrap/>
            <w:vAlign w:val="center"/>
          </w:tcPr>
          <w:p w14:paraId="0A52C1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53C007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杨灯</w:t>
            </w:r>
          </w:p>
        </w:tc>
        <w:tc>
          <w:tcPr>
            <w:tcW w:w="608" w:type="dxa"/>
            <w:shd w:val="clear" w:color="auto" w:fill="auto"/>
            <w:noWrap/>
            <w:vAlign w:val="center"/>
          </w:tcPr>
          <w:p w14:paraId="146932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E4A5D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1982/1/11</w:t>
            </w:r>
          </w:p>
        </w:tc>
        <w:tc>
          <w:tcPr>
            <w:tcW w:w="546" w:type="dxa"/>
            <w:shd w:val="clear" w:color="auto" w:fill="auto"/>
            <w:noWrap/>
            <w:vAlign w:val="center"/>
          </w:tcPr>
          <w:p w14:paraId="6079B4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159FE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重庆市巫溪县马镇坝公安小区</w:t>
            </w:r>
          </w:p>
        </w:tc>
        <w:tc>
          <w:tcPr>
            <w:tcW w:w="1406" w:type="dxa"/>
            <w:shd w:val="clear" w:color="auto" w:fill="auto"/>
            <w:noWrap/>
            <w:vAlign w:val="center"/>
          </w:tcPr>
          <w:p w14:paraId="266BCC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D323A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C42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7B048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385</w:t>
            </w:r>
          </w:p>
        </w:tc>
        <w:tc>
          <w:tcPr>
            <w:tcW w:w="883" w:type="dxa"/>
            <w:shd w:val="clear" w:color="auto" w:fill="auto"/>
            <w:noWrap/>
            <w:vAlign w:val="center"/>
          </w:tcPr>
          <w:p w14:paraId="6D86F9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12E7A2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李开习</w:t>
            </w:r>
          </w:p>
        </w:tc>
        <w:tc>
          <w:tcPr>
            <w:tcW w:w="608" w:type="dxa"/>
            <w:shd w:val="clear" w:color="auto" w:fill="auto"/>
            <w:noWrap/>
            <w:vAlign w:val="center"/>
          </w:tcPr>
          <w:p w14:paraId="41A4DC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941DD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1982/1/17</w:t>
            </w:r>
          </w:p>
        </w:tc>
        <w:tc>
          <w:tcPr>
            <w:tcW w:w="546" w:type="dxa"/>
            <w:shd w:val="clear" w:color="auto" w:fill="auto"/>
            <w:noWrap/>
            <w:vAlign w:val="center"/>
          </w:tcPr>
          <w:p w14:paraId="65002E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249827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重庆市巫溪县马镇坝公安小区</w:t>
            </w:r>
          </w:p>
        </w:tc>
        <w:tc>
          <w:tcPr>
            <w:tcW w:w="1406" w:type="dxa"/>
            <w:shd w:val="clear" w:color="auto" w:fill="auto"/>
            <w:noWrap/>
            <w:vAlign w:val="center"/>
          </w:tcPr>
          <w:p w14:paraId="11D734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巫溪县农业银行</w:t>
            </w:r>
          </w:p>
        </w:tc>
        <w:tc>
          <w:tcPr>
            <w:tcW w:w="906" w:type="dxa"/>
            <w:shd w:val="clear" w:color="auto" w:fill="auto"/>
            <w:noWrap/>
            <w:vAlign w:val="center"/>
          </w:tcPr>
          <w:p w14:paraId="42CC54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282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016D7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386</w:t>
            </w:r>
          </w:p>
        </w:tc>
        <w:tc>
          <w:tcPr>
            <w:tcW w:w="883" w:type="dxa"/>
            <w:shd w:val="clear" w:color="auto" w:fill="auto"/>
            <w:noWrap/>
            <w:vAlign w:val="center"/>
          </w:tcPr>
          <w:p w14:paraId="29EF31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7CB2AA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杨雯涵</w:t>
            </w:r>
          </w:p>
        </w:tc>
        <w:tc>
          <w:tcPr>
            <w:tcW w:w="608" w:type="dxa"/>
            <w:shd w:val="clear" w:color="auto" w:fill="auto"/>
            <w:noWrap/>
            <w:vAlign w:val="center"/>
          </w:tcPr>
          <w:p w14:paraId="31124F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EC2E2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2010/1/18</w:t>
            </w:r>
          </w:p>
        </w:tc>
        <w:tc>
          <w:tcPr>
            <w:tcW w:w="546" w:type="dxa"/>
            <w:shd w:val="clear" w:color="auto" w:fill="auto"/>
            <w:noWrap/>
            <w:vAlign w:val="center"/>
          </w:tcPr>
          <w:p w14:paraId="49EFB2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61B73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重庆市巫溪县马镇坝公安小区</w:t>
            </w:r>
          </w:p>
        </w:tc>
        <w:tc>
          <w:tcPr>
            <w:tcW w:w="1406" w:type="dxa"/>
            <w:shd w:val="clear" w:color="auto" w:fill="auto"/>
            <w:noWrap/>
            <w:vAlign w:val="center"/>
          </w:tcPr>
          <w:p w14:paraId="62A6ED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1B102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685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80C30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387</w:t>
            </w:r>
          </w:p>
        </w:tc>
        <w:tc>
          <w:tcPr>
            <w:tcW w:w="883" w:type="dxa"/>
            <w:shd w:val="clear" w:color="auto" w:fill="auto"/>
            <w:noWrap/>
            <w:vAlign w:val="center"/>
          </w:tcPr>
          <w:p w14:paraId="5B122D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709294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杨位</w:t>
            </w:r>
          </w:p>
        </w:tc>
        <w:tc>
          <w:tcPr>
            <w:tcW w:w="608" w:type="dxa"/>
            <w:shd w:val="clear" w:color="auto" w:fill="auto"/>
            <w:noWrap/>
            <w:vAlign w:val="center"/>
          </w:tcPr>
          <w:p w14:paraId="3B9A38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9FE11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1984/10/16</w:t>
            </w:r>
          </w:p>
        </w:tc>
        <w:tc>
          <w:tcPr>
            <w:tcW w:w="546" w:type="dxa"/>
            <w:shd w:val="clear" w:color="auto" w:fill="auto"/>
            <w:noWrap/>
            <w:vAlign w:val="center"/>
          </w:tcPr>
          <w:p w14:paraId="6260DF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53BD7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6A62F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ABB1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13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D2377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388</w:t>
            </w:r>
          </w:p>
        </w:tc>
        <w:tc>
          <w:tcPr>
            <w:tcW w:w="883" w:type="dxa"/>
            <w:shd w:val="clear" w:color="auto" w:fill="auto"/>
            <w:noWrap/>
            <w:vAlign w:val="center"/>
          </w:tcPr>
          <w:p w14:paraId="59FE17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484AD2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龙静</w:t>
            </w:r>
          </w:p>
        </w:tc>
        <w:tc>
          <w:tcPr>
            <w:tcW w:w="608" w:type="dxa"/>
            <w:shd w:val="clear" w:color="auto" w:fill="auto"/>
            <w:noWrap/>
            <w:vAlign w:val="center"/>
          </w:tcPr>
          <w:p w14:paraId="2011A6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28805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2000/3/12</w:t>
            </w:r>
          </w:p>
        </w:tc>
        <w:tc>
          <w:tcPr>
            <w:tcW w:w="546" w:type="dxa"/>
            <w:shd w:val="clear" w:color="auto" w:fill="auto"/>
            <w:noWrap/>
            <w:vAlign w:val="center"/>
          </w:tcPr>
          <w:p w14:paraId="348A12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4B5300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F9152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770A4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549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CF940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389</w:t>
            </w:r>
          </w:p>
        </w:tc>
        <w:tc>
          <w:tcPr>
            <w:tcW w:w="883" w:type="dxa"/>
            <w:shd w:val="clear" w:color="auto" w:fill="auto"/>
            <w:noWrap/>
            <w:vAlign w:val="center"/>
          </w:tcPr>
          <w:p w14:paraId="3611C2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20BF9F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龙璟浠</w:t>
            </w:r>
          </w:p>
        </w:tc>
        <w:tc>
          <w:tcPr>
            <w:tcW w:w="608" w:type="dxa"/>
            <w:shd w:val="clear" w:color="auto" w:fill="auto"/>
            <w:noWrap/>
            <w:vAlign w:val="center"/>
          </w:tcPr>
          <w:p w14:paraId="5D2EA3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A5EF7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2024/5/1</w:t>
            </w:r>
          </w:p>
        </w:tc>
        <w:tc>
          <w:tcPr>
            <w:tcW w:w="546" w:type="dxa"/>
            <w:shd w:val="clear" w:color="auto" w:fill="auto"/>
            <w:noWrap/>
            <w:vAlign w:val="center"/>
          </w:tcPr>
          <w:p w14:paraId="1CF30C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32A90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0737B4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C63CB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C4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5A7B2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390</w:t>
            </w:r>
          </w:p>
        </w:tc>
        <w:tc>
          <w:tcPr>
            <w:tcW w:w="883" w:type="dxa"/>
            <w:shd w:val="clear" w:color="auto" w:fill="auto"/>
            <w:noWrap/>
            <w:vAlign w:val="center"/>
          </w:tcPr>
          <w:p w14:paraId="2AD370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067F2B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杨静</w:t>
            </w:r>
          </w:p>
        </w:tc>
        <w:tc>
          <w:tcPr>
            <w:tcW w:w="608" w:type="dxa"/>
            <w:shd w:val="clear" w:color="auto" w:fill="auto"/>
            <w:noWrap/>
            <w:vAlign w:val="center"/>
          </w:tcPr>
          <w:p w14:paraId="17CBF5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94520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1991/1/11</w:t>
            </w:r>
          </w:p>
        </w:tc>
        <w:tc>
          <w:tcPr>
            <w:tcW w:w="546" w:type="dxa"/>
            <w:shd w:val="clear" w:color="auto" w:fill="auto"/>
            <w:noWrap/>
            <w:vAlign w:val="center"/>
          </w:tcPr>
          <w:p w14:paraId="1C0B76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001F96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重庆市巫溪县马镇坝林城怡园</w:t>
            </w:r>
          </w:p>
        </w:tc>
        <w:tc>
          <w:tcPr>
            <w:tcW w:w="1406" w:type="dxa"/>
            <w:shd w:val="clear" w:color="auto" w:fill="auto"/>
            <w:noWrap/>
            <w:vAlign w:val="center"/>
          </w:tcPr>
          <w:p w14:paraId="06EC65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AF0A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969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E9BF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391</w:t>
            </w:r>
          </w:p>
        </w:tc>
        <w:tc>
          <w:tcPr>
            <w:tcW w:w="883" w:type="dxa"/>
            <w:shd w:val="clear" w:color="auto" w:fill="auto"/>
            <w:noWrap/>
            <w:vAlign w:val="center"/>
          </w:tcPr>
          <w:p w14:paraId="62724F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C17EE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张恒</w:t>
            </w:r>
          </w:p>
        </w:tc>
        <w:tc>
          <w:tcPr>
            <w:tcW w:w="608" w:type="dxa"/>
            <w:shd w:val="clear" w:color="auto" w:fill="auto"/>
            <w:noWrap/>
            <w:vAlign w:val="center"/>
          </w:tcPr>
          <w:p w14:paraId="22F35E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EB482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1988/8/14</w:t>
            </w:r>
          </w:p>
        </w:tc>
        <w:tc>
          <w:tcPr>
            <w:tcW w:w="546" w:type="dxa"/>
            <w:shd w:val="clear" w:color="auto" w:fill="auto"/>
            <w:noWrap/>
            <w:vAlign w:val="center"/>
          </w:tcPr>
          <w:p w14:paraId="1F7F37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专科</w:t>
            </w:r>
          </w:p>
        </w:tc>
        <w:tc>
          <w:tcPr>
            <w:tcW w:w="2315" w:type="dxa"/>
            <w:shd w:val="clear" w:color="auto" w:fill="auto"/>
            <w:noWrap/>
            <w:vAlign w:val="center"/>
          </w:tcPr>
          <w:p w14:paraId="696E50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重庆市巫溪县马镇坝林城怡园</w:t>
            </w:r>
          </w:p>
        </w:tc>
        <w:tc>
          <w:tcPr>
            <w:tcW w:w="1406" w:type="dxa"/>
            <w:shd w:val="clear" w:color="auto" w:fill="auto"/>
            <w:noWrap/>
            <w:vAlign w:val="center"/>
          </w:tcPr>
          <w:p w14:paraId="0E4AD2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79BAB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4045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6B5FE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392</w:t>
            </w:r>
          </w:p>
        </w:tc>
        <w:tc>
          <w:tcPr>
            <w:tcW w:w="883" w:type="dxa"/>
            <w:shd w:val="clear" w:color="auto" w:fill="auto"/>
            <w:noWrap/>
            <w:vAlign w:val="center"/>
          </w:tcPr>
          <w:p w14:paraId="0C75A2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9BD92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张吉莲</w:t>
            </w:r>
          </w:p>
        </w:tc>
        <w:tc>
          <w:tcPr>
            <w:tcW w:w="608" w:type="dxa"/>
            <w:shd w:val="clear" w:color="auto" w:fill="auto"/>
            <w:noWrap/>
            <w:vAlign w:val="center"/>
          </w:tcPr>
          <w:p w14:paraId="12361D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1A7EE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1959/11/21</w:t>
            </w:r>
          </w:p>
        </w:tc>
        <w:tc>
          <w:tcPr>
            <w:tcW w:w="546" w:type="dxa"/>
            <w:shd w:val="clear" w:color="auto" w:fill="auto"/>
            <w:noWrap/>
            <w:vAlign w:val="center"/>
          </w:tcPr>
          <w:p w14:paraId="7BB8C4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2A00B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B4DC0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88F30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21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43072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393</w:t>
            </w:r>
          </w:p>
        </w:tc>
        <w:tc>
          <w:tcPr>
            <w:tcW w:w="883" w:type="dxa"/>
            <w:shd w:val="clear" w:color="auto" w:fill="auto"/>
            <w:noWrap/>
            <w:vAlign w:val="center"/>
          </w:tcPr>
          <w:p w14:paraId="1E19AE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D0DB2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杨志</w:t>
            </w:r>
          </w:p>
        </w:tc>
        <w:tc>
          <w:tcPr>
            <w:tcW w:w="608" w:type="dxa"/>
            <w:shd w:val="clear" w:color="auto" w:fill="auto"/>
            <w:noWrap/>
            <w:vAlign w:val="center"/>
          </w:tcPr>
          <w:p w14:paraId="3D22F3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30742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1980/6/9</w:t>
            </w:r>
          </w:p>
        </w:tc>
        <w:tc>
          <w:tcPr>
            <w:tcW w:w="546" w:type="dxa"/>
            <w:shd w:val="clear" w:color="auto" w:fill="auto"/>
            <w:noWrap/>
            <w:vAlign w:val="center"/>
          </w:tcPr>
          <w:p w14:paraId="638D31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4B5424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78ED2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经商</w:t>
            </w:r>
          </w:p>
        </w:tc>
        <w:tc>
          <w:tcPr>
            <w:tcW w:w="906" w:type="dxa"/>
            <w:shd w:val="clear" w:color="auto" w:fill="auto"/>
            <w:noWrap/>
            <w:vAlign w:val="center"/>
          </w:tcPr>
          <w:p w14:paraId="3038F9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D3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2EC02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394</w:t>
            </w:r>
          </w:p>
        </w:tc>
        <w:tc>
          <w:tcPr>
            <w:tcW w:w="883" w:type="dxa"/>
            <w:shd w:val="clear" w:color="auto" w:fill="auto"/>
            <w:noWrap/>
            <w:vAlign w:val="center"/>
          </w:tcPr>
          <w:p w14:paraId="47E931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996FA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李俊</w:t>
            </w:r>
          </w:p>
        </w:tc>
        <w:tc>
          <w:tcPr>
            <w:tcW w:w="608" w:type="dxa"/>
            <w:shd w:val="clear" w:color="auto" w:fill="auto"/>
            <w:noWrap/>
            <w:vAlign w:val="center"/>
          </w:tcPr>
          <w:p w14:paraId="4EBED1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958CE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1980/6/21</w:t>
            </w:r>
          </w:p>
        </w:tc>
        <w:tc>
          <w:tcPr>
            <w:tcW w:w="546" w:type="dxa"/>
            <w:shd w:val="clear" w:color="auto" w:fill="auto"/>
            <w:noWrap/>
            <w:vAlign w:val="center"/>
          </w:tcPr>
          <w:p w14:paraId="62B7A2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7D6B7C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461C5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1386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EEE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85DD7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395</w:t>
            </w:r>
          </w:p>
        </w:tc>
        <w:tc>
          <w:tcPr>
            <w:tcW w:w="883" w:type="dxa"/>
            <w:shd w:val="clear" w:color="auto" w:fill="auto"/>
            <w:noWrap/>
            <w:vAlign w:val="center"/>
          </w:tcPr>
          <w:p w14:paraId="314B1D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7D0DEB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杨佳琪</w:t>
            </w:r>
          </w:p>
        </w:tc>
        <w:tc>
          <w:tcPr>
            <w:tcW w:w="608" w:type="dxa"/>
            <w:shd w:val="clear" w:color="auto" w:fill="auto"/>
            <w:noWrap/>
            <w:vAlign w:val="center"/>
          </w:tcPr>
          <w:p w14:paraId="1291DD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86C40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2012/5/18</w:t>
            </w:r>
          </w:p>
        </w:tc>
        <w:tc>
          <w:tcPr>
            <w:tcW w:w="546" w:type="dxa"/>
            <w:shd w:val="clear" w:color="auto" w:fill="auto"/>
            <w:noWrap/>
            <w:vAlign w:val="center"/>
          </w:tcPr>
          <w:p w14:paraId="46AA4F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283237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1A5BE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1C974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5EB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C0444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396</w:t>
            </w:r>
          </w:p>
        </w:tc>
        <w:tc>
          <w:tcPr>
            <w:tcW w:w="883" w:type="dxa"/>
            <w:shd w:val="clear" w:color="auto" w:fill="auto"/>
            <w:noWrap/>
            <w:vAlign w:val="center"/>
          </w:tcPr>
          <w:p w14:paraId="0D5B99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794D1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杨毅</w:t>
            </w:r>
          </w:p>
        </w:tc>
        <w:tc>
          <w:tcPr>
            <w:tcW w:w="608" w:type="dxa"/>
            <w:shd w:val="clear" w:color="auto" w:fill="auto"/>
            <w:noWrap/>
            <w:vAlign w:val="center"/>
          </w:tcPr>
          <w:p w14:paraId="72DF4A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5940A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1983/2/26</w:t>
            </w:r>
          </w:p>
        </w:tc>
        <w:tc>
          <w:tcPr>
            <w:tcW w:w="546" w:type="dxa"/>
            <w:shd w:val="clear" w:color="auto" w:fill="auto"/>
            <w:noWrap/>
            <w:vAlign w:val="center"/>
          </w:tcPr>
          <w:p w14:paraId="791735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69E330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4EBE1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经商</w:t>
            </w:r>
          </w:p>
        </w:tc>
        <w:tc>
          <w:tcPr>
            <w:tcW w:w="906" w:type="dxa"/>
            <w:shd w:val="clear" w:color="auto" w:fill="auto"/>
            <w:noWrap/>
            <w:vAlign w:val="center"/>
          </w:tcPr>
          <w:p w14:paraId="4C761D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9A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C6F8E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397</w:t>
            </w:r>
          </w:p>
        </w:tc>
        <w:tc>
          <w:tcPr>
            <w:tcW w:w="883" w:type="dxa"/>
            <w:shd w:val="clear" w:color="auto" w:fill="auto"/>
            <w:noWrap/>
            <w:vAlign w:val="center"/>
          </w:tcPr>
          <w:p w14:paraId="765F03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母亲</w:t>
            </w:r>
          </w:p>
        </w:tc>
        <w:tc>
          <w:tcPr>
            <w:tcW w:w="1008" w:type="dxa"/>
            <w:shd w:val="clear" w:color="auto" w:fill="auto"/>
            <w:noWrap/>
            <w:vAlign w:val="center"/>
          </w:tcPr>
          <w:p w14:paraId="7E1888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张吉莲</w:t>
            </w:r>
          </w:p>
        </w:tc>
        <w:tc>
          <w:tcPr>
            <w:tcW w:w="608" w:type="dxa"/>
            <w:shd w:val="clear" w:color="auto" w:fill="auto"/>
            <w:noWrap/>
            <w:vAlign w:val="center"/>
          </w:tcPr>
          <w:p w14:paraId="6B45BD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559FA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1959/11/21</w:t>
            </w:r>
          </w:p>
        </w:tc>
        <w:tc>
          <w:tcPr>
            <w:tcW w:w="546" w:type="dxa"/>
            <w:shd w:val="clear" w:color="auto" w:fill="auto"/>
            <w:noWrap/>
            <w:vAlign w:val="center"/>
          </w:tcPr>
          <w:p w14:paraId="358918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7C0F1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2CEF2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902B5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EFA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807B0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398</w:t>
            </w:r>
          </w:p>
        </w:tc>
        <w:tc>
          <w:tcPr>
            <w:tcW w:w="883" w:type="dxa"/>
            <w:shd w:val="clear" w:color="auto" w:fill="auto"/>
            <w:noWrap/>
            <w:vAlign w:val="center"/>
          </w:tcPr>
          <w:p w14:paraId="2A2576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2C506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梁春玲</w:t>
            </w:r>
          </w:p>
        </w:tc>
        <w:tc>
          <w:tcPr>
            <w:tcW w:w="608" w:type="dxa"/>
            <w:shd w:val="clear" w:color="auto" w:fill="auto"/>
            <w:noWrap/>
            <w:vAlign w:val="center"/>
          </w:tcPr>
          <w:p w14:paraId="5DF7B2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6F58F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1990/1/4</w:t>
            </w:r>
          </w:p>
        </w:tc>
        <w:tc>
          <w:tcPr>
            <w:tcW w:w="546" w:type="dxa"/>
            <w:shd w:val="clear" w:color="auto" w:fill="auto"/>
            <w:noWrap/>
            <w:vAlign w:val="center"/>
          </w:tcPr>
          <w:p w14:paraId="232922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2498CC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4A7131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F77E7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5B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1A6CE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399</w:t>
            </w:r>
          </w:p>
        </w:tc>
        <w:tc>
          <w:tcPr>
            <w:tcW w:w="883" w:type="dxa"/>
            <w:shd w:val="clear" w:color="auto" w:fill="auto"/>
            <w:noWrap/>
            <w:vAlign w:val="center"/>
          </w:tcPr>
          <w:p w14:paraId="55FF30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600D09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杨金校</w:t>
            </w:r>
          </w:p>
        </w:tc>
        <w:tc>
          <w:tcPr>
            <w:tcW w:w="608" w:type="dxa"/>
            <w:shd w:val="clear" w:color="auto" w:fill="auto"/>
            <w:noWrap/>
            <w:vAlign w:val="center"/>
          </w:tcPr>
          <w:p w14:paraId="74D1AF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037C3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2009/4/23</w:t>
            </w:r>
          </w:p>
        </w:tc>
        <w:tc>
          <w:tcPr>
            <w:tcW w:w="546" w:type="dxa"/>
            <w:shd w:val="clear" w:color="auto" w:fill="auto"/>
            <w:noWrap/>
            <w:vAlign w:val="center"/>
          </w:tcPr>
          <w:p w14:paraId="171560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30E36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95915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85BC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76F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17950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400</w:t>
            </w:r>
          </w:p>
        </w:tc>
        <w:tc>
          <w:tcPr>
            <w:tcW w:w="883" w:type="dxa"/>
            <w:shd w:val="clear" w:color="auto" w:fill="auto"/>
            <w:noWrap/>
            <w:vAlign w:val="center"/>
          </w:tcPr>
          <w:p w14:paraId="10B5D3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32FE1C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杨景煜</w:t>
            </w:r>
          </w:p>
        </w:tc>
        <w:tc>
          <w:tcPr>
            <w:tcW w:w="608" w:type="dxa"/>
            <w:shd w:val="clear" w:color="auto" w:fill="auto"/>
            <w:noWrap/>
            <w:vAlign w:val="center"/>
          </w:tcPr>
          <w:p w14:paraId="748F8C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047C5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2022/4/16</w:t>
            </w:r>
          </w:p>
        </w:tc>
        <w:tc>
          <w:tcPr>
            <w:tcW w:w="546" w:type="dxa"/>
            <w:shd w:val="clear" w:color="auto" w:fill="auto"/>
            <w:noWrap/>
            <w:vAlign w:val="center"/>
          </w:tcPr>
          <w:p w14:paraId="0FD799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D7810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A5F6F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0A1C9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119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89708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401</w:t>
            </w:r>
          </w:p>
        </w:tc>
        <w:tc>
          <w:tcPr>
            <w:tcW w:w="883" w:type="dxa"/>
            <w:shd w:val="clear" w:color="auto" w:fill="auto"/>
            <w:noWrap/>
            <w:vAlign w:val="center"/>
          </w:tcPr>
          <w:p w14:paraId="12098E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01EC6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杨洪山</w:t>
            </w:r>
          </w:p>
        </w:tc>
        <w:tc>
          <w:tcPr>
            <w:tcW w:w="608" w:type="dxa"/>
            <w:shd w:val="clear" w:color="auto" w:fill="auto"/>
            <w:noWrap/>
            <w:vAlign w:val="center"/>
          </w:tcPr>
          <w:p w14:paraId="5A85BB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30472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1957/8/14</w:t>
            </w:r>
          </w:p>
        </w:tc>
        <w:tc>
          <w:tcPr>
            <w:tcW w:w="546" w:type="dxa"/>
            <w:shd w:val="clear" w:color="auto" w:fill="auto"/>
            <w:noWrap/>
            <w:vAlign w:val="center"/>
          </w:tcPr>
          <w:p w14:paraId="6A1DDE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355B1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5BDE6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28FD2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CF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19816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402</w:t>
            </w:r>
          </w:p>
        </w:tc>
        <w:tc>
          <w:tcPr>
            <w:tcW w:w="883" w:type="dxa"/>
            <w:shd w:val="clear" w:color="auto" w:fill="auto"/>
            <w:noWrap/>
            <w:vAlign w:val="center"/>
          </w:tcPr>
          <w:p w14:paraId="365A1F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03D83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刘培翠</w:t>
            </w:r>
          </w:p>
        </w:tc>
        <w:tc>
          <w:tcPr>
            <w:tcW w:w="608" w:type="dxa"/>
            <w:shd w:val="clear" w:color="auto" w:fill="auto"/>
            <w:noWrap/>
            <w:vAlign w:val="center"/>
          </w:tcPr>
          <w:p w14:paraId="03C5E0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2EBA5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1964/11/20</w:t>
            </w:r>
          </w:p>
        </w:tc>
        <w:tc>
          <w:tcPr>
            <w:tcW w:w="546" w:type="dxa"/>
            <w:shd w:val="clear" w:color="auto" w:fill="auto"/>
            <w:noWrap/>
            <w:vAlign w:val="center"/>
          </w:tcPr>
          <w:p w14:paraId="48A395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107AE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3419E6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0FEDF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6AA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0C2E9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403</w:t>
            </w:r>
          </w:p>
        </w:tc>
        <w:tc>
          <w:tcPr>
            <w:tcW w:w="883" w:type="dxa"/>
            <w:shd w:val="clear" w:color="auto" w:fill="auto"/>
            <w:noWrap/>
            <w:vAlign w:val="center"/>
          </w:tcPr>
          <w:p w14:paraId="05A8A3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3DDAF6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杨春玲</w:t>
            </w:r>
          </w:p>
        </w:tc>
        <w:tc>
          <w:tcPr>
            <w:tcW w:w="608" w:type="dxa"/>
            <w:shd w:val="clear" w:color="auto" w:fill="auto"/>
            <w:noWrap/>
            <w:vAlign w:val="center"/>
          </w:tcPr>
          <w:p w14:paraId="224FAE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7EDF4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1986/2/6</w:t>
            </w:r>
          </w:p>
        </w:tc>
        <w:tc>
          <w:tcPr>
            <w:tcW w:w="546" w:type="dxa"/>
            <w:shd w:val="clear" w:color="auto" w:fill="auto"/>
            <w:noWrap/>
            <w:vAlign w:val="center"/>
          </w:tcPr>
          <w:p w14:paraId="2D9A22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1CD0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湖北武汉</w:t>
            </w:r>
          </w:p>
        </w:tc>
        <w:tc>
          <w:tcPr>
            <w:tcW w:w="1406" w:type="dxa"/>
            <w:shd w:val="clear" w:color="auto" w:fill="auto"/>
            <w:noWrap/>
            <w:vAlign w:val="center"/>
          </w:tcPr>
          <w:p w14:paraId="09B82A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70802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25A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45014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404</w:t>
            </w:r>
          </w:p>
        </w:tc>
        <w:tc>
          <w:tcPr>
            <w:tcW w:w="883" w:type="dxa"/>
            <w:shd w:val="clear" w:color="auto" w:fill="auto"/>
            <w:noWrap/>
            <w:vAlign w:val="center"/>
          </w:tcPr>
          <w:p w14:paraId="62C403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9FF75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徐建忠</w:t>
            </w:r>
          </w:p>
        </w:tc>
        <w:tc>
          <w:tcPr>
            <w:tcW w:w="608" w:type="dxa"/>
            <w:shd w:val="clear" w:color="auto" w:fill="auto"/>
            <w:noWrap/>
            <w:vAlign w:val="center"/>
          </w:tcPr>
          <w:p w14:paraId="1F71AC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70D15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1980/10/19</w:t>
            </w:r>
          </w:p>
        </w:tc>
        <w:tc>
          <w:tcPr>
            <w:tcW w:w="546" w:type="dxa"/>
            <w:shd w:val="clear" w:color="auto" w:fill="auto"/>
            <w:noWrap/>
            <w:vAlign w:val="center"/>
          </w:tcPr>
          <w:p w14:paraId="0D5BC6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69A3F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湖北武汉</w:t>
            </w:r>
          </w:p>
        </w:tc>
        <w:tc>
          <w:tcPr>
            <w:tcW w:w="1406" w:type="dxa"/>
            <w:shd w:val="clear" w:color="auto" w:fill="auto"/>
            <w:noWrap/>
            <w:vAlign w:val="center"/>
          </w:tcPr>
          <w:p w14:paraId="03C548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4AD6A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1F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32725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405</w:t>
            </w:r>
          </w:p>
        </w:tc>
        <w:tc>
          <w:tcPr>
            <w:tcW w:w="883" w:type="dxa"/>
            <w:shd w:val="clear" w:color="auto" w:fill="auto"/>
            <w:noWrap/>
            <w:vAlign w:val="center"/>
          </w:tcPr>
          <w:p w14:paraId="531389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25C45D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杨金花</w:t>
            </w:r>
          </w:p>
        </w:tc>
        <w:tc>
          <w:tcPr>
            <w:tcW w:w="608" w:type="dxa"/>
            <w:shd w:val="clear" w:color="auto" w:fill="auto"/>
            <w:noWrap/>
            <w:vAlign w:val="center"/>
          </w:tcPr>
          <w:p w14:paraId="180504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F17D8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1989/5/26</w:t>
            </w:r>
          </w:p>
        </w:tc>
        <w:tc>
          <w:tcPr>
            <w:tcW w:w="546" w:type="dxa"/>
            <w:shd w:val="clear" w:color="auto" w:fill="auto"/>
            <w:noWrap/>
            <w:vAlign w:val="center"/>
          </w:tcPr>
          <w:p w14:paraId="6B6DFF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8C21C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重庆市巫溪县白鹿镇燕子村</w:t>
            </w:r>
          </w:p>
        </w:tc>
        <w:tc>
          <w:tcPr>
            <w:tcW w:w="1406" w:type="dxa"/>
            <w:shd w:val="clear" w:color="auto" w:fill="auto"/>
            <w:noWrap/>
            <w:vAlign w:val="center"/>
          </w:tcPr>
          <w:p w14:paraId="5BE539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22382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2C0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E324D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406</w:t>
            </w:r>
          </w:p>
        </w:tc>
        <w:tc>
          <w:tcPr>
            <w:tcW w:w="883" w:type="dxa"/>
            <w:shd w:val="clear" w:color="auto" w:fill="auto"/>
            <w:noWrap/>
            <w:vAlign w:val="center"/>
          </w:tcPr>
          <w:p w14:paraId="68E989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5D673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万吉海</w:t>
            </w:r>
          </w:p>
        </w:tc>
        <w:tc>
          <w:tcPr>
            <w:tcW w:w="608" w:type="dxa"/>
            <w:shd w:val="clear" w:color="auto" w:fill="auto"/>
            <w:noWrap/>
            <w:vAlign w:val="center"/>
          </w:tcPr>
          <w:p w14:paraId="1559D0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EE6DF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1986/12/30</w:t>
            </w:r>
          </w:p>
        </w:tc>
        <w:tc>
          <w:tcPr>
            <w:tcW w:w="546" w:type="dxa"/>
            <w:shd w:val="clear" w:color="auto" w:fill="auto"/>
            <w:noWrap/>
            <w:vAlign w:val="center"/>
          </w:tcPr>
          <w:p w14:paraId="01FCF5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7A152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重庆市巫溪县白鹿镇燕子村</w:t>
            </w:r>
          </w:p>
        </w:tc>
        <w:tc>
          <w:tcPr>
            <w:tcW w:w="1406" w:type="dxa"/>
            <w:shd w:val="clear" w:color="auto" w:fill="auto"/>
            <w:noWrap/>
            <w:vAlign w:val="center"/>
          </w:tcPr>
          <w:p w14:paraId="0BCCCB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B7E71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DA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82F8E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407</w:t>
            </w:r>
          </w:p>
        </w:tc>
        <w:tc>
          <w:tcPr>
            <w:tcW w:w="883" w:type="dxa"/>
            <w:shd w:val="clear" w:color="auto" w:fill="auto"/>
            <w:noWrap/>
            <w:vAlign w:val="center"/>
          </w:tcPr>
          <w:p w14:paraId="23C663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幼子</w:t>
            </w:r>
          </w:p>
        </w:tc>
        <w:tc>
          <w:tcPr>
            <w:tcW w:w="1008" w:type="dxa"/>
            <w:shd w:val="clear" w:color="auto" w:fill="auto"/>
            <w:noWrap/>
            <w:vAlign w:val="center"/>
          </w:tcPr>
          <w:p w14:paraId="4B4D9B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杨根昌</w:t>
            </w:r>
          </w:p>
        </w:tc>
        <w:tc>
          <w:tcPr>
            <w:tcW w:w="608" w:type="dxa"/>
            <w:shd w:val="clear" w:color="auto" w:fill="auto"/>
            <w:noWrap/>
            <w:vAlign w:val="center"/>
          </w:tcPr>
          <w:p w14:paraId="520D71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B2E32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1999/12/11</w:t>
            </w:r>
          </w:p>
        </w:tc>
        <w:tc>
          <w:tcPr>
            <w:tcW w:w="546" w:type="dxa"/>
            <w:shd w:val="clear" w:color="auto" w:fill="auto"/>
            <w:noWrap/>
            <w:vAlign w:val="center"/>
          </w:tcPr>
          <w:p w14:paraId="6D8885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2F679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CE95C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D5A73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13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83566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408</w:t>
            </w:r>
          </w:p>
        </w:tc>
        <w:tc>
          <w:tcPr>
            <w:tcW w:w="883" w:type="dxa"/>
            <w:shd w:val="clear" w:color="auto" w:fill="auto"/>
            <w:noWrap/>
            <w:vAlign w:val="center"/>
          </w:tcPr>
          <w:p w14:paraId="1FE7AB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C6A70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杨洪忠</w:t>
            </w:r>
          </w:p>
        </w:tc>
        <w:tc>
          <w:tcPr>
            <w:tcW w:w="608" w:type="dxa"/>
            <w:shd w:val="clear" w:color="auto" w:fill="auto"/>
            <w:noWrap/>
            <w:vAlign w:val="center"/>
          </w:tcPr>
          <w:p w14:paraId="0ED654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E6D87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1961/1/15</w:t>
            </w:r>
          </w:p>
        </w:tc>
        <w:tc>
          <w:tcPr>
            <w:tcW w:w="546" w:type="dxa"/>
            <w:shd w:val="clear" w:color="auto" w:fill="auto"/>
            <w:noWrap/>
            <w:vAlign w:val="center"/>
          </w:tcPr>
          <w:p w14:paraId="4002F1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658EC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AAE02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753A9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28D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774D5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409</w:t>
            </w:r>
          </w:p>
        </w:tc>
        <w:tc>
          <w:tcPr>
            <w:tcW w:w="883" w:type="dxa"/>
            <w:shd w:val="clear" w:color="auto" w:fill="auto"/>
            <w:noWrap/>
            <w:vAlign w:val="center"/>
          </w:tcPr>
          <w:p w14:paraId="38B699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66764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张吉翠</w:t>
            </w:r>
          </w:p>
        </w:tc>
        <w:tc>
          <w:tcPr>
            <w:tcW w:w="608" w:type="dxa"/>
            <w:shd w:val="clear" w:color="auto" w:fill="auto"/>
            <w:noWrap/>
            <w:vAlign w:val="center"/>
          </w:tcPr>
          <w:p w14:paraId="3B93FC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802A2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1961/1/20</w:t>
            </w:r>
          </w:p>
        </w:tc>
        <w:tc>
          <w:tcPr>
            <w:tcW w:w="546" w:type="dxa"/>
            <w:shd w:val="clear" w:color="auto" w:fill="auto"/>
            <w:noWrap/>
            <w:vAlign w:val="center"/>
          </w:tcPr>
          <w:p w14:paraId="646E79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7B6D4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ACC30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0AFF9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C2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11462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410</w:t>
            </w:r>
          </w:p>
        </w:tc>
        <w:tc>
          <w:tcPr>
            <w:tcW w:w="883" w:type="dxa"/>
            <w:shd w:val="clear" w:color="auto" w:fill="auto"/>
            <w:noWrap/>
            <w:vAlign w:val="center"/>
          </w:tcPr>
          <w:p w14:paraId="6D0C98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43C31B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杨滔</w:t>
            </w:r>
          </w:p>
        </w:tc>
        <w:tc>
          <w:tcPr>
            <w:tcW w:w="608" w:type="dxa"/>
            <w:shd w:val="clear" w:color="auto" w:fill="auto"/>
            <w:noWrap/>
            <w:vAlign w:val="center"/>
          </w:tcPr>
          <w:p w14:paraId="258918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541B8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1987/5/21</w:t>
            </w:r>
          </w:p>
        </w:tc>
        <w:tc>
          <w:tcPr>
            <w:tcW w:w="546" w:type="dxa"/>
            <w:shd w:val="clear" w:color="auto" w:fill="auto"/>
            <w:noWrap/>
            <w:vAlign w:val="center"/>
          </w:tcPr>
          <w:p w14:paraId="61633E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F556C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FAA11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经商</w:t>
            </w:r>
          </w:p>
        </w:tc>
        <w:tc>
          <w:tcPr>
            <w:tcW w:w="906" w:type="dxa"/>
            <w:shd w:val="clear" w:color="auto" w:fill="auto"/>
            <w:noWrap/>
            <w:vAlign w:val="center"/>
          </w:tcPr>
          <w:p w14:paraId="3EEC19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FCC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C6B77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411</w:t>
            </w:r>
          </w:p>
        </w:tc>
        <w:tc>
          <w:tcPr>
            <w:tcW w:w="883" w:type="dxa"/>
            <w:shd w:val="clear" w:color="auto" w:fill="auto"/>
            <w:noWrap/>
            <w:vAlign w:val="center"/>
          </w:tcPr>
          <w:p w14:paraId="45C4FC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A3C85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王超</w:t>
            </w:r>
          </w:p>
        </w:tc>
        <w:tc>
          <w:tcPr>
            <w:tcW w:w="608" w:type="dxa"/>
            <w:shd w:val="clear" w:color="auto" w:fill="auto"/>
            <w:noWrap/>
            <w:vAlign w:val="center"/>
          </w:tcPr>
          <w:p w14:paraId="7A9E9C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80077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1995/5/16</w:t>
            </w:r>
          </w:p>
        </w:tc>
        <w:tc>
          <w:tcPr>
            <w:tcW w:w="546" w:type="dxa"/>
            <w:shd w:val="clear" w:color="auto" w:fill="auto"/>
            <w:noWrap/>
            <w:vAlign w:val="center"/>
          </w:tcPr>
          <w:p w14:paraId="1E8C56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3DFC5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FF4F8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63AB9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8F4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66734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412</w:t>
            </w:r>
          </w:p>
        </w:tc>
        <w:tc>
          <w:tcPr>
            <w:tcW w:w="883" w:type="dxa"/>
            <w:shd w:val="clear" w:color="auto" w:fill="auto"/>
            <w:noWrap/>
            <w:vAlign w:val="center"/>
          </w:tcPr>
          <w:p w14:paraId="2C86CA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长孙</w:t>
            </w:r>
          </w:p>
        </w:tc>
        <w:tc>
          <w:tcPr>
            <w:tcW w:w="1008" w:type="dxa"/>
            <w:shd w:val="clear" w:color="auto" w:fill="auto"/>
            <w:noWrap/>
            <w:vAlign w:val="center"/>
          </w:tcPr>
          <w:p w14:paraId="3186B1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杨文瀚</w:t>
            </w:r>
          </w:p>
        </w:tc>
        <w:tc>
          <w:tcPr>
            <w:tcW w:w="608" w:type="dxa"/>
            <w:shd w:val="clear" w:color="auto" w:fill="auto"/>
            <w:noWrap/>
            <w:vAlign w:val="center"/>
          </w:tcPr>
          <w:p w14:paraId="226500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87213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2012/1/23</w:t>
            </w:r>
          </w:p>
        </w:tc>
        <w:tc>
          <w:tcPr>
            <w:tcW w:w="546" w:type="dxa"/>
            <w:shd w:val="clear" w:color="auto" w:fill="auto"/>
            <w:noWrap/>
            <w:vAlign w:val="center"/>
          </w:tcPr>
          <w:p w14:paraId="7A32BF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AEC21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EFAB3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99B7F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D3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49CE6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413</w:t>
            </w:r>
          </w:p>
        </w:tc>
        <w:tc>
          <w:tcPr>
            <w:tcW w:w="883" w:type="dxa"/>
            <w:shd w:val="clear" w:color="auto" w:fill="auto"/>
            <w:noWrap/>
            <w:vAlign w:val="center"/>
          </w:tcPr>
          <w:p w14:paraId="67D519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631077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杨淋淋</w:t>
            </w:r>
          </w:p>
        </w:tc>
        <w:tc>
          <w:tcPr>
            <w:tcW w:w="608" w:type="dxa"/>
            <w:shd w:val="clear" w:color="auto" w:fill="auto"/>
            <w:noWrap/>
            <w:vAlign w:val="center"/>
          </w:tcPr>
          <w:p w14:paraId="0F10A2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54867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1997/2/1</w:t>
            </w:r>
          </w:p>
        </w:tc>
        <w:tc>
          <w:tcPr>
            <w:tcW w:w="546" w:type="dxa"/>
            <w:shd w:val="clear" w:color="auto" w:fill="auto"/>
            <w:noWrap/>
            <w:vAlign w:val="center"/>
          </w:tcPr>
          <w:p w14:paraId="3868B3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CD99B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28E349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05B09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9F4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F0514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414</w:t>
            </w:r>
          </w:p>
        </w:tc>
        <w:tc>
          <w:tcPr>
            <w:tcW w:w="883" w:type="dxa"/>
            <w:shd w:val="clear" w:color="auto" w:fill="auto"/>
            <w:noWrap/>
            <w:vAlign w:val="center"/>
          </w:tcPr>
          <w:p w14:paraId="681EF7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8F52E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韩琪</w:t>
            </w:r>
          </w:p>
        </w:tc>
        <w:tc>
          <w:tcPr>
            <w:tcW w:w="608" w:type="dxa"/>
            <w:shd w:val="clear" w:color="auto" w:fill="auto"/>
            <w:noWrap/>
            <w:vAlign w:val="center"/>
          </w:tcPr>
          <w:p w14:paraId="3C97E7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ED66A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1997/1/25</w:t>
            </w:r>
          </w:p>
        </w:tc>
        <w:tc>
          <w:tcPr>
            <w:tcW w:w="546" w:type="dxa"/>
            <w:shd w:val="clear" w:color="auto" w:fill="auto"/>
            <w:noWrap/>
            <w:vAlign w:val="center"/>
          </w:tcPr>
          <w:p w14:paraId="5EFE79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194DD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1B646F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EC18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DB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DBB2F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415</w:t>
            </w:r>
          </w:p>
        </w:tc>
        <w:tc>
          <w:tcPr>
            <w:tcW w:w="883" w:type="dxa"/>
            <w:shd w:val="clear" w:color="auto" w:fill="auto"/>
            <w:noWrap/>
            <w:vAlign w:val="center"/>
          </w:tcPr>
          <w:p w14:paraId="77614A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次孙</w:t>
            </w:r>
          </w:p>
        </w:tc>
        <w:tc>
          <w:tcPr>
            <w:tcW w:w="1008" w:type="dxa"/>
            <w:shd w:val="clear" w:color="auto" w:fill="auto"/>
            <w:noWrap/>
            <w:vAlign w:val="center"/>
          </w:tcPr>
          <w:p w14:paraId="5463AC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杨一梵</w:t>
            </w:r>
          </w:p>
        </w:tc>
        <w:tc>
          <w:tcPr>
            <w:tcW w:w="608" w:type="dxa"/>
            <w:shd w:val="clear" w:color="auto" w:fill="auto"/>
            <w:noWrap/>
            <w:vAlign w:val="center"/>
          </w:tcPr>
          <w:p w14:paraId="3395EA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934B0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2019/5/12</w:t>
            </w:r>
          </w:p>
        </w:tc>
        <w:tc>
          <w:tcPr>
            <w:tcW w:w="546" w:type="dxa"/>
            <w:shd w:val="clear" w:color="auto" w:fill="auto"/>
            <w:noWrap/>
            <w:vAlign w:val="center"/>
          </w:tcPr>
          <w:p w14:paraId="1B7D49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1D7585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3A4FC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1079D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9AB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A0393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416</w:t>
            </w:r>
          </w:p>
        </w:tc>
        <w:tc>
          <w:tcPr>
            <w:tcW w:w="883" w:type="dxa"/>
            <w:shd w:val="clear" w:color="auto" w:fill="auto"/>
            <w:noWrap/>
            <w:vAlign w:val="center"/>
          </w:tcPr>
          <w:p w14:paraId="68CD0E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幼孙</w:t>
            </w:r>
          </w:p>
        </w:tc>
        <w:tc>
          <w:tcPr>
            <w:tcW w:w="1008" w:type="dxa"/>
            <w:shd w:val="clear" w:color="auto" w:fill="auto"/>
            <w:noWrap/>
            <w:vAlign w:val="center"/>
          </w:tcPr>
          <w:p w14:paraId="7FCE72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杨一辰</w:t>
            </w:r>
          </w:p>
        </w:tc>
        <w:tc>
          <w:tcPr>
            <w:tcW w:w="608" w:type="dxa"/>
            <w:shd w:val="clear" w:color="auto" w:fill="auto"/>
            <w:noWrap/>
            <w:vAlign w:val="center"/>
          </w:tcPr>
          <w:p w14:paraId="7EB08E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70584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2025/9/7</w:t>
            </w:r>
          </w:p>
        </w:tc>
        <w:tc>
          <w:tcPr>
            <w:tcW w:w="546" w:type="dxa"/>
            <w:shd w:val="clear" w:color="auto" w:fill="auto"/>
            <w:noWrap/>
            <w:vAlign w:val="center"/>
          </w:tcPr>
          <w:p w14:paraId="6BF231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35EB5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E6598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AA381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0BD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00318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417</w:t>
            </w:r>
          </w:p>
        </w:tc>
        <w:tc>
          <w:tcPr>
            <w:tcW w:w="883" w:type="dxa"/>
            <w:shd w:val="clear" w:color="auto" w:fill="auto"/>
            <w:noWrap/>
            <w:vAlign w:val="center"/>
          </w:tcPr>
          <w:p w14:paraId="4B01A7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8B544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杨洪俊</w:t>
            </w:r>
          </w:p>
        </w:tc>
        <w:tc>
          <w:tcPr>
            <w:tcW w:w="608" w:type="dxa"/>
            <w:shd w:val="clear" w:color="auto" w:fill="auto"/>
            <w:noWrap/>
            <w:vAlign w:val="center"/>
          </w:tcPr>
          <w:p w14:paraId="3C4425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733D9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1963/8/24</w:t>
            </w:r>
          </w:p>
        </w:tc>
        <w:tc>
          <w:tcPr>
            <w:tcW w:w="546" w:type="dxa"/>
            <w:shd w:val="clear" w:color="auto" w:fill="auto"/>
            <w:noWrap/>
            <w:vAlign w:val="center"/>
          </w:tcPr>
          <w:p w14:paraId="62C5A3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B1F1C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0955A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EBC77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ABF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3FCB8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418</w:t>
            </w:r>
          </w:p>
        </w:tc>
        <w:tc>
          <w:tcPr>
            <w:tcW w:w="883" w:type="dxa"/>
            <w:shd w:val="clear" w:color="auto" w:fill="auto"/>
            <w:noWrap/>
            <w:vAlign w:val="center"/>
          </w:tcPr>
          <w:p w14:paraId="57A3D5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6CC291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陈昌兰</w:t>
            </w:r>
          </w:p>
        </w:tc>
        <w:tc>
          <w:tcPr>
            <w:tcW w:w="608" w:type="dxa"/>
            <w:shd w:val="clear" w:color="auto" w:fill="auto"/>
            <w:noWrap/>
            <w:vAlign w:val="center"/>
          </w:tcPr>
          <w:p w14:paraId="40B974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D7950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1964/11/24</w:t>
            </w:r>
          </w:p>
        </w:tc>
        <w:tc>
          <w:tcPr>
            <w:tcW w:w="546" w:type="dxa"/>
            <w:shd w:val="clear" w:color="auto" w:fill="auto"/>
            <w:noWrap/>
            <w:vAlign w:val="center"/>
          </w:tcPr>
          <w:p w14:paraId="5835F0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B7523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C11CD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6344A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FA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E41B6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419</w:t>
            </w:r>
          </w:p>
        </w:tc>
        <w:tc>
          <w:tcPr>
            <w:tcW w:w="883" w:type="dxa"/>
            <w:shd w:val="clear" w:color="auto" w:fill="auto"/>
            <w:noWrap/>
            <w:vAlign w:val="center"/>
          </w:tcPr>
          <w:p w14:paraId="7C9239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7CCDF1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杨辉</w:t>
            </w:r>
          </w:p>
        </w:tc>
        <w:tc>
          <w:tcPr>
            <w:tcW w:w="608" w:type="dxa"/>
            <w:shd w:val="clear" w:color="auto" w:fill="auto"/>
            <w:noWrap/>
            <w:vAlign w:val="center"/>
          </w:tcPr>
          <w:p w14:paraId="0F088C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4C180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1986/8/25</w:t>
            </w:r>
          </w:p>
        </w:tc>
        <w:tc>
          <w:tcPr>
            <w:tcW w:w="546" w:type="dxa"/>
            <w:shd w:val="clear" w:color="auto" w:fill="auto"/>
            <w:noWrap/>
            <w:vAlign w:val="center"/>
          </w:tcPr>
          <w:p w14:paraId="4534C6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910F6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四川省安岳县</w:t>
            </w:r>
          </w:p>
        </w:tc>
        <w:tc>
          <w:tcPr>
            <w:tcW w:w="1406" w:type="dxa"/>
            <w:shd w:val="clear" w:color="auto" w:fill="auto"/>
            <w:noWrap/>
            <w:vAlign w:val="center"/>
          </w:tcPr>
          <w:p w14:paraId="6B5E74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经商</w:t>
            </w:r>
          </w:p>
        </w:tc>
        <w:tc>
          <w:tcPr>
            <w:tcW w:w="906" w:type="dxa"/>
            <w:shd w:val="clear" w:color="auto" w:fill="auto"/>
            <w:noWrap/>
            <w:vAlign w:val="center"/>
          </w:tcPr>
          <w:p w14:paraId="5E1FA8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F0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64677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420</w:t>
            </w:r>
          </w:p>
        </w:tc>
        <w:tc>
          <w:tcPr>
            <w:tcW w:w="883" w:type="dxa"/>
            <w:shd w:val="clear" w:color="auto" w:fill="auto"/>
            <w:noWrap/>
            <w:vAlign w:val="center"/>
          </w:tcPr>
          <w:p w14:paraId="5EC92F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01A84E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冉隆余</w:t>
            </w:r>
          </w:p>
        </w:tc>
        <w:tc>
          <w:tcPr>
            <w:tcW w:w="608" w:type="dxa"/>
            <w:shd w:val="clear" w:color="auto" w:fill="auto"/>
            <w:noWrap/>
            <w:vAlign w:val="center"/>
          </w:tcPr>
          <w:p w14:paraId="1BD448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EFE34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1987/8/27</w:t>
            </w:r>
          </w:p>
        </w:tc>
        <w:tc>
          <w:tcPr>
            <w:tcW w:w="546" w:type="dxa"/>
            <w:shd w:val="clear" w:color="auto" w:fill="auto"/>
            <w:noWrap/>
            <w:vAlign w:val="center"/>
          </w:tcPr>
          <w:p w14:paraId="23ACBE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FB378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四川省安岳县</w:t>
            </w:r>
          </w:p>
        </w:tc>
        <w:tc>
          <w:tcPr>
            <w:tcW w:w="1406" w:type="dxa"/>
            <w:shd w:val="clear" w:color="auto" w:fill="auto"/>
            <w:noWrap/>
            <w:vAlign w:val="center"/>
          </w:tcPr>
          <w:p w14:paraId="2258B3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C6FFE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9BE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1978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421</w:t>
            </w:r>
          </w:p>
        </w:tc>
        <w:tc>
          <w:tcPr>
            <w:tcW w:w="883" w:type="dxa"/>
            <w:shd w:val="clear" w:color="auto" w:fill="auto"/>
            <w:noWrap/>
            <w:vAlign w:val="center"/>
          </w:tcPr>
          <w:p w14:paraId="7D7287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012E57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杨子睿</w:t>
            </w:r>
          </w:p>
        </w:tc>
        <w:tc>
          <w:tcPr>
            <w:tcW w:w="608" w:type="dxa"/>
            <w:shd w:val="clear" w:color="auto" w:fill="auto"/>
            <w:noWrap/>
            <w:vAlign w:val="center"/>
          </w:tcPr>
          <w:p w14:paraId="3877EC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4F5E8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2018/6/24</w:t>
            </w:r>
          </w:p>
        </w:tc>
        <w:tc>
          <w:tcPr>
            <w:tcW w:w="546" w:type="dxa"/>
            <w:shd w:val="clear" w:color="auto" w:fill="auto"/>
            <w:noWrap/>
            <w:vAlign w:val="center"/>
          </w:tcPr>
          <w:p w14:paraId="1D5BDF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248FE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四川省安岳县</w:t>
            </w:r>
          </w:p>
        </w:tc>
        <w:tc>
          <w:tcPr>
            <w:tcW w:w="1406" w:type="dxa"/>
            <w:shd w:val="clear" w:color="auto" w:fill="auto"/>
            <w:noWrap/>
            <w:vAlign w:val="center"/>
          </w:tcPr>
          <w:p w14:paraId="14CE9F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07F51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042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1A180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422</w:t>
            </w:r>
          </w:p>
        </w:tc>
        <w:tc>
          <w:tcPr>
            <w:tcW w:w="883" w:type="dxa"/>
            <w:shd w:val="clear" w:color="auto" w:fill="auto"/>
            <w:noWrap/>
            <w:vAlign w:val="center"/>
          </w:tcPr>
          <w:p w14:paraId="459BBA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656653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杨宁峡</w:t>
            </w:r>
          </w:p>
        </w:tc>
        <w:tc>
          <w:tcPr>
            <w:tcW w:w="608" w:type="dxa"/>
            <w:shd w:val="clear" w:color="auto" w:fill="auto"/>
            <w:noWrap/>
            <w:vAlign w:val="center"/>
          </w:tcPr>
          <w:p w14:paraId="44009C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C98C5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1988/4/11</w:t>
            </w:r>
          </w:p>
        </w:tc>
        <w:tc>
          <w:tcPr>
            <w:tcW w:w="546" w:type="dxa"/>
            <w:shd w:val="clear" w:color="auto" w:fill="auto"/>
            <w:noWrap/>
            <w:vAlign w:val="center"/>
          </w:tcPr>
          <w:p w14:paraId="409628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6A666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474D31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64F41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43A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7723F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423</w:t>
            </w:r>
          </w:p>
        </w:tc>
        <w:tc>
          <w:tcPr>
            <w:tcW w:w="883" w:type="dxa"/>
            <w:shd w:val="clear" w:color="auto" w:fill="auto"/>
            <w:noWrap/>
            <w:vAlign w:val="center"/>
          </w:tcPr>
          <w:p w14:paraId="010BBB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42EAE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张燕</w:t>
            </w:r>
          </w:p>
        </w:tc>
        <w:tc>
          <w:tcPr>
            <w:tcW w:w="608" w:type="dxa"/>
            <w:shd w:val="clear" w:color="auto" w:fill="auto"/>
            <w:noWrap/>
            <w:vAlign w:val="center"/>
          </w:tcPr>
          <w:p w14:paraId="46A110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7FF4E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1988/12/1</w:t>
            </w:r>
          </w:p>
        </w:tc>
        <w:tc>
          <w:tcPr>
            <w:tcW w:w="546" w:type="dxa"/>
            <w:shd w:val="clear" w:color="auto" w:fill="auto"/>
            <w:noWrap/>
            <w:vAlign w:val="center"/>
          </w:tcPr>
          <w:p w14:paraId="706E43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9A7CE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18FB3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9AFE5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97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3681A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424</w:t>
            </w:r>
          </w:p>
        </w:tc>
        <w:tc>
          <w:tcPr>
            <w:tcW w:w="883" w:type="dxa"/>
            <w:shd w:val="clear" w:color="auto" w:fill="auto"/>
            <w:noWrap/>
            <w:vAlign w:val="center"/>
          </w:tcPr>
          <w:p w14:paraId="137542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1D946F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杨雅钧</w:t>
            </w:r>
          </w:p>
        </w:tc>
        <w:tc>
          <w:tcPr>
            <w:tcW w:w="608" w:type="dxa"/>
            <w:shd w:val="clear" w:color="auto" w:fill="auto"/>
            <w:noWrap/>
            <w:vAlign w:val="center"/>
          </w:tcPr>
          <w:p w14:paraId="39EC89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3580F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2017/12/8</w:t>
            </w:r>
          </w:p>
        </w:tc>
        <w:tc>
          <w:tcPr>
            <w:tcW w:w="546" w:type="dxa"/>
            <w:shd w:val="clear" w:color="auto" w:fill="auto"/>
            <w:noWrap/>
            <w:vAlign w:val="center"/>
          </w:tcPr>
          <w:p w14:paraId="6C5C4B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5244A1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623D0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4DA39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8A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94AFF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425</w:t>
            </w:r>
          </w:p>
        </w:tc>
        <w:tc>
          <w:tcPr>
            <w:tcW w:w="883" w:type="dxa"/>
            <w:shd w:val="clear" w:color="auto" w:fill="auto"/>
            <w:noWrap/>
            <w:vAlign w:val="center"/>
          </w:tcPr>
          <w:p w14:paraId="51A1A2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w:t>
            </w:r>
          </w:p>
        </w:tc>
        <w:tc>
          <w:tcPr>
            <w:tcW w:w="1008" w:type="dxa"/>
            <w:shd w:val="clear" w:color="auto" w:fill="auto"/>
            <w:noWrap/>
            <w:vAlign w:val="center"/>
          </w:tcPr>
          <w:p w14:paraId="3E8D2E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杨桃园</w:t>
            </w:r>
          </w:p>
        </w:tc>
        <w:tc>
          <w:tcPr>
            <w:tcW w:w="608" w:type="dxa"/>
            <w:shd w:val="clear" w:color="auto" w:fill="auto"/>
            <w:noWrap/>
            <w:vAlign w:val="center"/>
          </w:tcPr>
          <w:p w14:paraId="46BF64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1397F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1990/5/21</w:t>
            </w:r>
          </w:p>
        </w:tc>
        <w:tc>
          <w:tcPr>
            <w:tcW w:w="546" w:type="dxa"/>
            <w:shd w:val="clear" w:color="auto" w:fill="auto"/>
            <w:noWrap/>
            <w:vAlign w:val="center"/>
          </w:tcPr>
          <w:p w14:paraId="1A99FF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44C27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5EB1F9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FD089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C0E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08541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426</w:t>
            </w:r>
          </w:p>
        </w:tc>
        <w:tc>
          <w:tcPr>
            <w:tcW w:w="883" w:type="dxa"/>
            <w:shd w:val="clear" w:color="auto" w:fill="auto"/>
            <w:noWrap/>
            <w:vAlign w:val="center"/>
          </w:tcPr>
          <w:p w14:paraId="68A0CE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0AE4E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杨洪前</w:t>
            </w:r>
          </w:p>
        </w:tc>
        <w:tc>
          <w:tcPr>
            <w:tcW w:w="608" w:type="dxa"/>
            <w:shd w:val="clear" w:color="auto" w:fill="auto"/>
            <w:noWrap/>
            <w:vAlign w:val="center"/>
          </w:tcPr>
          <w:p w14:paraId="25F68E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FBD7C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1966/12/13</w:t>
            </w:r>
          </w:p>
        </w:tc>
        <w:tc>
          <w:tcPr>
            <w:tcW w:w="546" w:type="dxa"/>
            <w:shd w:val="clear" w:color="auto" w:fill="auto"/>
            <w:noWrap/>
            <w:vAlign w:val="center"/>
          </w:tcPr>
          <w:p w14:paraId="15311D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B63C1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6D53B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73169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B309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A15FC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427</w:t>
            </w:r>
          </w:p>
        </w:tc>
        <w:tc>
          <w:tcPr>
            <w:tcW w:w="883" w:type="dxa"/>
            <w:shd w:val="clear" w:color="auto" w:fill="auto"/>
            <w:noWrap/>
            <w:vAlign w:val="center"/>
          </w:tcPr>
          <w:p w14:paraId="2A693D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878CE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王永香</w:t>
            </w:r>
          </w:p>
        </w:tc>
        <w:tc>
          <w:tcPr>
            <w:tcW w:w="608" w:type="dxa"/>
            <w:shd w:val="clear" w:color="auto" w:fill="auto"/>
            <w:noWrap/>
            <w:vAlign w:val="center"/>
          </w:tcPr>
          <w:p w14:paraId="53C275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C5AC3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1967/1/22</w:t>
            </w:r>
          </w:p>
        </w:tc>
        <w:tc>
          <w:tcPr>
            <w:tcW w:w="546" w:type="dxa"/>
            <w:shd w:val="clear" w:color="auto" w:fill="auto"/>
            <w:noWrap/>
            <w:vAlign w:val="center"/>
          </w:tcPr>
          <w:p w14:paraId="608C31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179BF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59B78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851C3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46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0A16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428</w:t>
            </w:r>
          </w:p>
        </w:tc>
        <w:tc>
          <w:tcPr>
            <w:tcW w:w="883" w:type="dxa"/>
            <w:shd w:val="clear" w:color="auto" w:fill="auto"/>
            <w:noWrap/>
            <w:vAlign w:val="center"/>
          </w:tcPr>
          <w:p w14:paraId="3B2A5B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1C004C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杨坤昌</w:t>
            </w:r>
          </w:p>
        </w:tc>
        <w:tc>
          <w:tcPr>
            <w:tcW w:w="608" w:type="dxa"/>
            <w:shd w:val="clear" w:color="auto" w:fill="auto"/>
            <w:noWrap/>
            <w:vAlign w:val="center"/>
          </w:tcPr>
          <w:p w14:paraId="1675D0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26BD4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1988/6/15</w:t>
            </w:r>
          </w:p>
        </w:tc>
        <w:tc>
          <w:tcPr>
            <w:tcW w:w="546" w:type="dxa"/>
            <w:shd w:val="clear" w:color="auto" w:fill="auto"/>
            <w:noWrap/>
            <w:vAlign w:val="center"/>
          </w:tcPr>
          <w:p w14:paraId="51DC78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EE969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四川省金堂县赵镇朝阳街1号</w:t>
            </w:r>
          </w:p>
        </w:tc>
        <w:tc>
          <w:tcPr>
            <w:tcW w:w="1406" w:type="dxa"/>
            <w:shd w:val="clear" w:color="auto" w:fill="auto"/>
            <w:noWrap/>
            <w:vAlign w:val="center"/>
          </w:tcPr>
          <w:p w14:paraId="79B9DD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成都农商银行金堂支行</w:t>
            </w:r>
          </w:p>
        </w:tc>
        <w:tc>
          <w:tcPr>
            <w:tcW w:w="906" w:type="dxa"/>
            <w:shd w:val="clear" w:color="auto" w:fill="auto"/>
            <w:noWrap/>
            <w:vAlign w:val="center"/>
          </w:tcPr>
          <w:p w14:paraId="2BF021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287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5452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429</w:t>
            </w:r>
          </w:p>
        </w:tc>
        <w:tc>
          <w:tcPr>
            <w:tcW w:w="883" w:type="dxa"/>
            <w:shd w:val="clear" w:color="auto" w:fill="auto"/>
            <w:noWrap/>
            <w:vAlign w:val="center"/>
          </w:tcPr>
          <w:p w14:paraId="474BC2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61EF0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胡述凤</w:t>
            </w:r>
          </w:p>
        </w:tc>
        <w:tc>
          <w:tcPr>
            <w:tcW w:w="608" w:type="dxa"/>
            <w:shd w:val="clear" w:color="auto" w:fill="auto"/>
            <w:noWrap/>
            <w:vAlign w:val="center"/>
          </w:tcPr>
          <w:p w14:paraId="4D385C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94702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1988/12/26</w:t>
            </w:r>
          </w:p>
        </w:tc>
        <w:tc>
          <w:tcPr>
            <w:tcW w:w="546" w:type="dxa"/>
            <w:shd w:val="clear" w:color="auto" w:fill="auto"/>
            <w:noWrap/>
            <w:vAlign w:val="center"/>
          </w:tcPr>
          <w:p w14:paraId="66834F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B03CC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四川省金堂县赵镇朝阳街1号</w:t>
            </w:r>
          </w:p>
        </w:tc>
        <w:tc>
          <w:tcPr>
            <w:tcW w:w="1406" w:type="dxa"/>
            <w:shd w:val="clear" w:color="auto" w:fill="auto"/>
            <w:noWrap/>
            <w:vAlign w:val="center"/>
          </w:tcPr>
          <w:p w14:paraId="704E57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国宝人寿四川分公司</w:t>
            </w:r>
          </w:p>
        </w:tc>
        <w:tc>
          <w:tcPr>
            <w:tcW w:w="906" w:type="dxa"/>
            <w:shd w:val="clear" w:color="auto" w:fill="auto"/>
            <w:noWrap/>
            <w:vAlign w:val="center"/>
          </w:tcPr>
          <w:p w14:paraId="150DE2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A64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0B2A8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430</w:t>
            </w:r>
          </w:p>
        </w:tc>
        <w:tc>
          <w:tcPr>
            <w:tcW w:w="883" w:type="dxa"/>
            <w:shd w:val="clear" w:color="auto" w:fill="auto"/>
            <w:noWrap/>
            <w:vAlign w:val="center"/>
          </w:tcPr>
          <w:p w14:paraId="7414EB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239051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杨文芯</w:t>
            </w:r>
          </w:p>
        </w:tc>
        <w:tc>
          <w:tcPr>
            <w:tcW w:w="608" w:type="dxa"/>
            <w:shd w:val="clear" w:color="auto" w:fill="auto"/>
            <w:noWrap/>
            <w:vAlign w:val="center"/>
          </w:tcPr>
          <w:p w14:paraId="059688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CCDF1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2014/2/5</w:t>
            </w:r>
          </w:p>
        </w:tc>
        <w:tc>
          <w:tcPr>
            <w:tcW w:w="546" w:type="dxa"/>
            <w:shd w:val="clear" w:color="auto" w:fill="auto"/>
            <w:noWrap/>
            <w:vAlign w:val="center"/>
          </w:tcPr>
          <w:p w14:paraId="7FE60E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060782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四川省金堂县赵镇朝阳街1号</w:t>
            </w:r>
          </w:p>
        </w:tc>
        <w:tc>
          <w:tcPr>
            <w:tcW w:w="1406" w:type="dxa"/>
            <w:shd w:val="clear" w:color="auto" w:fill="auto"/>
            <w:noWrap/>
            <w:vAlign w:val="center"/>
          </w:tcPr>
          <w:p w14:paraId="2F69CD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3FABD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AB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E9D5D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431</w:t>
            </w:r>
          </w:p>
        </w:tc>
        <w:tc>
          <w:tcPr>
            <w:tcW w:w="883" w:type="dxa"/>
            <w:shd w:val="clear" w:color="auto" w:fill="auto"/>
            <w:noWrap/>
            <w:vAlign w:val="center"/>
          </w:tcPr>
          <w:p w14:paraId="47ACF2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314DDB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杨文恩</w:t>
            </w:r>
          </w:p>
        </w:tc>
        <w:tc>
          <w:tcPr>
            <w:tcW w:w="608" w:type="dxa"/>
            <w:shd w:val="clear" w:color="auto" w:fill="auto"/>
            <w:noWrap/>
            <w:vAlign w:val="center"/>
          </w:tcPr>
          <w:p w14:paraId="00D91F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21FD9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2019/1/8</w:t>
            </w:r>
          </w:p>
        </w:tc>
        <w:tc>
          <w:tcPr>
            <w:tcW w:w="546" w:type="dxa"/>
            <w:shd w:val="clear" w:color="auto" w:fill="auto"/>
            <w:noWrap/>
            <w:vAlign w:val="center"/>
          </w:tcPr>
          <w:p w14:paraId="629C53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7875BF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四川省金堂县赵镇朝阳街1号</w:t>
            </w:r>
          </w:p>
        </w:tc>
        <w:tc>
          <w:tcPr>
            <w:tcW w:w="1406" w:type="dxa"/>
            <w:shd w:val="clear" w:color="auto" w:fill="auto"/>
            <w:noWrap/>
            <w:vAlign w:val="center"/>
          </w:tcPr>
          <w:p w14:paraId="483566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177B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E0E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7A15A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432</w:t>
            </w:r>
          </w:p>
        </w:tc>
        <w:tc>
          <w:tcPr>
            <w:tcW w:w="883" w:type="dxa"/>
            <w:shd w:val="clear" w:color="auto" w:fill="auto"/>
            <w:noWrap/>
            <w:vAlign w:val="center"/>
          </w:tcPr>
          <w:p w14:paraId="305C90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1C3E66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杨彩琼</w:t>
            </w:r>
          </w:p>
        </w:tc>
        <w:tc>
          <w:tcPr>
            <w:tcW w:w="608" w:type="dxa"/>
            <w:shd w:val="clear" w:color="auto" w:fill="auto"/>
            <w:noWrap/>
            <w:vAlign w:val="center"/>
          </w:tcPr>
          <w:p w14:paraId="6C7CC2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48E18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1991/6/7</w:t>
            </w:r>
          </w:p>
        </w:tc>
        <w:tc>
          <w:tcPr>
            <w:tcW w:w="546" w:type="dxa"/>
            <w:shd w:val="clear" w:color="auto" w:fill="auto"/>
            <w:noWrap/>
            <w:vAlign w:val="center"/>
          </w:tcPr>
          <w:p w14:paraId="6F5E57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73572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河南省厚阳县福宁集镇后堤村</w:t>
            </w:r>
          </w:p>
        </w:tc>
        <w:tc>
          <w:tcPr>
            <w:tcW w:w="1406" w:type="dxa"/>
            <w:shd w:val="clear" w:color="auto" w:fill="auto"/>
            <w:noWrap/>
            <w:vAlign w:val="center"/>
          </w:tcPr>
          <w:p w14:paraId="1FB906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8A62E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8BD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CE219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433</w:t>
            </w:r>
          </w:p>
        </w:tc>
        <w:tc>
          <w:tcPr>
            <w:tcW w:w="883" w:type="dxa"/>
            <w:shd w:val="clear" w:color="auto" w:fill="auto"/>
            <w:noWrap/>
            <w:vAlign w:val="center"/>
          </w:tcPr>
          <w:p w14:paraId="6D9441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0C64A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郭志勇</w:t>
            </w:r>
          </w:p>
        </w:tc>
        <w:tc>
          <w:tcPr>
            <w:tcW w:w="608" w:type="dxa"/>
            <w:shd w:val="clear" w:color="auto" w:fill="auto"/>
            <w:noWrap/>
            <w:vAlign w:val="center"/>
          </w:tcPr>
          <w:p w14:paraId="19300E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04333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1998/12/17</w:t>
            </w:r>
          </w:p>
        </w:tc>
        <w:tc>
          <w:tcPr>
            <w:tcW w:w="546" w:type="dxa"/>
            <w:shd w:val="clear" w:color="auto" w:fill="auto"/>
            <w:noWrap/>
            <w:vAlign w:val="center"/>
          </w:tcPr>
          <w:p w14:paraId="36079A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99C9B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河南省厚阳县福宁集镇后堤村</w:t>
            </w:r>
          </w:p>
        </w:tc>
        <w:tc>
          <w:tcPr>
            <w:tcW w:w="1406" w:type="dxa"/>
            <w:shd w:val="clear" w:color="auto" w:fill="auto"/>
            <w:noWrap/>
            <w:vAlign w:val="center"/>
          </w:tcPr>
          <w:p w14:paraId="6D32A4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3CBD9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20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D36E6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434</w:t>
            </w:r>
          </w:p>
        </w:tc>
        <w:tc>
          <w:tcPr>
            <w:tcW w:w="883" w:type="dxa"/>
            <w:shd w:val="clear" w:color="auto" w:fill="auto"/>
            <w:noWrap/>
            <w:vAlign w:val="center"/>
          </w:tcPr>
          <w:p w14:paraId="15FDF3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48C18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杨洪元</w:t>
            </w:r>
          </w:p>
        </w:tc>
        <w:tc>
          <w:tcPr>
            <w:tcW w:w="608" w:type="dxa"/>
            <w:shd w:val="clear" w:color="auto" w:fill="auto"/>
            <w:noWrap/>
            <w:vAlign w:val="center"/>
          </w:tcPr>
          <w:p w14:paraId="34011D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33862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1970/3/23</w:t>
            </w:r>
          </w:p>
        </w:tc>
        <w:tc>
          <w:tcPr>
            <w:tcW w:w="546" w:type="dxa"/>
            <w:shd w:val="clear" w:color="auto" w:fill="auto"/>
            <w:noWrap/>
            <w:vAlign w:val="center"/>
          </w:tcPr>
          <w:p w14:paraId="7C7B98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4CC40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A044D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2DD0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174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8952E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435</w:t>
            </w:r>
          </w:p>
        </w:tc>
        <w:tc>
          <w:tcPr>
            <w:tcW w:w="883" w:type="dxa"/>
            <w:shd w:val="clear" w:color="auto" w:fill="auto"/>
            <w:noWrap/>
            <w:vAlign w:val="center"/>
          </w:tcPr>
          <w:p w14:paraId="772922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C2FAA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胡志美</w:t>
            </w:r>
          </w:p>
        </w:tc>
        <w:tc>
          <w:tcPr>
            <w:tcW w:w="608" w:type="dxa"/>
            <w:shd w:val="clear" w:color="auto" w:fill="auto"/>
            <w:noWrap/>
            <w:vAlign w:val="center"/>
          </w:tcPr>
          <w:p w14:paraId="30BB47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9B383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1969/11/14</w:t>
            </w:r>
          </w:p>
        </w:tc>
        <w:tc>
          <w:tcPr>
            <w:tcW w:w="546" w:type="dxa"/>
            <w:shd w:val="clear" w:color="auto" w:fill="auto"/>
            <w:noWrap/>
            <w:vAlign w:val="center"/>
          </w:tcPr>
          <w:p w14:paraId="125239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97DF0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E5A75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F1CB5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E9B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AD01A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436</w:t>
            </w:r>
          </w:p>
        </w:tc>
        <w:tc>
          <w:tcPr>
            <w:tcW w:w="883" w:type="dxa"/>
            <w:shd w:val="clear" w:color="auto" w:fill="auto"/>
            <w:noWrap/>
            <w:vAlign w:val="center"/>
          </w:tcPr>
          <w:p w14:paraId="66C666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6ECBCE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杨燕均</w:t>
            </w:r>
          </w:p>
        </w:tc>
        <w:tc>
          <w:tcPr>
            <w:tcW w:w="608" w:type="dxa"/>
            <w:shd w:val="clear" w:color="auto" w:fill="auto"/>
            <w:noWrap/>
            <w:vAlign w:val="center"/>
          </w:tcPr>
          <w:p w14:paraId="5249A017">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39B48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1990/4/4</w:t>
            </w:r>
          </w:p>
        </w:tc>
        <w:tc>
          <w:tcPr>
            <w:tcW w:w="546" w:type="dxa"/>
            <w:shd w:val="clear" w:color="auto" w:fill="auto"/>
            <w:noWrap/>
            <w:vAlign w:val="center"/>
          </w:tcPr>
          <w:p w14:paraId="4945CA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3E937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7FFDD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E1B67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45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E2C5C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437</w:t>
            </w:r>
          </w:p>
        </w:tc>
        <w:tc>
          <w:tcPr>
            <w:tcW w:w="883" w:type="dxa"/>
            <w:shd w:val="clear" w:color="auto" w:fill="auto"/>
            <w:noWrap/>
            <w:vAlign w:val="center"/>
          </w:tcPr>
          <w:p w14:paraId="731B6D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3135DC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杨號</w:t>
            </w:r>
          </w:p>
        </w:tc>
        <w:tc>
          <w:tcPr>
            <w:tcW w:w="608" w:type="dxa"/>
            <w:shd w:val="clear" w:color="auto" w:fill="auto"/>
            <w:noWrap/>
            <w:vAlign w:val="center"/>
          </w:tcPr>
          <w:p w14:paraId="6FA9758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F6779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1991/10/26</w:t>
            </w:r>
          </w:p>
        </w:tc>
        <w:tc>
          <w:tcPr>
            <w:tcW w:w="546" w:type="dxa"/>
            <w:shd w:val="clear" w:color="auto" w:fill="auto"/>
            <w:noWrap/>
            <w:vAlign w:val="center"/>
          </w:tcPr>
          <w:p w14:paraId="60C5C1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3E166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5B138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BFF91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6E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CB177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三子杨正纪詹氏（媳）之次子杨继友詹氏(媳）之三子杨绪丹陈邦秀(媳）</w:t>
            </w:r>
          </w:p>
        </w:tc>
      </w:tr>
      <w:tr w14:paraId="21FD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E6597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438</w:t>
            </w:r>
          </w:p>
        </w:tc>
        <w:tc>
          <w:tcPr>
            <w:tcW w:w="883" w:type="dxa"/>
            <w:shd w:val="clear" w:color="auto" w:fill="auto"/>
            <w:noWrap/>
            <w:vAlign w:val="center"/>
          </w:tcPr>
          <w:p w14:paraId="1C098B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BA954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杨洪建</w:t>
            </w:r>
          </w:p>
        </w:tc>
        <w:tc>
          <w:tcPr>
            <w:tcW w:w="608" w:type="dxa"/>
            <w:shd w:val="clear" w:color="auto" w:fill="auto"/>
            <w:noWrap/>
            <w:vAlign w:val="center"/>
          </w:tcPr>
          <w:p w14:paraId="4E8FD9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C9D97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1957/1/29</w:t>
            </w:r>
          </w:p>
        </w:tc>
        <w:tc>
          <w:tcPr>
            <w:tcW w:w="546" w:type="dxa"/>
            <w:shd w:val="clear" w:color="auto" w:fill="auto"/>
            <w:noWrap/>
            <w:vAlign w:val="center"/>
          </w:tcPr>
          <w:p w14:paraId="63EAA9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41E22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3B30AB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2004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19C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9B740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439</w:t>
            </w:r>
          </w:p>
        </w:tc>
        <w:tc>
          <w:tcPr>
            <w:tcW w:w="883" w:type="dxa"/>
            <w:shd w:val="clear" w:color="auto" w:fill="auto"/>
            <w:noWrap/>
            <w:vAlign w:val="center"/>
          </w:tcPr>
          <w:p w14:paraId="637C2E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43E342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张子翠（媳）</w:t>
            </w:r>
          </w:p>
        </w:tc>
        <w:tc>
          <w:tcPr>
            <w:tcW w:w="608" w:type="dxa"/>
            <w:shd w:val="clear" w:color="auto" w:fill="auto"/>
            <w:noWrap/>
            <w:vAlign w:val="center"/>
          </w:tcPr>
          <w:p w14:paraId="3FCB89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C4133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1962/4/17</w:t>
            </w:r>
          </w:p>
        </w:tc>
        <w:tc>
          <w:tcPr>
            <w:tcW w:w="546" w:type="dxa"/>
            <w:shd w:val="clear" w:color="auto" w:fill="auto"/>
            <w:noWrap/>
            <w:vAlign w:val="center"/>
          </w:tcPr>
          <w:p w14:paraId="76BA2B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2987C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18B85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3D963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36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E9C3A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440</w:t>
            </w:r>
          </w:p>
        </w:tc>
        <w:tc>
          <w:tcPr>
            <w:tcW w:w="883" w:type="dxa"/>
            <w:shd w:val="clear" w:color="auto" w:fill="auto"/>
            <w:noWrap/>
            <w:vAlign w:val="center"/>
          </w:tcPr>
          <w:p w14:paraId="07C29D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51EFB5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杨东昌</w:t>
            </w:r>
          </w:p>
        </w:tc>
        <w:tc>
          <w:tcPr>
            <w:tcW w:w="608" w:type="dxa"/>
            <w:shd w:val="clear" w:color="auto" w:fill="auto"/>
            <w:noWrap/>
            <w:vAlign w:val="center"/>
          </w:tcPr>
          <w:p w14:paraId="27C1D0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DD346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1985/11/28</w:t>
            </w:r>
          </w:p>
        </w:tc>
        <w:tc>
          <w:tcPr>
            <w:tcW w:w="546" w:type="dxa"/>
            <w:shd w:val="clear" w:color="auto" w:fill="auto"/>
            <w:noWrap/>
            <w:vAlign w:val="center"/>
          </w:tcPr>
          <w:p w14:paraId="5B5F74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4E9BA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广东省惠州市博思县</w:t>
            </w:r>
          </w:p>
        </w:tc>
        <w:tc>
          <w:tcPr>
            <w:tcW w:w="1406" w:type="dxa"/>
            <w:shd w:val="clear" w:color="auto" w:fill="auto"/>
            <w:noWrap/>
            <w:vAlign w:val="center"/>
          </w:tcPr>
          <w:p w14:paraId="243372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12264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602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F92F5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441</w:t>
            </w:r>
          </w:p>
        </w:tc>
        <w:tc>
          <w:tcPr>
            <w:tcW w:w="883" w:type="dxa"/>
            <w:shd w:val="clear" w:color="auto" w:fill="auto"/>
            <w:noWrap/>
            <w:vAlign w:val="center"/>
          </w:tcPr>
          <w:p w14:paraId="1C5C60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0E997D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张燕娥</w:t>
            </w:r>
          </w:p>
        </w:tc>
        <w:tc>
          <w:tcPr>
            <w:tcW w:w="608" w:type="dxa"/>
            <w:shd w:val="clear" w:color="auto" w:fill="auto"/>
            <w:noWrap/>
            <w:vAlign w:val="center"/>
          </w:tcPr>
          <w:p w14:paraId="3CCB65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EB8B1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1984/10/24</w:t>
            </w:r>
          </w:p>
        </w:tc>
        <w:tc>
          <w:tcPr>
            <w:tcW w:w="546" w:type="dxa"/>
            <w:shd w:val="clear" w:color="auto" w:fill="auto"/>
            <w:noWrap/>
            <w:vAlign w:val="center"/>
          </w:tcPr>
          <w:p w14:paraId="4D7682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CBE5A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广东省惠州市博思县</w:t>
            </w:r>
          </w:p>
        </w:tc>
        <w:tc>
          <w:tcPr>
            <w:tcW w:w="1406" w:type="dxa"/>
            <w:shd w:val="clear" w:color="auto" w:fill="auto"/>
            <w:noWrap/>
            <w:vAlign w:val="center"/>
          </w:tcPr>
          <w:p w14:paraId="4399ED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C4DD4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FA1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5BBC6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442</w:t>
            </w:r>
          </w:p>
        </w:tc>
        <w:tc>
          <w:tcPr>
            <w:tcW w:w="883" w:type="dxa"/>
            <w:shd w:val="clear" w:color="auto" w:fill="auto"/>
            <w:noWrap/>
            <w:vAlign w:val="center"/>
          </w:tcPr>
          <w:p w14:paraId="54A120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5A1487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杨文康</w:t>
            </w:r>
          </w:p>
        </w:tc>
        <w:tc>
          <w:tcPr>
            <w:tcW w:w="608" w:type="dxa"/>
            <w:shd w:val="clear" w:color="auto" w:fill="auto"/>
            <w:noWrap/>
            <w:vAlign w:val="center"/>
          </w:tcPr>
          <w:p w14:paraId="7FC615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D1680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2004/10/29</w:t>
            </w:r>
          </w:p>
        </w:tc>
        <w:tc>
          <w:tcPr>
            <w:tcW w:w="546" w:type="dxa"/>
            <w:shd w:val="clear" w:color="auto" w:fill="auto"/>
            <w:noWrap/>
            <w:vAlign w:val="center"/>
          </w:tcPr>
          <w:p w14:paraId="11FAD1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29704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广东省惠州市博思县</w:t>
            </w:r>
          </w:p>
        </w:tc>
        <w:tc>
          <w:tcPr>
            <w:tcW w:w="1406" w:type="dxa"/>
            <w:shd w:val="clear" w:color="auto" w:fill="auto"/>
            <w:noWrap/>
            <w:vAlign w:val="center"/>
          </w:tcPr>
          <w:p w14:paraId="6D24CB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武警江西总队宜春支队</w:t>
            </w:r>
          </w:p>
        </w:tc>
        <w:tc>
          <w:tcPr>
            <w:tcW w:w="906" w:type="dxa"/>
            <w:shd w:val="clear" w:color="auto" w:fill="auto"/>
            <w:noWrap/>
            <w:vAlign w:val="center"/>
          </w:tcPr>
          <w:p w14:paraId="2AA1BC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00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D6147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443</w:t>
            </w:r>
          </w:p>
        </w:tc>
        <w:tc>
          <w:tcPr>
            <w:tcW w:w="883" w:type="dxa"/>
            <w:shd w:val="clear" w:color="auto" w:fill="auto"/>
            <w:noWrap/>
            <w:vAlign w:val="center"/>
          </w:tcPr>
          <w:p w14:paraId="04C667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0AF070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杨乾昌</w:t>
            </w:r>
          </w:p>
        </w:tc>
        <w:tc>
          <w:tcPr>
            <w:tcW w:w="608" w:type="dxa"/>
            <w:shd w:val="clear" w:color="auto" w:fill="auto"/>
            <w:noWrap/>
            <w:vAlign w:val="center"/>
          </w:tcPr>
          <w:p w14:paraId="392508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96DDF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1992/3/15</w:t>
            </w:r>
          </w:p>
        </w:tc>
        <w:tc>
          <w:tcPr>
            <w:tcW w:w="546" w:type="dxa"/>
            <w:shd w:val="clear" w:color="auto" w:fill="auto"/>
            <w:noWrap/>
            <w:vAlign w:val="center"/>
          </w:tcPr>
          <w:p w14:paraId="191941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3E32D7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B546F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9EDAE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552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27FA5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444</w:t>
            </w:r>
          </w:p>
        </w:tc>
        <w:tc>
          <w:tcPr>
            <w:tcW w:w="883" w:type="dxa"/>
            <w:shd w:val="clear" w:color="auto" w:fill="auto"/>
            <w:noWrap/>
            <w:vAlign w:val="center"/>
          </w:tcPr>
          <w:p w14:paraId="30F687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7AA630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沈金花</w:t>
            </w:r>
          </w:p>
        </w:tc>
        <w:tc>
          <w:tcPr>
            <w:tcW w:w="608" w:type="dxa"/>
            <w:shd w:val="clear" w:color="auto" w:fill="auto"/>
            <w:noWrap/>
            <w:vAlign w:val="center"/>
          </w:tcPr>
          <w:p w14:paraId="1168D5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0B712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1991/1/21</w:t>
            </w:r>
          </w:p>
        </w:tc>
        <w:tc>
          <w:tcPr>
            <w:tcW w:w="546" w:type="dxa"/>
            <w:shd w:val="clear" w:color="auto" w:fill="auto"/>
            <w:noWrap/>
            <w:vAlign w:val="center"/>
          </w:tcPr>
          <w:p w14:paraId="7FFDE8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4B7B7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0ED2C4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8705F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618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3169C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445</w:t>
            </w:r>
          </w:p>
        </w:tc>
        <w:tc>
          <w:tcPr>
            <w:tcW w:w="883" w:type="dxa"/>
            <w:shd w:val="clear" w:color="auto" w:fill="auto"/>
            <w:noWrap/>
            <w:vAlign w:val="center"/>
          </w:tcPr>
          <w:p w14:paraId="4E9AAE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7780C6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杨雨婷</w:t>
            </w:r>
          </w:p>
        </w:tc>
        <w:tc>
          <w:tcPr>
            <w:tcW w:w="608" w:type="dxa"/>
            <w:shd w:val="clear" w:color="auto" w:fill="auto"/>
            <w:noWrap/>
            <w:vAlign w:val="center"/>
          </w:tcPr>
          <w:p w14:paraId="27D315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16F0F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2016/8/24</w:t>
            </w:r>
          </w:p>
        </w:tc>
        <w:tc>
          <w:tcPr>
            <w:tcW w:w="546" w:type="dxa"/>
            <w:shd w:val="clear" w:color="auto" w:fill="auto"/>
            <w:noWrap/>
            <w:vAlign w:val="center"/>
          </w:tcPr>
          <w:p w14:paraId="4B689E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258A7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6E9C6B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E585D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D6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A3EFE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446</w:t>
            </w:r>
          </w:p>
        </w:tc>
        <w:tc>
          <w:tcPr>
            <w:tcW w:w="883" w:type="dxa"/>
            <w:shd w:val="clear" w:color="auto" w:fill="auto"/>
            <w:noWrap/>
            <w:vAlign w:val="center"/>
          </w:tcPr>
          <w:p w14:paraId="567081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038071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杨春梅</w:t>
            </w:r>
          </w:p>
        </w:tc>
        <w:tc>
          <w:tcPr>
            <w:tcW w:w="608" w:type="dxa"/>
            <w:shd w:val="clear" w:color="auto" w:fill="auto"/>
            <w:noWrap/>
            <w:vAlign w:val="center"/>
          </w:tcPr>
          <w:p w14:paraId="7DF932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52077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1989/9/26</w:t>
            </w:r>
          </w:p>
        </w:tc>
        <w:tc>
          <w:tcPr>
            <w:tcW w:w="546" w:type="dxa"/>
            <w:shd w:val="clear" w:color="auto" w:fill="auto"/>
            <w:noWrap/>
            <w:vAlign w:val="center"/>
          </w:tcPr>
          <w:p w14:paraId="5C2998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306B1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重庆市巫溪县滨河南路</w:t>
            </w:r>
          </w:p>
        </w:tc>
        <w:tc>
          <w:tcPr>
            <w:tcW w:w="1406" w:type="dxa"/>
            <w:shd w:val="clear" w:color="auto" w:fill="auto"/>
            <w:noWrap/>
            <w:vAlign w:val="center"/>
          </w:tcPr>
          <w:p w14:paraId="7422AA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AB928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98D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3CDBD4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三子杨正纪詹氏（媳）之次子杨继友詹氏(媳）之长女杨绪珍（女）梁光云（婿）</w:t>
            </w:r>
          </w:p>
        </w:tc>
      </w:tr>
      <w:tr w14:paraId="04B4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B1086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三子杨正纪詹氏（媳）之次子杨继友詹氏(媳）之次女杨绪凤（女）陈孝凤（婿）</w:t>
            </w:r>
          </w:p>
        </w:tc>
      </w:tr>
      <w:tr w14:paraId="1383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014FB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三子杨正纪詹氏（媳）之次子杨继友詹氏(媳）之三女杨绪兴（女）谭仁仲（婿）</w:t>
            </w:r>
          </w:p>
        </w:tc>
      </w:tr>
      <w:tr w14:paraId="3881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907BA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447</w:t>
            </w:r>
          </w:p>
        </w:tc>
        <w:tc>
          <w:tcPr>
            <w:tcW w:w="883" w:type="dxa"/>
            <w:shd w:val="clear" w:color="auto" w:fill="auto"/>
            <w:noWrap/>
            <w:vAlign w:val="center"/>
          </w:tcPr>
          <w:p w14:paraId="07C11C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D5E84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杨绪兴</w:t>
            </w:r>
          </w:p>
        </w:tc>
        <w:tc>
          <w:tcPr>
            <w:tcW w:w="608" w:type="dxa"/>
            <w:shd w:val="clear" w:color="auto" w:fill="auto"/>
            <w:noWrap/>
            <w:vAlign w:val="center"/>
          </w:tcPr>
          <w:p w14:paraId="45709A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FBC6E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1941/9/28</w:t>
            </w:r>
          </w:p>
        </w:tc>
        <w:tc>
          <w:tcPr>
            <w:tcW w:w="546" w:type="dxa"/>
            <w:shd w:val="clear" w:color="auto" w:fill="auto"/>
            <w:noWrap/>
            <w:vAlign w:val="center"/>
          </w:tcPr>
          <w:p w14:paraId="0D6727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DBD75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w:t>
            </w:r>
          </w:p>
        </w:tc>
        <w:tc>
          <w:tcPr>
            <w:tcW w:w="1406" w:type="dxa"/>
            <w:shd w:val="clear" w:color="auto" w:fill="auto"/>
            <w:noWrap/>
            <w:vAlign w:val="center"/>
          </w:tcPr>
          <w:p w14:paraId="367ED7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E7373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858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3BAB53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448</w:t>
            </w:r>
          </w:p>
        </w:tc>
        <w:tc>
          <w:tcPr>
            <w:tcW w:w="883" w:type="dxa"/>
            <w:shd w:val="clear" w:color="auto" w:fill="auto"/>
            <w:noWrap/>
            <w:vAlign w:val="center"/>
          </w:tcPr>
          <w:p w14:paraId="4C3652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1F72D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杨绪翠</w:t>
            </w:r>
          </w:p>
        </w:tc>
        <w:tc>
          <w:tcPr>
            <w:tcW w:w="608" w:type="dxa"/>
            <w:shd w:val="clear" w:color="auto" w:fill="auto"/>
            <w:noWrap/>
            <w:vAlign w:val="center"/>
          </w:tcPr>
          <w:p w14:paraId="544A71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6FFA2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1942/12/6</w:t>
            </w:r>
          </w:p>
        </w:tc>
        <w:tc>
          <w:tcPr>
            <w:tcW w:w="546" w:type="dxa"/>
            <w:shd w:val="clear" w:color="auto" w:fill="auto"/>
            <w:noWrap/>
            <w:vAlign w:val="center"/>
          </w:tcPr>
          <w:p w14:paraId="4CECA7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90AA1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重庆市巫溪县徐家镇大保村</w:t>
            </w:r>
          </w:p>
        </w:tc>
        <w:tc>
          <w:tcPr>
            <w:tcW w:w="1406" w:type="dxa"/>
            <w:shd w:val="clear" w:color="auto" w:fill="auto"/>
            <w:noWrap/>
            <w:vAlign w:val="center"/>
          </w:tcPr>
          <w:p w14:paraId="07388D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6B28F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A989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084E11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三子杨正纪詹氏（媳）之次子杨继友詹氏(媳）之四女杨绪兰（女）张昌新（婿）</w:t>
            </w:r>
          </w:p>
        </w:tc>
      </w:tr>
      <w:tr w14:paraId="5456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DA1F1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三子杨正纪詹氏（媳）之次子杨继友詹氏(媳）之五女杨绪翠（女）蔡庆朝（婿）</w:t>
            </w:r>
          </w:p>
        </w:tc>
      </w:tr>
      <w:tr w14:paraId="285C3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6C8E73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三子杨正纪詹氏（媳）之三子杨继纯陈太凤(媳）之长子杨绪忠王秀英(媳）张远恩(媳）</w:t>
            </w:r>
          </w:p>
        </w:tc>
      </w:tr>
      <w:tr w14:paraId="0B7D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2D479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449</w:t>
            </w:r>
          </w:p>
        </w:tc>
        <w:tc>
          <w:tcPr>
            <w:tcW w:w="883" w:type="dxa"/>
            <w:shd w:val="clear" w:color="auto" w:fill="auto"/>
            <w:noWrap/>
            <w:vAlign w:val="center"/>
          </w:tcPr>
          <w:p w14:paraId="214C04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DCB65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杨洪友</w:t>
            </w:r>
          </w:p>
        </w:tc>
        <w:tc>
          <w:tcPr>
            <w:tcW w:w="608" w:type="dxa"/>
            <w:shd w:val="clear" w:color="auto" w:fill="auto"/>
            <w:noWrap/>
            <w:vAlign w:val="center"/>
          </w:tcPr>
          <w:p w14:paraId="6A5255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0EC39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1958/4/25</w:t>
            </w:r>
          </w:p>
        </w:tc>
        <w:tc>
          <w:tcPr>
            <w:tcW w:w="546" w:type="dxa"/>
            <w:shd w:val="clear" w:color="auto" w:fill="auto"/>
            <w:noWrap/>
            <w:vAlign w:val="center"/>
          </w:tcPr>
          <w:p w14:paraId="0D0FAE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B2F6E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ADD4F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BB4CD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58C0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13228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450</w:t>
            </w:r>
          </w:p>
        </w:tc>
        <w:tc>
          <w:tcPr>
            <w:tcW w:w="883" w:type="dxa"/>
            <w:shd w:val="clear" w:color="auto" w:fill="auto"/>
            <w:noWrap/>
            <w:vAlign w:val="center"/>
          </w:tcPr>
          <w:p w14:paraId="095BD5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9297B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乔兴佑</w:t>
            </w:r>
          </w:p>
        </w:tc>
        <w:tc>
          <w:tcPr>
            <w:tcW w:w="608" w:type="dxa"/>
            <w:shd w:val="clear" w:color="auto" w:fill="auto"/>
            <w:noWrap/>
            <w:vAlign w:val="center"/>
          </w:tcPr>
          <w:p w14:paraId="4FB59B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503B1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6F190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C8E8A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43A839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F8550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F0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D58E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451</w:t>
            </w:r>
          </w:p>
        </w:tc>
        <w:tc>
          <w:tcPr>
            <w:tcW w:w="883" w:type="dxa"/>
            <w:shd w:val="clear" w:color="auto" w:fill="auto"/>
            <w:noWrap/>
            <w:vAlign w:val="center"/>
          </w:tcPr>
          <w:p w14:paraId="69454B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420952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梁光翠</w:t>
            </w:r>
          </w:p>
        </w:tc>
        <w:tc>
          <w:tcPr>
            <w:tcW w:w="608" w:type="dxa"/>
            <w:shd w:val="clear" w:color="auto" w:fill="auto"/>
            <w:noWrap/>
            <w:vAlign w:val="center"/>
          </w:tcPr>
          <w:p w14:paraId="729B14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27299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238C5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E7B9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5333F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FA7D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541B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30762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452</w:t>
            </w:r>
          </w:p>
        </w:tc>
        <w:tc>
          <w:tcPr>
            <w:tcW w:w="883" w:type="dxa"/>
            <w:shd w:val="clear" w:color="auto" w:fill="auto"/>
            <w:noWrap/>
            <w:vAlign w:val="center"/>
          </w:tcPr>
          <w:p w14:paraId="2B12E3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4CFA78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杨勇军</w:t>
            </w:r>
          </w:p>
        </w:tc>
        <w:tc>
          <w:tcPr>
            <w:tcW w:w="608" w:type="dxa"/>
            <w:shd w:val="clear" w:color="auto" w:fill="auto"/>
            <w:noWrap/>
            <w:vAlign w:val="center"/>
          </w:tcPr>
          <w:p w14:paraId="7FF6B2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A763FE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1984/5</w:t>
            </w:r>
          </w:p>
        </w:tc>
        <w:tc>
          <w:tcPr>
            <w:tcW w:w="546" w:type="dxa"/>
            <w:shd w:val="clear" w:color="auto" w:fill="auto"/>
            <w:noWrap/>
            <w:vAlign w:val="center"/>
          </w:tcPr>
          <w:p w14:paraId="3D0523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FACAE1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重庆市沙坪坝区</w:t>
            </w:r>
          </w:p>
        </w:tc>
        <w:tc>
          <w:tcPr>
            <w:tcW w:w="1406" w:type="dxa"/>
            <w:shd w:val="clear" w:color="auto" w:fill="auto"/>
            <w:noWrap/>
            <w:vAlign w:val="center"/>
          </w:tcPr>
          <w:p w14:paraId="02DF13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54C59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AFA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30C78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453</w:t>
            </w:r>
          </w:p>
        </w:tc>
        <w:tc>
          <w:tcPr>
            <w:tcW w:w="883" w:type="dxa"/>
            <w:shd w:val="clear" w:color="auto" w:fill="auto"/>
            <w:noWrap/>
            <w:vAlign w:val="center"/>
          </w:tcPr>
          <w:p w14:paraId="40818C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1A841F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严习玲</w:t>
            </w:r>
          </w:p>
        </w:tc>
        <w:tc>
          <w:tcPr>
            <w:tcW w:w="608" w:type="dxa"/>
            <w:shd w:val="clear" w:color="auto" w:fill="auto"/>
            <w:noWrap/>
            <w:vAlign w:val="center"/>
          </w:tcPr>
          <w:p w14:paraId="2A16D2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17E720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1988/7</w:t>
            </w:r>
          </w:p>
        </w:tc>
        <w:tc>
          <w:tcPr>
            <w:tcW w:w="546" w:type="dxa"/>
            <w:shd w:val="clear" w:color="auto" w:fill="auto"/>
            <w:noWrap/>
            <w:vAlign w:val="center"/>
          </w:tcPr>
          <w:p w14:paraId="0443D8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07079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重庆市沙坪坝区</w:t>
            </w:r>
          </w:p>
        </w:tc>
        <w:tc>
          <w:tcPr>
            <w:tcW w:w="1406" w:type="dxa"/>
            <w:shd w:val="clear" w:color="auto" w:fill="auto"/>
            <w:noWrap/>
            <w:vAlign w:val="center"/>
          </w:tcPr>
          <w:p w14:paraId="73AFAA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2C9B2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2B7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DDC2C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454</w:t>
            </w:r>
          </w:p>
        </w:tc>
        <w:tc>
          <w:tcPr>
            <w:tcW w:w="883" w:type="dxa"/>
            <w:shd w:val="clear" w:color="auto" w:fill="auto"/>
            <w:noWrap/>
            <w:vAlign w:val="center"/>
          </w:tcPr>
          <w:p w14:paraId="15F7C5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017F21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杨文松</w:t>
            </w:r>
          </w:p>
        </w:tc>
        <w:tc>
          <w:tcPr>
            <w:tcW w:w="608" w:type="dxa"/>
            <w:shd w:val="clear" w:color="auto" w:fill="auto"/>
            <w:noWrap/>
            <w:vAlign w:val="center"/>
          </w:tcPr>
          <w:p w14:paraId="58EEE9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7C1A23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2014/12</w:t>
            </w:r>
          </w:p>
        </w:tc>
        <w:tc>
          <w:tcPr>
            <w:tcW w:w="546" w:type="dxa"/>
            <w:shd w:val="clear" w:color="auto" w:fill="auto"/>
            <w:noWrap/>
            <w:vAlign w:val="center"/>
          </w:tcPr>
          <w:p w14:paraId="51D688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FDBD4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重庆市沙坪坝区</w:t>
            </w:r>
          </w:p>
        </w:tc>
        <w:tc>
          <w:tcPr>
            <w:tcW w:w="1406" w:type="dxa"/>
            <w:shd w:val="clear" w:color="auto" w:fill="auto"/>
            <w:noWrap/>
            <w:vAlign w:val="center"/>
          </w:tcPr>
          <w:p w14:paraId="4FD806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DCD9F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E3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DC115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455</w:t>
            </w:r>
          </w:p>
        </w:tc>
        <w:tc>
          <w:tcPr>
            <w:tcW w:w="883" w:type="dxa"/>
            <w:shd w:val="clear" w:color="auto" w:fill="auto"/>
            <w:noWrap/>
            <w:vAlign w:val="center"/>
          </w:tcPr>
          <w:p w14:paraId="53CDC9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121B34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杨海昌</w:t>
            </w:r>
          </w:p>
        </w:tc>
        <w:tc>
          <w:tcPr>
            <w:tcW w:w="608" w:type="dxa"/>
            <w:shd w:val="clear" w:color="auto" w:fill="auto"/>
            <w:noWrap/>
            <w:vAlign w:val="center"/>
          </w:tcPr>
          <w:p w14:paraId="6805FB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0EA74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1989/8/25</w:t>
            </w:r>
          </w:p>
        </w:tc>
        <w:tc>
          <w:tcPr>
            <w:tcW w:w="546" w:type="dxa"/>
            <w:shd w:val="clear" w:color="auto" w:fill="auto"/>
            <w:noWrap/>
            <w:vAlign w:val="center"/>
          </w:tcPr>
          <w:p w14:paraId="21E78E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04906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78800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6A994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25B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D0C4D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456</w:t>
            </w:r>
          </w:p>
        </w:tc>
        <w:tc>
          <w:tcPr>
            <w:tcW w:w="883" w:type="dxa"/>
            <w:shd w:val="clear" w:color="auto" w:fill="auto"/>
            <w:noWrap/>
            <w:vAlign w:val="center"/>
          </w:tcPr>
          <w:p w14:paraId="53ACE1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20E257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杨齐玲</w:t>
            </w:r>
          </w:p>
        </w:tc>
        <w:tc>
          <w:tcPr>
            <w:tcW w:w="608" w:type="dxa"/>
            <w:shd w:val="clear" w:color="auto" w:fill="auto"/>
            <w:noWrap/>
            <w:vAlign w:val="center"/>
          </w:tcPr>
          <w:p w14:paraId="566AF0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486E6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1987/7/9</w:t>
            </w:r>
          </w:p>
        </w:tc>
        <w:tc>
          <w:tcPr>
            <w:tcW w:w="546" w:type="dxa"/>
            <w:shd w:val="clear" w:color="auto" w:fill="auto"/>
            <w:noWrap/>
            <w:vAlign w:val="center"/>
          </w:tcPr>
          <w:p w14:paraId="0CA6B1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7CE57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广东省佛山市</w:t>
            </w:r>
          </w:p>
        </w:tc>
        <w:tc>
          <w:tcPr>
            <w:tcW w:w="1406" w:type="dxa"/>
            <w:shd w:val="clear" w:color="auto" w:fill="auto"/>
            <w:noWrap/>
            <w:vAlign w:val="center"/>
          </w:tcPr>
          <w:p w14:paraId="274968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EDD25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13594059595</w:t>
            </w:r>
          </w:p>
        </w:tc>
      </w:tr>
      <w:tr w14:paraId="030B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C66A8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457</w:t>
            </w:r>
          </w:p>
        </w:tc>
        <w:tc>
          <w:tcPr>
            <w:tcW w:w="883" w:type="dxa"/>
            <w:shd w:val="clear" w:color="auto" w:fill="auto"/>
            <w:noWrap/>
            <w:vAlign w:val="center"/>
          </w:tcPr>
          <w:p w14:paraId="2DFC0E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E4E77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陈运泉</w:t>
            </w:r>
          </w:p>
        </w:tc>
        <w:tc>
          <w:tcPr>
            <w:tcW w:w="608" w:type="dxa"/>
            <w:shd w:val="clear" w:color="auto" w:fill="auto"/>
            <w:noWrap/>
            <w:vAlign w:val="center"/>
          </w:tcPr>
          <w:p w14:paraId="6F212F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CC6BA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A2DE6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EDA28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广东省佛山市</w:t>
            </w:r>
          </w:p>
        </w:tc>
        <w:tc>
          <w:tcPr>
            <w:tcW w:w="1406" w:type="dxa"/>
            <w:shd w:val="clear" w:color="auto" w:fill="auto"/>
            <w:noWrap/>
            <w:vAlign w:val="center"/>
          </w:tcPr>
          <w:p w14:paraId="19CFB2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3B70A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34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4D3EA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458</w:t>
            </w:r>
          </w:p>
        </w:tc>
        <w:tc>
          <w:tcPr>
            <w:tcW w:w="883" w:type="dxa"/>
            <w:shd w:val="clear" w:color="auto" w:fill="auto"/>
            <w:noWrap/>
            <w:vAlign w:val="center"/>
          </w:tcPr>
          <w:p w14:paraId="1085BA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5AB4D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杨洪平</w:t>
            </w:r>
          </w:p>
        </w:tc>
        <w:tc>
          <w:tcPr>
            <w:tcW w:w="608" w:type="dxa"/>
            <w:shd w:val="clear" w:color="auto" w:fill="auto"/>
            <w:noWrap/>
            <w:vAlign w:val="center"/>
          </w:tcPr>
          <w:p w14:paraId="31C745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20565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1969/9/3</w:t>
            </w:r>
          </w:p>
        </w:tc>
        <w:tc>
          <w:tcPr>
            <w:tcW w:w="546" w:type="dxa"/>
            <w:shd w:val="clear" w:color="auto" w:fill="auto"/>
            <w:noWrap/>
            <w:vAlign w:val="center"/>
          </w:tcPr>
          <w:p w14:paraId="524BA0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D31B8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BE9E1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6D7A5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3D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36346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459</w:t>
            </w:r>
          </w:p>
        </w:tc>
        <w:tc>
          <w:tcPr>
            <w:tcW w:w="883" w:type="dxa"/>
            <w:shd w:val="clear" w:color="auto" w:fill="auto"/>
            <w:noWrap/>
            <w:vAlign w:val="center"/>
          </w:tcPr>
          <w:p w14:paraId="005182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58DE0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何代菊</w:t>
            </w:r>
          </w:p>
        </w:tc>
        <w:tc>
          <w:tcPr>
            <w:tcW w:w="608" w:type="dxa"/>
            <w:shd w:val="clear" w:color="auto" w:fill="auto"/>
            <w:noWrap/>
            <w:vAlign w:val="center"/>
          </w:tcPr>
          <w:p w14:paraId="5D8617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0F5DC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1967/9/20</w:t>
            </w:r>
          </w:p>
        </w:tc>
        <w:tc>
          <w:tcPr>
            <w:tcW w:w="546" w:type="dxa"/>
            <w:shd w:val="clear" w:color="auto" w:fill="auto"/>
            <w:noWrap/>
            <w:vAlign w:val="center"/>
          </w:tcPr>
          <w:p w14:paraId="47334E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70036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39CC83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BC3DA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210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FE190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460</w:t>
            </w:r>
          </w:p>
        </w:tc>
        <w:tc>
          <w:tcPr>
            <w:tcW w:w="883" w:type="dxa"/>
            <w:shd w:val="clear" w:color="auto" w:fill="auto"/>
            <w:noWrap/>
            <w:vAlign w:val="center"/>
          </w:tcPr>
          <w:p w14:paraId="78B0B2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51FF58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杨琴</w:t>
            </w:r>
          </w:p>
        </w:tc>
        <w:tc>
          <w:tcPr>
            <w:tcW w:w="608" w:type="dxa"/>
            <w:shd w:val="clear" w:color="auto" w:fill="auto"/>
            <w:noWrap/>
            <w:vAlign w:val="center"/>
          </w:tcPr>
          <w:p w14:paraId="48A248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5F1AD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1992/5/12</w:t>
            </w:r>
          </w:p>
        </w:tc>
        <w:tc>
          <w:tcPr>
            <w:tcW w:w="546" w:type="dxa"/>
            <w:shd w:val="clear" w:color="auto" w:fill="auto"/>
            <w:noWrap/>
            <w:vAlign w:val="center"/>
          </w:tcPr>
          <w:p w14:paraId="7FACE1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4078BA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重庆市渝中区化龙桥街道</w:t>
            </w:r>
          </w:p>
        </w:tc>
        <w:tc>
          <w:tcPr>
            <w:tcW w:w="1406" w:type="dxa"/>
            <w:shd w:val="clear" w:color="auto" w:fill="auto"/>
            <w:noWrap/>
            <w:vAlign w:val="center"/>
          </w:tcPr>
          <w:p w14:paraId="3DBA82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沙坪坝区教师</w:t>
            </w:r>
          </w:p>
        </w:tc>
        <w:tc>
          <w:tcPr>
            <w:tcW w:w="906" w:type="dxa"/>
            <w:shd w:val="clear" w:color="auto" w:fill="auto"/>
            <w:noWrap/>
            <w:vAlign w:val="center"/>
          </w:tcPr>
          <w:p w14:paraId="77C2E0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7A8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35606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461</w:t>
            </w:r>
          </w:p>
        </w:tc>
        <w:tc>
          <w:tcPr>
            <w:tcW w:w="883" w:type="dxa"/>
            <w:shd w:val="clear" w:color="auto" w:fill="auto"/>
            <w:noWrap/>
            <w:vAlign w:val="center"/>
          </w:tcPr>
          <w:p w14:paraId="602AEF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9DECC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余良斌</w:t>
            </w:r>
          </w:p>
        </w:tc>
        <w:tc>
          <w:tcPr>
            <w:tcW w:w="608" w:type="dxa"/>
            <w:shd w:val="clear" w:color="auto" w:fill="auto"/>
            <w:noWrap/>
            <w:vAlign w:val="center"/>
          </w:tcPr>
          <w:p w14:paraId="46D18C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36C49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1991/12/14</w:t>
            </w:r>
          </w:p>
        </w:tc>
        <w:tc>
          <w:tcPr>
            <w:tcW w:w="546" w:type="dxa"/>
            <w:shd w:val="clear" w:color="auto" w:fill="auto"/>
            <w:noWrap/>
            <w:vAlign w:val="center"/>
          </w:tcPr>
          <w:p w14:paraId="550A7C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研究生</w:t>
            </w:r>
          </w:p>
        </w:tc>
        <w:tc>
          <w:tcPr>
            <w:tcW w:w="2315" w:type="dxa"/>
            <w:shd w:val="clear" w:color="auto" w:fill="auto"/>
            <w:noWrap/>
            <w:vAlign w:val="center"/>
          </w:tcPr>
          <w:p w14:paraId="347AA2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重庆市渝中区化龙桥街道</w:t>
            </w:r>
          </w:p>
        </w:tc>
        <w:tc>
          <w:tcPr>
            <w:tcW w:w="1406" w:type="dxa"/>
            <w:shd w:val="clear" w:color="auto" w:fill="auto"/>
            <w:noWrap/>
            <w:vAlign w:val="center"/>
          </w:tcPr>
          <w:p w14:paraId="4A0C97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医生</w:t>
            </w:r>
          </w:p>
        </w:tc>
        <w:tc>
          <w:tcPr>
            <w:tcW w:w="906" w:type="dxa"/>
            <w:shd w:val="clear" w:color="auto" w:fill="auto"/>
            <w:noWrap/>
            <w:vAlign w:val="center"/>
          </w:tcPr>
          <w:p w14:paraId="7844C4F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96E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5E9D8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462</w:t>
            </w:r>
          </w:p>
        </w:tc>
        <w:tc>
          <w:tcPr>
            <w:tcW w:w="883" w:type="dxa"/>
            <w:shd w:val="clear" w:color="auto" w:fill="auto"/>
            <w:noWrap/>
            <w:vAlign w:val="center"/>
          </w:tcPr>
          <w:p w14:paraId="42BBCE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3E444A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杨蓉</w:t>
            </w:r>
          </w:p>
        </w:tc>
        <w:tc>
          <w:tcPr>
            <w:tcW w:w="608" w:type="dxa"/>
            <w:shd w:val="clear" w:color="auto" w:fill="auto"/>
            <w:noWrap/>
            <w:vAlign w:val="center"/>
          </w:tcPr>
          <w:p w14:paraId="43DFF9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7DD92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1995/6/30</w:t>
            </w:r>
          </w:p>
        </w:tc>
        <w:tc>
          <w:tcPr>
            <w:tcW w:w="546" w:type="dxa"/>
            <w:shd w:val="clear" w:color="auto" w:fill="auto"/>
            <w:noWrap/>
            <w:vAlign w:val="center"/>
          </w:tcPr>
          <w:p w14:paraId="1C0A7D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1947FB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重庆市渝中区化龙桥街道</w:t>
            </w:r>
          </w:p>
        </w:tc>
        <w:tc>
          <w:tcPr>
            <w:tcW w:w="1406" w:type="dxa"/>
            <w:shd w:val="clear" w:color="auto" w:fill="auto"/>
            <w:noWrap/>
            <w:vAlign w:val="center"/>
          </w:tcPr>
          <w:p w14:paraId="03B91F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重医附三院</w:t>
            </w:r>
          </w:p>
        </w:tc>
        <w:tc>
          <w:tcPr>
            <w:tcW w:w="906" w:type="dxa"/>
            <w:shd w:val="clear" w:color="auto" w:fill="auto"/>
            <w:noWrap/>
            <w:vAlign w:val="center"/>
          </w:tcPr>
          <w:p w14:paraId="5281A3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FFA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1D091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463</w:t>
            </w:r>
          </w:p>
        </w:tc>
        <w:tc>
          <w:tcPr>
            <w:tcW w:w="883" w:type="dxa"/>
            <w:shd w:val="clear" w:color="auto" w:fill="auto"/>
            <w:noWrap/>
            <w:vAlign w:val="center"/>
          </w:tcPr>
          <w:p w14:paraId="23E0A1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EAB78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杨洪玖</w:t>
            </w:r>
          </w:p>
        </w:tc>
        <w:tc>
          <w:tcPr>
            <w:tcW w:w="608" w:type="dxa"/>
            <w:shd w:val="clear" w:color="auto" w:fill="auto"/>
            <w:noWrap/>
            <w:vAlign w:val="center"/>
          </w:tcPr>
          <w:p w14:paraId="4D08CA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844C6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1974/9/27</w:t>
            </w:r>
          </w:p>
        </w:tc>
        <w:tc>
          <w:tcPr>
            <w:tcW w:w="546" w:type="dxa"/>
            <w:shd w:val="clear" w:color="auto" w:fill="auto"/>
            <w:noWrap/>
            <w:vAlign w:val="center"/>
          </w:tcPr>
          <w:p w14:paraId="4C20C1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29726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甘肃省兰州市古区龙源路58号</w:t>
            </w:r>
          </w:p>
        </w:tc>
        <w:tc>
          <w:tcPr>
            <w:tcW w:w="1406" w:type="dxa"/>
            <w:shd w:val="clear" w:color="auto" w:fill="auto"/>
            <w:noWrap/>
            <w:vAlign w:val="center"/>
          </w:tcPr>
          <w:p w14:paraId="725F1C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F9721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F3F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2A447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464</w:t>
            </w:r>
          </w:p>
        </w:tc>
        <w:tc>
          <w:tcPr>
            <w:tcW w:w="883" w:type="dxa"/>
            <w:shd w:val="clear" w:color="auto" w:fill="auto"/>
            <w:noWrap/>
            <w:vAlign w:val="center"/>
          </w:tcPr>
          <w:p w14:paraId="0C48D6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4F3C3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张槐林</w:t>
            </w:r>
          </w:p>
        </w:tc>
        <w:tc>
          <w:tcPr>
            <w:tcW w:w="608" w:type="dxa"/>
            <w:shd w:val="clear" w:color="auto" w:fill="auto"/>
            <w:noWrap/>
            <w:vAlign w:val="center"/>
          </w:tcPr>
          <w:p w14:paraId="061399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4EB6A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1975/12/11</w:t>
            </w:r>
          </w:p>
        </w:tc>
        <w:tc>
          <w:tcPr>
            <w:tcW w:w="546" w:type="dxa"/>
            <w:shd w:val="clear" w:color="auto" w:fill="auto"/>
            <w:noWrap/>
            <w:vAlign w:val="center"/>
          </w:tcPr>
          <w:p w14:paraId="465ABD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07065F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甘肃省兰州市古区龙源路59号</w:t>
            </w:r>
          </w:p>
        </w:tc>
        <w:tc>
          <w:tcPr>
            <w:tcW w:w="1406" w:type="dxa"/>
            <w:shd w:val="clear" w:color="auto" w:fill="auto"/>
            <w:noWrap/>
            <w:vAlign w:val="center"/>
          </w:tcPr>
          <w:p w14:paraId="4DC720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DE72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A07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CEAB4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465</w:t>
            </w:r>
          </w:p>
        </w:tc>
        <w:tc>
          <w:tcPr>
            <w:tcW w:w="883" w:type="dxa"/>
            <w:shd w:val="clear" w:color="auto" w:fill="auto"/>
            <w:noWrap/>
            <w:vAlign w:val="center"/>
          </w:tcPr>
          <w:p w14:paraId="67E72C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7452BE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杨佳佳</w:t>
            </w:r>
          </w:p>
        </w:tc>
        <w:tc>
          <w:tcPr>
            <w:tcW w:w="608" w:type="dxa"/>
            <w:shd w:val="clear" w:color="auto" w:fill="auto"/>
            <w:noWrap/>
            <w:vAlign w:val="center"/>
          </w:tcPr>
          <w:p w14:paraId="05D25C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72F26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2002/8/16</w:t>
            </w:r>
          </w:p>
        </w:tc>
        <w:tc>
          <w:tcPr>
            <w:tcW w:w="546" w:type="dxa"/>
            <w:shd w:val="clear" w:color="auto" w:fill="auto"/>
            <w:noWrap/>
            <w:vAlign w:val="center"/>
          </w:tcPr>
          <w:p w14:paraId="4410A9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225A91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甘肃省兰州市古区龙源路60号</w:t>
            </w:r>
          </w:p>
        </w:tc>
        <w:tc>
          <w:tcPr>
            <w:tcW w:w="1406" w:type="dxa"/>
            <w:shd w:val="clear" w:color="auto" w:fill="auto"/>
            <w:noWrap/>
            <w:vAlign w:val="center"/>
          </w:tcPr>
          <w:p w14:paraId="73EF0C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AF456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4A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BD930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466</w:t>
            </w:r>
          </w:p>
        </w:tc>
        <w:tc>
          <w:tcPr>
            <w:tcW w:w="883" w:type="dxa"/>
            <w:shd w:val="clear" w:color="auto" w:fill="auto"/>
            <w:noWrap/>
            <w:vAlign w:val="center"/>
          </w:tcPr>
          <w:p w14:paraId="4DF0E2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2DDE19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杨玲玲</w:t>
            </w:r>
          </w:p>
        </w:tc>
        <w:tc>
          <w:tcPr>
            <w:tcW w:w="608" w:type="dxa"/>
            <w:shd w:val="clear" w:color="auto" w:fill="auto"/>
            <w:noWrap/>
            <w:vAlign w:val="center"/>
          </w:tcPr>
          <w:p w14:paraId="22D125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C7D01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2006/6/25</w:t>
            </w:r>
          </w:p>
        </w:tc>
        <w:tc>
          <w:tcPr>
            <w:tcW w:w="546" w:type="dxa"/>
            <w:shd w:val="clear" w:color="auto" w:fill="auto"/>
            <w:noWrap/>
            <w:vAlign w:val="center"/>
          </w:tcPr>
          <w:p w14:paraId="5E0CF7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03E16E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甘肃省兰州市古区龙源路61号</w:t>
            </w:r>
          </w:p>
        </w:tc>
        <w:tc>
          <w:tcPr>
            <w:tcW w:w="1406" w:type="dxa"/>
            <w:shd w:val="clear" w:color="auto" w:fill="auto"/>
            <w:noWrap/>
            <w:vAlign w:val="center"/>
          </w:tcPr>
          <w:p w14:paraId="2E6299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8BA5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D7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647B2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467</w:t>
            </w:r>
          </w:p>
        </w:tc>
        <w:tc>
          <w:tcPr>
            <w:tcW w:w="883" w:type="dxa"/>
            <w:shd w:val="clear" w:color="auto" w:fill="auto"/>
            <w:noWrap/>
            <w:vAlign w:val="center"/>
          </w:tcPr>
          <w:p w14:paraId="290409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9AB9E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杨洪佑</w:t>
            </w:r>
          </w:p>
        </w:tc>
        <w:tc>
          <w:tcPr>
            <w:tcW w:w="608" w:type="dxa"/>
            <w:shd w:val="clear" w:color="auto" w:fill="auto"/>
            <w:noWrap/>
            <w:vAlign w:val="center"/>
          </w:tcPr>
          <w:p w14:paraId="31F704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6694D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9C6F9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99C5F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580DAE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17B965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45E5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38A77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468</w:t>
            </w:r>
          </w:p>
        </w:tc>
        <w:tc>
          <w:tcPr>
            <w:tcW w:w="883" w:type="dxa"/>
            <w:shd w:val="clear" w:color="auto" w:fill="auto"/>
            <w:noWrap/>
            <w:vAlign w:val="center"/>
          </w:tcPr>
          <w:p w14:paraId="15D9A1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37612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腾守财</w:t>
            </w:r>
          </w:p>
        </w:tc>
        <w:tc>
          <w:tcPr>
            <w:tcW w:w="608" w:type="dxa"/>
            <w:shd w:val="clear" w:color="auto" w:fill="auto"/>
            <w:noWrap/>
            <w:vAlign w:val="center"/>
          </w:tcPr>
          <w:p w14:paraId="78071F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AAA6E78">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1954/10</w:t>
            </w:r>
          </w:p>
        </w:tc>
        <w:tc>
          <w:tcPr>
            <w:tcW w:w="546" w:type="dxa"/>
            <w:shd w:val="clear" w:color="auto" w:fill="auto"/>
            <w:noWrap/>
            <w:vAlign w:val="center"/>
          </w:tcPr>
          <w:p w14:paraId="01F622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F9BC0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4EE5D5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5D5CD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77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CD46D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469</w:t>
            </w:r>
          </w:p>
        </w:tc>
        <w:tc>
          <w:tcPr>
            <w:tcW w:w="883" w:type="dxa"/>
            <w:shd w:val="clear" w:color="auto" w:fill="auto"/>
            <w:noWrap/>
            <w:vAlign w:val="center"/>
          </w:tcPr>
          <w:p w14:paraId="5E84D35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户主（次女）</w:t>
            </w:r>
          </w:p>
        </w:tc>
        <w:tc>
          <w:tcPr>
            <w:tcW w:w="1008" w:type="dxa"/>
            <w:shd w:val="clear" w:color="auto" w:fill="auto"/>
            <w:noWrap/>
            <w:vAlign w:val="center"/>
          </w:tcPr>
          <w:p w14:paraId="66402B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杨洪梅</w:t>
            </w:r>
          </w:p>
        </w:tc>
        <w:tc>
          <w:tcPr>
            <w:tcW w:w="608" w:type="dxa"/>
            <w:shd w:val="clear" w:color="auto" w:fill="auto"/>
            <w:noWrap/>
            <w:vAlign w:val="center"/>
          </w:tcPr>
          <w:p w14:paraId="01A6F3B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B71AF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8C088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13D62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73A8F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A499D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11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0036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470</w:t>
            </w:r>
          </w:p>
        </w:tc>
        <w:tc>
          <w:tcPr>
            <w:tcW w:w="883" w:type="dxa"/>
            <w:shd w:val="clear" w:color="auto" w:fill="auto"/>
            <w:noWrap/>
            <w:vAlign w:val="center"/>
          </w:tcPr>
          <w:p w14:paraId="327952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14474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肖勇</w:t>
            </w:r>
          </w:p>
        </w:tc>
        <w:tc>
          <w:tcPr>
            <w:tcW w:w="608" w:type="dxa"/>
            <w:shd w:val="clear" w:color="auto" w:fill="auto"/>
            <w:noWrap/>
            <w:vAlign w:val="center"/>
          </w:tcPr>
          <w:p w14:paraId="615CF72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0BED5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43B83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E9466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DDBFC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2DD4A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34F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C7CC8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三子杨正纪詹氏（媳）之三子杨继纯陈太凤(媳）之次子杨绪国文家杰(媳）</w:t>
            </w:r>
          </w:p>
        </w:tc>
      </w:tr>
      <w:tr w14:paraId="53BC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E87FF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471</w:t>
            </w:r>
          </w:p>
        </w:tc>
        <w:tc>
          <w:tcPr>
            <w:tcW w:w="883" w:type="dxa"/>
            <w:shd w:val="clear" w:color="auto" w:fill="auto"/>
            <w:noWrap/>
            <w:vAlign w:val="center"/>
          </w:tcPr>
          <w:p w14:paraId="0DA473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514CD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杨绪国</w:t>
            </w:r>
          </w:p>
        </w:tc>
        <w:tc>
          <w:tcPr>
            <w:tcW w:w="608" w:type="dxa"/>
            <w:shd w:val="clear" w:color="auto" w:fill="auto"/>
            <w:noWrap/>
            <w:vAlign w:val="center"/>
          </w:tcPr>
          <w:p w14:paraId="5F4B6B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2F40F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1947/6/25</w:t>
            </w:r>
          </w:p>
        </w:tc>
        <w:tc>
          <w:tcPr>
            <w:tcW w:w="546" w:type="dxa"/>
            <w:shd w:val="clear" w:color="auto" w:fill="auto"/>
            <w:noWrap/>
            <w:vAlign w:val="center"/>
          </w:tcPr>
          <w:p w14:paraId="0FF97E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EE8B2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19AFCF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B5C29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BD3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27AF6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472</w:t>
            </w:r>
          </w:p>
        </w:tc>
        <w:tc>
          <w:tcPr>
            <w:tcW w:w="883" w:type="dxa"/>
            <w:shd w:val="clear" w:color="auto" w:fill="auto"/>
            <w:noWrap/>
            <w:vAlign w:val="center"/>
          </w:tcPr>
          <w:p w14:paraId="38E291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15FFE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文家杰</w:t>
            </w:r>
          </w:p>
        </w:tc>
        <w:tc>
          <w:tcPr>
            <w:tcW w:w="608" w:type="dxa"/>
            <w:shd w:val="clear" w:color="auto" w:fill="auto"/>
            <w:noWrap/>
            <w:vAlign w:val="center"/>
          </w:tcPr>
          <w:p w14:paraId="68BD0B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42DA3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1947/1/27</w:t>
            </w:r>
          </w:p>
        </w:tc>
        <w:tc>
          <w:tcPr>
            <w:tcW w:w="546" w:type="dxa"/>
            <w:shd w:val="clear" w:color="auto" w:fill="auto"/>
            <w:noWrap/>
            <w:vAlign w:val="center"/>
          </w:tcPr>
          <w:p w14:paraId="24362F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7DDFC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0D4564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49AA5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A331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45E36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473</w:t>
            </w:r>
          </w:p>
        </w:tc>
        <w:tc>
          <w:tcPr>
            <w:tcW w:w="883" w:type="dxa"/>
            <w:shd w:val="clear" w:color="auto" w:fill="auto"/>
            <w:noWrap/>
            <w:vAlign w:val="center"/>
          </w:tcPr>
          <w:p w14:paraId="3D2D29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66982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杨洪明</w:t>
            </w:r>
          </w:p>
        </w:tc>
        <w:tc>
          <w:tcPr>
            <w:tcW w:w="608" w:type="dxa"/>
            <w:shd w:val="clear" w:color="auto" w:fill="auto"/>
            <w:noWrap/>
            <w:vAlign w:val="center"/>
          </w:tcPr>
          <w:p w14:paraId="6E1831C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81BEE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1968/12/7</w:t>
            </w:r>
          </w:p>
        </w:tc>
        <w:tc>
          <w:tcPr>
            <w:tcW w:w="546" w:type="dxa"/>
            <w:shd w:val="clear" w:color="auto" w:fill="auto"/>
            <w:noWrap/>
            <w:vAlign w:val="center"/>
          </w:tcPr>
          <w:p w14:paraId="5D25DF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01FC5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85FA7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15868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7E2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400EB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474</w:t>
            </w:r>
          </w:p>
        </w:tc>
        <w:tc>
          <w:tcPr>
            <w:tcW w:w="883" w:type="dxa"/>
            <w:shd w:val="clear" w:color="auto" w:fill="auto"/>
            <w:noWrap/>
            <w:vAlign w:val="center"/>
          </w:tcPr>
          <w:p w14:paraId="23F487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ABC6A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郑凤远</w:t>
            </w:r>
          </w:p>
        </w:tc>
        <w:tc>
          <w:tcPr>
            <w:tcW w:w="608" w:type="dxa"/>
            <w:shd w:val="clear" w:color="auto" w:fill="auto"/>
            <w:noWrap/>
            <w:vAlign w:val="center"/>
          </w:tcPr>
          <w:p w14:paraId="21EC5D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E025C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1966/12/24</w:t>
            </w:r>
          </w:p>
        </w:tc>
        <w:tc>
          <w:tcPr>
            <w:tcW w:w="546" w:type="dxa"/>
            <w:shd w:val="clear" w:color="auto" w:fill="auto"/>
            <w:noWrap/>
            <w:vAlign w:val="center"/>
          </w:tcPr>
          <w:p w14:paraId="7058B5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CB7F9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EE4CD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1B30F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685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17F94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475</w:t>
            </w:r>
          </w:p>
        </w:tc>
        <w:tc>
          <w:tcPr>
            <w:tcW w:w="883" w:type="dxa"/>
            <w:shd w:val="clear" w:color="auto" w:fill="auto"/>
            <w:noWrap/>
            <w:vAlign w:val="center"/>
          </w:tcPr>
          <w:p w14:paraId="43C0E6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6C6F36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杨冬梅</w:t>
            </w:r>
          </w:p>
        </w:tc>
        <w:tc>
          <w:tcPr>
            <w:tcW w:w="608" w:type="dxa"/>
            <w:shd w:val="clear" w:color="auto" w:fill="auto"/>
            <w:noWrap/>
            <w:vAlign w:val="center"/>
          </w:tcPr>
          <w:p w14:paraId="1E3490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2027E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1990/11/29</w:t>
            </w:r>
          </w:p>
        </w:tc>
        <w:tc>
          <w:tcPr>
            <w:tcW w:w="546" w:type="dxa"/>
            <w:shd w:val="clear" w:color="auto" w:fill="auto"/>
            <w:noWrap/>
            <w:vAlign w:val="center"/>
          </w:tcPr>
          <w:p w14:paraId="185D37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3B3879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重庆市南岸区</w:t>
            </w:r>
          </w:p>
        </w:tc>
        <w:tc>
          <w:tcPr>
            <w:tcW w:w="1406" w:type="dxa"/>
            <w:shd w:val="clear" w:color="auto" w:fill="auto"/>
            <w:noWrap/>
            <w:vAlign w:val="center"/>
          </w:tcPr>
          <w:p w14:paraId="0755E5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D6AF3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A50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54211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476</w:t>
            </w:r>
          </w:p>
        </w:tc>
        <w:tc>
          <w:tcPr>
            <w:tcW w:w="883" w:type="dxa"/>
            <w:shd w:val="clear" w:color="auto" w:fill="auto"/>
            <w:noWrap/>
            <w:vAlign w:val="center"/>
          </w:tcPr>
          <w:p w14:paraId="0B771F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0D8CF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徐浩</w:t>
            </w:r>
          </w:p>
        </w:tc>
        <w:tc>
          <w:tcPr>
            <w:tcW w:w="608" w:type="dxa"/>
            <w:shd w:val="clear" w:color="auto" w:fill="auto"/>
            <w:noWrap/>
            <w:vAlign w:val="center"/>
          </w:tcPr>
          <w:p w14:paraId="0AE2B2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F046A0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1990/1/15</w:t>
            </w:r>
          </w:p>
        </w:tc>
        <w:tc>
          <w:tcPr>
            <w:tcW w:w="546" w:type="dxa"/>
            <w:shd w:val="clear" w:color="auto" w:fill="auto"/>
            <w:noWrap/>
            <w:vAlign w:val="center"/>
          </w:tcPr>
          <w:p w14:paraId="55C72D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763B53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重庆市南岸区</w:t>
            </w:r>
          </w:p>
        </w:tc>
        <w:tc>
          <w:tcPr>
            <w:tcW w:w="1406" w:type="dxa"/>
            <w:shd w:val="clear" w:color="auto" w:fill="auto"/>
            <w:noWrap/>
            <w:vAlign w:val="center"/>
          </w:tcPr>
          <w:p w14:paraId="771C882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B84DF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34E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B60E5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477</w:t>
            </w:r>
          </w:p>
        </w:tc>
        <w:tc>
          <w:tcPr>
            <w:tcW w:w="883" w:type="dxa"/>
            <w:shd w:val="clear" w:color="auto" w:fill="auto"/>
            <w:noWrap/>
            <w:vAlign w:val="center"/>
          </w:tcPr>
          <w:p w14:paraId="1488D7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689AAC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杨丽</w:t>
            </w:r>
          </w:p>
        </w:tc>
        <w:tc>
          <w:tcPr>
            <w:tcW w:w="608" w:type="dxa"/>
            <w:shd w:val="clear" w:color="auto" w:fill="auto"/>
            <w:noWrap/>
            <w:vAlign w:val="center"/>
          </w:tcPr>
          <w:p w14:paraId="435E3B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86ABB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1993/9/26</w:t>
            </w:r>
          </w:p>
        </w:tc>
        <w:tc>
          <w:tcPr>
            <w:tcW w:w="546" w:type="dxa"/>
            <w:shd w:val="clear" w:color="auto" w:fill="auto"/>
            <w:noWrap/>
            <w:vAlign w:val="center"/>
          </w:tcPr>
          <w:p w14:paraId="6A3912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77F900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重庆市巫溪县帝景豪庭</w:t>
            </w:r>
          </w:p>
        </w:tc>
        <w:tc>
          <w:tcPr>
            <w:tcW w:w="1406" w:type="dxa"/>
            <w:shd w:val="clear" w:color="auto" w:fill="auto"/>
            <w:noWrap/>
            <w:vAlign w:val="center"/>
          </w:tcPr>
          <w:p w14:paraId="195DB2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10B8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51B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156B61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478</w:t>
            </w:r>
          </w:p>
        </w:tc>
        <w:tc>
          <w:tcPr>
            <w:tcW w:w="883" w:type="dxa"/>
            <w:shd w:val="clear" w:color="auto" w:fill="auto"/>
            <w:noWrap/>
            <w:vAlign w:val="center"/>
          </w:tcPr>
          <w:p w14:paraId="7351BE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8562B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刘崇灿</w:t>
            </w:r>
          </w:p>
        </w:tc>
        <w:tc>
          <w:tcPr>
            <w:tcW w:w="608" w:type="dxa"/>
            <w:shd w:val="clear" w:color="auto" w:fill="auto"/>
            <w:noWrap/>
            <w:vAlign w:val="center"/>
          </w:tcPr>
          <w:p w14:paraId="0AAB09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1B5B2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1992/9/26</w:t>
            </w:r>
          </w:p>
        </w:tc>
        <w:tc>
          <w:tcPr>
            <w:tcW w:w="546" w:type="dxa"/>
            <w:shd w:val="clear" w:color="auto" w:fill="auto"/>
            <w:noWrap/>
            <w:vAlign w:val="center"/>
          </w:tcPr>
          <w:p w14:paraId="0BD017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6D6124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重庆市巫溪县帝景豪庭</w:t>
            </w:r>
          </w:p>
        </w:tc>
        <w:tc>
          <w:tcPr>
            <w:tcW w:w="1406" w:type="dxa"/>
            <w:shd w:val="clear" w:color="auto" w:fill="auto"/>
            <w:noWrap/>
            <w:vAlign w:val="center"/>
          </w:tcPr>
          <w:p w14:paraId="5DEE59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1B59B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976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D5B1E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479</w:t>
            </w:r>
          </w:p>
        </w:tc>
        <w:tc>
          <w:tcPr>
            <w:tcW w:w="883" w:type="dxa"/>
            <w:shd w:val="clear" w:color="auto" w:fill="auto"/>
            <w:noWrap/>
            <w:vAlign w:val="center"/>
          </w:tcPr>
          <w:p w14:paraId="077C5D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EE902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杨洪申</w:t>
            </w:r>
          </w:p>
        </w:tc>
        <w:tc>
          <w:tcPr>
            <w:tcW w:w="608" w:type="dxa"/>
            <w:shd w:val="clear" w:color="auto" w:fill="auto"/>
            <w:noWrap/>
            <w:vAlign w:val="center"/>
          </w:tcPr>
          <w:p w14:paraId="6F71A7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9023F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1971/11</w:t>
            </w:r>
          </w:p>
        </w:tc>
        <w:tc>
          <w:tcPr>
            <w:tcW w:w="546" w:type="dxa"/>
            <w:shd w:val="clear" w:color="auto" w:fill="auto"/>
            <w:noWrap/>
            <w:vAlign w:val="center"/>
          </w:tcPr>
          <w:p w14:paraId="7328E2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8B0A7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E00B9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A185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D1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163232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480</w:t>
            </w:r>
          </w:p>
        </w:tc>
        <w:tc>
          <w:tcPr>
            <w:tcW w:w="883" w:type="dxa"/>
            <w:shd w:val="clear" w:color="auto" w:fill="auto"/>
            <w:noWrap/>
            <w:vAlign w:val="center"/>
          </w:tcPr>
          <w:p w14:paraId="49E2C6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042EF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陈国菊</w:t>
            </w:r>
          </w:p>
        </w:tc>
        <w:tc>
          <w:tcPr>
            <w:tcW w:w="608" w:type="dxa"/>
            <w:shd w:val="clear" w:color="auto" w:fill="auto"/>
            <w:noWrap/>
            <w:vAlign w:val="center"/>
          </w:tcPr>
          <w:p w14:paraId="4EE490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64027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70C60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DF2F6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70E359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26714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5DA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A3AED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481</w:t>
            </w:r>
          </w:p>
        </w:tc>
        <w:tc>
          <w:tcPr>
            <w:tcW w:w="883" w:type="dxa"/>
            <w:shd w:val="clear" w:color="auto" w:fill="auto"/>
            <w:noWrap/>
            <w:vAlign w:val="center"/>
          </w:tcPr>
          <w:p w14:paraId="47D649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571C40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杨秋菊</w:t>
            </w:r>
          </w:p>
        </w:tc>
        <w:tc>
          <w:tcPr>
            <w:tcW w:w="608" w:type="dxa"/>
            <w:shd w:val="clear" w:color="auto" w:fill="auto"/>
            <w:noWrap/>
            <w:vAlign w:val="center"/>
          </w:tcPr>
          <w:p w14:paraId="177DCD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C2CB0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2014/7</w:t>
            </w:r>
          </w:p>
        </w:tc>
        <w:tc>
          <w:tcPr>
            <w:tcW w:w="546" w:type="dxa"/>
            <w:shd w:val="clear" w:color="auto" w:fill="auto"/>
            <w:noWrap/>
            <w:vAlign w:val="center"/>
          </w:tcPr>
          <w:p w14:paraId="71F8CD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63738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3D3DA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2BFB3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EE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9D341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482</w:t>
            </w:r>
          </w:p>
        </w:tc>
        <w:tc>
          <w:tcPr>
            <w:tcW w:w="883" w:type="dxa"/>
            <w:shd w:val="clear" w:color="auto" w:fill="auto"/>
            <w:noWrap/>
            <w:vAlign w:val="center"/>
          </w:tcPr>
          <w:p w14:paraId="3CA17B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F92B3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杨刚昌</w:t>
            </w:r>
          </w:p>
        </w:tc>
        <w:tc>
          <w:tcPr>
            <w:tcW w:w="608" w:type="dxa"/>
            <w:shd w:val="clear" w:color="auto" w:fill="auto"/>
            <w:noWrap/>
            <w:vAlign w:val="center"/>
          </w:tcPr>
          <w:p w14:paraId="6FCC8E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A006F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2014/9</w:t>
            </w:r>
          </w:p>
        </w:tc>
        <w:tc>
          <w:tcPr>
            <w:tcW w:w="546" w:type="dxa"/>
            <w:shd w:val="clear" w:color="auto" w:fill="auto"/>
            <w:noWrap/>
            <w:vAlign w:val="center"/>
          </w:tcPr>
          <w:p w14:paraId="29EB77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F2BB1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784014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5A505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31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EC480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483</w:t>
            </w:r>
          </w:p>
        </w:tc>
        <w:tc>
          <w:tcPr>
            <w:tcW w:w="883" w:type="dxa"/>
            <w:shd w:val="clear" w:color="auto" w:fill="auto"/>
            <w:noWrap/>
            <w:vAlign w:val="center"/>
          </w:tcPr>
          <w:p w14:paraId="0EC899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DA5F1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杨洪美</w:t>
            </w:r>
          </w:p>
        </w:tc>
        <w:tc>
          <w:tcPr>
            <w:tcW w:w="608" w:type="dxa"/>
            <w:shd w:val="clear" w:color="auto" w:fill="auto"/>
            <w:noWrap/>
            <w:vAlign w:val="center"/>
          </w:tcPr>
          <w:p w14:paraId="11C331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78AA0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1981/5/11</w:t>
            </w:r>
          </w:p>
        </w:tc>
        <w:tc>
          <w:tcPr>
            <w:tcW w:w="546" w:type="dxa"/>
            <w:shd w:val="clear" w:color="auto" w:fill="auto"/>
            <w:noWrap/>
            <w:vAlign w:val="center"/>
          </w:tcPr>
          <w:p w14:paraId="649325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E4C7A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6D067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FC5D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9B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FCBC6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484</w:t>
            </w:r>
          </w:p>
        </w:tc>
        <w:tc>
          <w:tcPr>
            <w:tcW w:w="883" w:type="dxa"/>
            <w:shd w:val="clear" w:color="auto" w:fill="auto"/>
            <w:noWrap/>
            <w:vAlign w:val="center"/>
          </w:tcPr>
          <w:p w14:paraId="43B639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3E0DA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周良平</w:t>
            </w:r>
          </w:p>
        </w:tc>
        <w:tc>
          <w:tcPr>
            <w:tcW w:w="608" w:type="dxa"/>
            <w:shd w:val="clear" w:color="auto" w:fill="auto"/>
            <w:noWrap/>
            <w:vAlign w:val="center"/>
          </w:tcPr>
          <w:p w14:paraId="23CAF1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B3106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1977/4/13</w:t>
            </w:r>
          </w:p>
        </w:tc>
        <w:tc>
          <w:tcPr>
            <w:tcW w:w="546" w:type="dxa"/>
            <w:shd w:val="clear" w:color="auto" w:fill="auto"/>
            <w:noWrap/>
            <w:vAlign w:val="center"/>
          </w:tcPr>
          <w:p w14:paraId="6C522D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A9D34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E9750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1E8766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33DB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5F9FF7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三子杨正纪詹氏（媳）之三子杨继纯陈太凤(媳）之三子杨绪德谭仁香(媳）</w:t>
            </w:r>
          </w:p>
        </w:tc>
      </w:tr>
      <w:tr w14:paraId="59AC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1F27E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485</w:t>
            </w:r>
          </w:p>
        </w:tc>
        <w:tc>
          <w:tcPr>
            <w:tcW w:w="883" w:type="dxa"/>
            <w:shd w:val="clear" w:color="auto" w:fill="auto"/>
            <w:noWrap/>
            <w:vAlign w:val="center"/>
          </w:tcPr>
          <w:p w14:paraId="149365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96705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杨绪德</w:t>
            </w:r>
          </w:p>
        </w:tc>
        <w:tc>
          <w:tcPr>
            <w:tcW w:w="608" w:type="dxa"/>
            <w:shd w:val="clear" w:color="auto" w:fill="auto"/>
            <w:noWrap/>
            <w:vAlign w:val="center"/>
          </w:tcPr>
          <w:p w14:paraId="180B28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4BCC6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1952/8/2</w:t>
            </w:r>
          </w:p>
        </w:tc>
        <w:tc>
          <w:tcPr>
            <w:tcW w:w="546" w:type="dxa"/>
            <w:shd w:val="clear" w:color="auto" w:fill="auto"/>
            <w:noWrap/>
            <w:vAlign w:val="center"/>
          </w:tcPr>
          <w:p w14:paraId="61B796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2BBF8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53ED55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0FE0A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74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3005A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486</w:t>
            </w:r>
          </w:p>
        </w:tc>
        <w:tc>
          <w:tcPr>
            <w:tcW w:w="883" w:type="dxa"/>
            <w:shd w:val="clear" w:color="auto" w:fill="auto"/>
            <w:noWrap/>
            <w:vAlign w:val="center"/>
          </w:tcPr>
          <w:p w14:paraId="62020A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0ADDDB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谭仁香</w:t>
            </w:r>
          </w:p>
        </w:tc>
        <w:tc>
          <w:tcPr>
            <w:tcW w:w="608" w:type="dxa"/>
            <w:shd w:val="clear" w:color="auto" w:fill="auto"/>
            <w:noWrap/>
            <w:vAlign w:val="center"/>
          </w:tcPr>
          <w:p w14:paraId="233B99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BC397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1950/11/16</w:t>
            </w:r>
          </w:p>
        </w:tc>
        <w:tc>
          <w:tcPr>
            <w:tcW w:w="546" w:type="dxa"/>
            <w:shd w:val="clear" w:color="auto" w:fill="auto"/>
            <w:noWrap/>
            <w:vAlign w:val="center"/>
          </w:tcPr>
          <w:p w14:paraId="23B1F3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05C30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21908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E0E7F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61F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1D32FD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487</w:t>
            </w:r>
          </w:p>
        </w:tc>
        <w:tc>
          <w:tcPr>
            <w:tcW w:w="883" w:type="dxa"/>
            <w:shd w:val="clear" w:color="auto" w:fill="auto"/>
            <w:noWrap/>
            <w:vAlign w:val="center"/>
          </w:tcPr>
          <w:p w14:paraId="137A60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02FF35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杨洪志</w:t>
            </w:r>
          </w:p>
        </w:tc>
        <w:tc>
          <w:tcPr>
            <w:tcW w:w="608" w:type="dxa"/>
            <w:shd w:val="clear" w:color="auto" w:fill="auto"/>
            <w:noWrap/>
            <w:vAlign w:val="center"/>
          </w:tcPr>
          <w:p w14:paraId="0C57F2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CBADA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1978/1/6</w:t>
            </w:r>
          </w:p>
        </w:tc>
        <w:tc>
          <w:tcPr>
            <w:tcW w:w="546" w:type="dxa"/>
            <w:shd w:val="clear" w:color="auto" w:fill="auto"/>
            <w:noWrap/>
            <w:vAlign w:val="center"/>
          </w:tcPr>
          <w:p w14:paraId="082E1B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EFEDD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48D9B8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C42F6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D9D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47747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488</w:t>
            </w:r>
          </w:p>
        </w:tc>
        <w:tc>
          <w:tcPr>
            <w:tcW w:w="883" w:type="dxa"/>
            <w:shd w:val="clear" w:color="auto" w:fill="auto"/>
            <w:noWrap/>
            <w:vAlign w:val="center"/>
          </w:tcPr>
          <w:p w14:paraId="01282A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560347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王永菊</w:t>
            </w:r>
          </w:p>
        </w:tc>
        <w:tc>
          <w:tcPr>
            <w:tcW w:w="608" w:type="dxa"/>
            <w:shd w:val="clear" w:color="auto" w:fill="auto"/>
            <w:noWrap/>
            <w:vAlign w:val="center"/>
          </w:tcPr>
          <w:p w14:paraId="34580A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A5CFF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1987/2/1</w:t>
            </w:r>
          </w:p>
        </w:tc>
        <w:tc>
          <w:tcPr>
            <w:tcW w:w="546" w:type="dxa"/>
            <w:shd w:val="clear" w:color="auto" w:fill="auto"/>
            <w:noWrap/>
            <w:vAlign w:val="center"/>
          </w:tcPr>
          <w:p w14:paraId="06A22A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DDDD1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749991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FB947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934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C4B16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489</w:t>
            </w:r>
          </w:p>
        </w:tc>
        <w:tc>
          <w:tcPr>
            <w:tcW w:w="883" w:type="dxa"/>
            <w:shd w:val="clear" w:color="auto" w:fill="auto"/>
            <w:noWrap/>
            <w:vAlign w:val="center"/>
          </w:tcPr>
          <w:p w14:paraId="716527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55DA98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杨艳玲</w:t>
            </w:r>
          </w:p>
        </w:tc>
        <w:tc>
          <w:tcPr>
            <w:tcW w:w="608" w:type="dxa"/>
            <w:shd w:val="clear" w:color="auto" w:fill="auto"/>
            <w:noWrap/>
            <w:vAlign w:val="center"/>
          </w:tcPr>
          <w:p w14:paraId="66AB89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C2F21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2009/4/7</w:t>
            </w:r>
          </w:p>
        </w:tc>
        <w:tc>
          <w:tcPr>
            <w:tcW w:w="546" w:type="dxa"/>
            <w:shd w:val="clear" w:color="auto" w:fill="auto"/>
            <w:noWrap/>
            <w:vAlign w:val="center"/>
          </w:tcPr>
          <w:p w14:paraId="64D7A4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F0A02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8D9EC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4528A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981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07322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490</w:t>
            </w:r>
          </w:p>
        </w:tc>
        <w:tc>
          <w:tcPr>
            <w:tcW w:w="883" w:type="dxa"/>
            <w:shd w:val="clear" w:color="auto" w:fill="auto"/>
            <w:noWrap/>
            <w:vAlign w:val="center"/>
          </w:tcPr>
          <w:p w14:paraId="5CBBBE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6DD90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杨洪应</w:t>
            </w:r>
          </w:p>
        </w:tc>
        <w:tc>
          <w:tcPr>
            <w:tcW w:w="608" w:type="dxa"/>
            <w:shd w:val="clear" w:color="auto" w:fill="auto"/>
            <w:noWrap/>
            <w:vAlign w:val="center"/>
          </w:tcPr>
          <w:p w14:paraId="7E269B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65652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1981/3/25</w:t>
            </w:r>
          </w:p>
        </w:tc>
        <w:tc>
          <w:tcPr>
            <w:tcW w:w="546" w:type="dxa"/>
            <w:shd w:val="clear" w:color="auto" w:fill="auto"/>
            <w:noWrap/>
            <w:vAlign w:val="center"/>
          </w:tcPr>
          <w:p w14:paraId="6878DE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904AD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重庆市巫溪县白鹿镇檀木街道</w:t>
            </w:r>
          </w:p>
        </w:tc>
        <w:tc>
          <w:tcPr>
            <w:tcW w:w="1406" w:type="dxa"/>
            <w:shd w:val="clear" w:color="auto" w:fill="auto"/>
            <w:noWrap/>
            <w:vAlign w:val="center"/>
          </w:tcPr>
          <w:p w14:paraId="48BD4A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48385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FF0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59608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491</w:t>
            </w:r>
          </w:p>
        </w:tc>
        <w:tc>
          <w:tcPr>
            <w:tcW w:w="883" w:type="dxa"/>
            <w:shd w:val="clear" w:color="auto" w:fill="auto"/>
            <w:noWrap/>
            <w:vAlign w:val="center"/>
          </w:tcPr>
          <w:p w14:paraId="6A9459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B30EB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唐盛军</w:t>
            </w:r>
          </w:p>
        </w:tc>
        <w:tc>
          <w:tcPr>
            <w:tcW w:w="608" w:type="dxa"/>
            <w:shd w:val="clear" w:color="auto" w:fill="auto"/>
            <w:noWrap/>
            <w:vAlign w:val="center"/>
          </w:tcPr>
          <w:p w14:paraId="742CC6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06FBA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1976/2/15</w:t>
            </w:r>
          </w:p>
        </w:tc>
        <w:tc>
          <w:tcPr>
            <w:tcW w:w="546" w:type="dxa"/>
            <w:shd w:val="clear" w:color="auto" w:fill="auto"/>
            <w:noWrap/>
            <w:vAlign w:val="center"/>
          </w:tcPr>
          <w:p w14:paraId="7AF1DF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0F0CD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重庆市巫溪县白鹿镇檀木街道</w:t>
            </w:r>
          </w:p>
        </w:tc>
        <w:tc>
          <w:tcPr>
            <w:tcW w:w="1406" w:type="dxa"/>
            <w:shd w:val="clear" w:color="auto" w:fill="auto"/>
            <w:noWrap/>
            <w:vAlign w:val="center"/>
          </w:tcPr>
          <w:p w14:paraId="758D07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1E3D5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E70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715F8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三子杨正纪詹氏（媳）之三子杨继纯陈太凤(媳）之长女杨绪英（女）杨绪方（婿）</w:t>
            </w:r>
          </w:p>
        </w:tc>
      </w:tr>
      <w:tr w14:paraId="56E5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BA651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492</w:t>
            </w:r>
          </w:p>
        </w:tc>
        <w:tc>
          <w:tcPr>
            <w:tcW w:w="883" w:type="dxa"/>
            <w:shd w:val="clear" w:color="auto" w:fill="auto"/>
            <w:noWrap/>
            <w:vAlign w:val="center"/>
          </w:tcPr>
          <w:p w14:paraId="38F2EA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户主（长女）</w:t>
            </w:r>
          </w:p>
        </w:tc>
        <w:tc>
          <w:tcPr>
            <w:tcW w:w="1008" w:type="dxa"/>
            <w:shd w:val="clear" w:color="auto" w:fill="auto"/>
            <w:noWrap/>
            <w:vAlign w:val="center"/>
          </w:tcPr>
          <w:p w14:paraId="067796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杨洪云</w:t>
            </w:r>
          </w:p>
        </w:tc>
        <w:tc>
          <w:tcPr>
            <w:tcW w:w="608" w:type="dxa"/>
            <w:shd w:val="clear" w:color="auto" w:fill="auto"/>
            <w:noWrap/>
            <w:vAlign w:val="center"/>
          </w:tcPr>
          <w:p w14:paraId="733C74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451AC0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1948</w:t>
            </w:r>
          </w:p>
        </w:tc>
        <w:tc>
          <w:tcPr>
            <w:tcW w:w="546" w:type="dxa"/>
            <w:shd w:val="clear" w:color="auto" w:fill="auto"/>
            <w:noWrap/>
            <w:vAlign w:val="center"/>
          </w:tcPr>
          <w:p w14:paraId="3A2884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AD30A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4C769B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A53C8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D7D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0AAEB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493</w:t>
            </w:r>
          </w:p>
        </w:tc>
        <w:tc>
          <w:tcPr>
            <w:tcW w:w="883" w:type="dxa"/>
            <w:shd w:val="clear" w:color="auto" w:fill="auto"/>
            <w:noWrap/>
            <w:vAlign w:val="center"/>
          </w:tcPr>
          <w:p w14:paraId="77339E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70AD8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张光国</w:t>
            </w:r>
          </w:p>
        </w:tc>
        <w:tc>
          <w:tcPr>
            <w:tcW w:w="608" w:type="dxa"/>
            <w:shd w:val="clear" w:color="auto" w:fill="auto"/>
            <w:noWrap/>
            <w:vAlign w:val="center"/>
          </w:tcPr>
          <w:p w14:paraId="063969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F67063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1943</w:t>
            </w:r>
          </w:p>
        </w:tc>
        <w:tc>
          <w:tcPr>
            <w:tcW w:w="546" w:type="dxa"/>
            <w:shd w:val="clear" w:color="auto" w:fill="auto"/>
            <w:noWrap/>
            <w:vAlign w:val="center"/>
          </w:tcPr>
          <w:p w14:paraId="6ADE0A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48387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5F931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FE572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B8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221FB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494</w:t>
            </w:r>
          </w:p>
        </w:tc>
        <w:tc>
          <w:tcPr>
            <w:tcW w:w="883" w:type="dxa"/>
            <w:shd w:val="clear" w:color="auto" w:fill="auto"/>
            <w:noWrap/>
            <w:vAlign w:val="center"/>
          </w:tcPr>
          <w:p w14:paraId="0E799F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户主（次女）</w:t>
            </w:r>
          </w:p>
        </w:tc>
        <w:tc>
          <w:tcPr>
            <w:tcW w:w="1008" w:type="dxa"/>
            <w:shd w:val="clear" w:color="auto" w:fill="auto"/>
            <w:noWrap/>
            <w:vAlign w:val="center"/>
          </w:tcPr>
          <w:p w14:paraId="48E88E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杨洪礼</w:t>
            </w:r>
          </w:p>
        </w:tc>
        <w:tc>
          <w:tcPr>
            <w:tcW w:w="608" w:type="dxa"/>
            <w:shd w:val="clear" w:color="auto" w:fill="auto"/>
            <w:noWrap/>
            <w:vAlign w:val="center"/>
          </w:tcPr>
          <w:p w14:paraId="5C7BFB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9F137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A66E7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7DD71F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0BB772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C3B7068">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4224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0D1EA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495</w:t>
            </w:r>
          </w:p>
        </w:tc>
        <w:tc>
          <w:tcPr>
            <w:tcW w:w="883" w:type="dxa"/>
            <w:shd w:val="clear" w:color="auto" w:fill="auto"/>
            <w:noWrap/>
            <w:vAlign w:val="center"/>
          </w:tcPr>
          <w:p w14:paraId="715988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B39F3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沈维光</w:t>
            </w:r>
          </w:p>
        </w:tc>
        <w:tc>
          <w:tcPr>
            <w:tcW w:w="608" w:type="dxa"/>
            <w:shd w:val="clear" w:color="auto" w:fill="auto"/>
            <w:noWrap/>
            <w:vAlign w:val="center"/>
          </w:tcPr>
          <w:p w14:paraId="1078B0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A87F6B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1949</w:t>
            </w:r>
          </w:p>
        </w:tc>
        <w:tc>
          <w:tcPr>
            <w:tcW w:w="546" w:type="dxa"/>
            <w:shd w:val="clear" w:color="auto" w:fill="auto"/>
            <w:noWrap/>
            <w:vAlign w:val="center"/>
          </w:tcPr>
          <w:p w14:paraId="44F17D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7F33E3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73EAD5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7ED63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33F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9BF51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496</w:t>
            </w:r>
          </w:p>
        </w:tc>
        <w:tc>
          <w:tcPr>
            <w:tcW w:w="883" w:type="dxa"/>
            <w:shd w:val="clear" w:color="auto" w:fill="auto"/>
            <w:noWrap/>
            <w:vAlign w:val="center"/>
          </w:tcPr>
          <w:p w14:paraId="30FDF5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户主（三女）</w:t>
            </w:r>
          </w:p>
        </w:tc>
        <w:tc>
          <w:tcPr>
            <w:tcW w:w="1008" w:type="dxa"/>
            <w:shd w:val="clear" w:color="auto" w:fill="auto"/>
            <w:noWrap/>
            <w:vAlign w:val="center"/>
          </w:tcPr>
          <w:p w14:paraId="10DFF5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杨洪现</w:t>
            </w:r>
          </w:p>
        </w:tc>
        <w:tc>
          <w:tcPr>
            <w:tcW w:w="608" w:type="dxa"/>
            <w:shd w:val="clear" w:color="auto" w:fill="auto"/>
            <w:noWrap/>
            <w:vAlign w:val="center"/>
          </w:tcPr>
          <w:p w14:paraId="568440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F7A9E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FE5BF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0105D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重庆市巫溪县徐家镇唐垭街道</w:t>
            </w:r>
          </w:p>
        </w:tc>
        <w:tc>
          <w:tcPr>
            <w:tcW w:w="1406" w:type="dxa"/>
            <w:shd w:val="clear" w:color="auto" w:fill="auto"/>
            <w:noWrap/>
            <w:vAlign w:val="center"/>
          </w:tcPr>
          <w:p w14:paraId="3AD896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2D43F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FC7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0BF54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497</w:t>
            </w:r>
          </w:p>
        </w:tc>
        <w:tc>
          <w:tcPr>
            <w:tcW w:w="883" w:type="dxa"/>
            <w:shd w:val="clear" w:color="auto" w:fill="auto"/>
            <w:noWrap/>
            <w:vAlign w:val="center"/>
          </w:tcPr>
          <w:p w14:paraId="0027FF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B0BC9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徐堂益</w:t>
            </w:r>
          </w:p>
        </w:tc>
        <w:tc>
          <w:tcPr>
            <w:tcW w:w="608" w:type="dxa"/>
            <w:shd w:val="clear" w:color="auto" w:fill="auto"/>
            <w:noWrap/>
            <w:vAlign w:val="center"/>
          </w:tcPr>
          <w:p w14:paraId="3526DA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43CD1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0E5EB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66F19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重庆市巫溪县徐家镇唐垭街道</w:t>
            </w:r>
          </w:p>
        </w:tc>
        <w:tc>
          <w:tcPr>
            <w:tcW w:w="1406" w:type="dxa"/>
            <w:shd w:val="clear" w:color="auto" w:fill="auto"/>
            <w:noWrap/>
            <w:vAlign w:val="center"/>
          </w:tcPr>
          <w:p w14:paraId="389AE9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61A2DC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6BF0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noWrap/>
            <w:vAlign w:val="center"/>
          </w:tcPr>
          <w:p w14:paraId="16A2AA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三子杨正纪詹氏（媳）之三子杨继纯陈太凤(媳）之次女杨绪秀（女）王朋亭（婿）</w:t>
            </w:r>
          </w:p>
        </w:tc>
      </w:tr>
      <w:tr w14:paraId="5A19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noWrap/>
            <w:vAlign w:val="center"/>
          </w:tcPr>
          <w:p w14:paraId="681853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三子杨正纪詹氏（媳）之三子杨继纯陈太凤(媳）之三女杨绪美（女）谭仁财（婿）</w:t>
            </w:r>
          </w:p>
        </w:tc>
      </w:tr>
      <w:tr w14:paraId="30106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AADF7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498</w:t>
            </w:r>
          </w:p>
        </w:tc>
        <w:tc>
          <w:tcPr>
            <w:tcW w:w="883" w:type="dxa"/>
            <w:shd w:val="clear" w:color="auto" w:fill="auto"/>
            <w:noWrap/>
            <w:vAlign w:val="center"/>
          </w:tcPr>
          <w:p w14:paraId="515FD8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FE8DB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杨绪美</w:t>
            </w:r>
          </w:p>
        </w:tc>
        <w:tc>
          <w:tcPr>
            <w:tcW w:w="608" w:type="dxa"/>
            <w:shd w:val="clear" w:color="auto" w:fill="auto"/>
            <w:noWrap/>
            <w:vAlign w:val="center"/>
          </w:tcPr>
          <w:p w14:paraId="71F7C2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8974D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1949/1/26</w:t>
            </w:r>
          </w:p>
        </w:tc>
        <w:tc>
          <w:tcPr>
            <w:tcW w:w="546" w:type="dxa"/>
            <w:shd w:val="clear" w:color="auto" w:fill="auto"/>
            <w:noWrap/>
            <w:vAlign w:val="center"/>
          </w:tcPr>
          <w:p w14:paraId="1107EE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42135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重庆市巫溪县白鹿街道</w:t>
            </w:r>
          </w:p>
        </w:tc>
        <w:tc>
          <w:tcPr>
            <w:tcW w:w="1406" w:type="dxa"/>
            <w:shd w:val="clear" w:color="auto" w:fill="auto"/>
            <w:noWrap/>
            <w:vAlign w:val="center"/>
          </w:tcPr>
          <w:p w14:paraId="3FE1B6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11607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729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6A35B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499</w:t>
            </w:r>
          </w:p>
        </w:tc>
        <w:tc>
          <w:tcPr>
            <w:tcW w:w="883" w:type="dxa"/>
            <w:shd w:val="clear" w:color="auto" w:fill="auto"/>
            <w:noWrap/>
            <w:vAlign w:val="center"/>
          </w:tcPr>
          <w:p w14:paraId="3B0FFC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93852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谭仁财</w:t>
            </w:r>
          </w:p>
        </w:tc>
        <w:tc>
          <w:tcPr>
            <w:tcW w:w="608" w:type="dxa"/>
            <w:shd w:val="clear" w:color="auto" w:fill="auto"/>
            <w:noWrap/>
            <w:vAlign w:val="center"/>
          </w:tcPr>
          <w:p w14:paraId="282AD4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B8970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1947/2/8</w:t>
            </w:r>
          </w:p>
        </w:tc>
        <w:tc>
          <w:tcPr>
            <w:tcW w:w="546" w:type="dxa"/>
            <w:shd w:val="clear" w:color="auto" w:fill="auto"/>
            <w:noWrap/>
            <w:vAlign w:val="center"/>
          </w:tcPr>
          <w:p w14:paraId="7BA632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36DE3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重庆市巫溪县白鹿街道</w:t>
            </w:r>
          </w:p>
        </w:tc>
        <w:tc>
          <w:tcPr>
            <w:tcW w:w="1406" w:type="dxa"/>
            <w:shd w:val="clear" w:color="auto" w:fill="auto"/>
            <w:noWrap/>
            <w:vAlign w:val="center"/>
          </w:tcPr>
          <w:p w14:paraId="1B48ED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B8A8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42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34775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三子杨正纪詹氏（媳）之四子杨继普毛开秀(媳）之长子杨绪康沈道秀(媳）</w:t>
            </w:r>
          </w:p>
        </w:tc>
      </w:tr>
      <w:tr w14:paraId="64DE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488C4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500</w:t>
            </w:r>
          </w:p>
        </w:tc>
        <w:tc>
          <w:tcPr>
            <w:tcW w:w="883" w:type="dxa"/>
            <w:shd w:val="clear" w:color="auto" w:fill="auto"/>
            <w:noWrap/>
            <w:vAlign w:val="center"/>
          </w:tcPr>
          <w:p w14:paraId="7E7F59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户主（长子）</w:t>
            </w:r>
          </w:p>
        </w:tc>
        <w:tc>
          <w:tcPr>
            <w:tcW w:w="1008" w:type="dxa"/>
            <w:shd w:val="clear" w:color="auto" w:fill="auto"/>
            <w:noWrap/>
            <w:vAlign w:val="center"/>
          </w:tcPr>
          <w:p w14:paraId="524642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杨洪成</w:t>
            </w:r>
          </w:p>
        </w:tc>
        <w:tc>
          <w:tcPr>
            <w:tcW w:w="608" w:type="dxa"/>
            <w:shd w:val="clear" w:color="auto" w:fill="auto"/>
            <w:noWrap/>
            <w:vAlign w:val="center"/>
          </w:tcPr>
          <w:p w14:paraId="0F3E1C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F61ACE8">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1952/1</w:t>
            </w:r>
          </w:p>
        </w:tc>
        <w:tc>
          <w:tcPr>
            <w:tcW w:w="546" w:type="dxa"/>
            <w:shd w:val="clear" w:color="auto" w:fill="auto"/>
            <w:noWrap/>
            <w:vAlign w:val="center"/>
          </w:tcPr>
          <w:p w14:paraId="3C3352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7D6B1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738D4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19509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366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7F74C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501</w:t>
            </w:r>
          </w:p>
        </w:tc>
        <w:tc>
          <w:tcPr>
            <w:tcW w:w="883" w:type="dxa"/>
            <w:shd w:val="clear" w:color="auto" w:fill="auto"/>
            <w:noWrap/>
            <w:vAlign w:val="center"/>
          </w:tcPr>
          <w:p w14:paraId="59857C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0C391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沈维珍</w:t>
            </w:r>
          </w:p>
        </w:tc>
        <w:tc>
          <w:tcPr>
            <w:tcW w:w="608" w:type="dxa"/>
            <w:shd w:val="clear" w:color="auto" w:fill="auto"/>
            <w:noWrap/>
            <w:vAlign w:val="center"/>
          </w:tcPr>
          <w:p w14:paraId="10338C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909AD6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1954/10</w:t>
            </w:r>
          </w:p>
        </w:tc>
        <w:tc>
          <w:tcPr>
            <w:tcW w:w="546" w:type="dxa"/>
            <w:shd w:val="clear" w:color="auto" w:fill="auto"/>
            <w:noWrap/>
            <w:vAlign w:val="center"/>
          </w:tcPr>
          <w:p w14:paraId="27ECCDC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164AB48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0DB76F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73F2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63F3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A52C4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502</w:t>
            </w:r>
          </w:p>
        </w:tc>
        <w:tc>
          <w:tcPr>
            <w:tcW w:w="883" w:type="dxa"/>
            <w:shd w:val="clear" w:color="auto" w:fill="auto"/>
            <w:noWrap/>
            <w:vAlign w:val="center"/>
          </w:tcPr>
          <w:p w14:paraId="191A38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537D34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杨昌术</w:t>
            </w:r>
          </w:p>
        </w:tc>
        <w:tc>
          <w:tcPr>
            <w:tcW w:w="608" w:type="dxa"/>
            <w:shd w:val="clear" w:color="auto" w:fill="auto"/>
            <w:noWrap/>
            <w:vAlign w:val="center"/>
          </w:tcPr>
          <w:p w14:paraId="5F2B9E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209D55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1976/2</w:t>
            </w:r>
          </w:p>
        </w:tc>
        <w:tc>
          <w:tcPr>
            <w:tcW w:w="546" w:type="dxa"/>
            <w:shd w:val="clear" w:color="auto" w:fill="auto"/>
            <w:noWrap/>
            <w:vAlign w:val="center"/>
          </w:tcPr>
          <w:p w14:paraId="19B4C8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69895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4BD8E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ACA7E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8E7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CF42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503</w:t>
            </w:r>
          </w:p>
        </w:tc>
        <w:tc>
          <w:tcPr>
            <w:tcW w:w="883" w:type="dxa"/>
            <w:shd w:val="clear" w:color="auto" w:fill="auto"/>
            <w:noWrap/>
            <w:vAlign w:val="center"/>
          </w:tcPr>
          <w:p w14:paraId="76FD8F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336FA3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唐继俊</w:t>
            </w:r>
          </w:p>
        </w:tc>
        <w:tc>
          <w:tcPr>
            <w:tcW w:w="608" w:type="dxa"/>
            <w:shd w:val="clear" w:color="auto" w:fill="auto"/>
            <w:noWrap/>
            <w:vAlign w:val="center"/>
          </w:tcPr>
          <w:p w14:paraId="67E3C8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CA78F3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1978/1</w:t>
            </w:r>
          </w:p>
        </w:tc>
        <w:tc>
          <w:tcPr>
            <w:tcW w:w="546" w:type="dxa"/>
            <w:shd w:val="clear" w:color="auto" w:fill="auto"/>
            <w:noWrap/>
            <w:vAlign w:val="center"/>
          </w:tcPr>
          <w:p w14:paraId="13ADE6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7AFFAF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76F2AA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DE82B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ADC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704DA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504</w:t>
            </w:r>
          </w:p>
        </w:tc>
        <w:tc>
          <w:tcPr>
            <w:tcW w:w="883" w:type="dxa"/>
            <w:shd w:val="clear" w:color="auto" w:fill="auto"/>
            <w:noWrap/>
            <w:vAlign w:val="center"/>
          </w:tcPr>
          <w:p w14:paraId="11F1A2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长孙</w:t>
            </w:r>
          </w:p>
        </w:tc>
        <w:tc>
          <w:tcPr>
            <w:tcW w:w="1008" w:type="dxa"/>
            <w:shd w:val="clear" w:color="auto" w:fill="auto"/>
            <w:noWrap/>
            <w:vAlign w:val="center"/>
          </w:tcPr>
          <w:p w14:paraId="399FD1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杨文潮</w:t>
            </w:r>
          </w:p>
        </w:tc>
        <w:tc>
          <w:tcPr>
            <w:tcW w:w="608" w:type="dxa"/>
            <w:shd w:val="clear" w:color="auto" w:fill="auto"/>
            <w:noWrap/>
            <w:vAlign w:val="center"/>
          </w:tcPr>
          <w:p w14:paraId="539566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0E5D3C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1999/9</w:t>
            </w:r>
          </w:p>
        </w:tc>
        <w:tc>
          <w:tcPr>
            <w:tcW w:w="546" w:type="dxa"/>
            <w:shd w:val="clear" w:color="auto" w:fill="auto"/>
            <w:noWrap/>
            <w:vAlign w:val="center"/>
          </w:tcPr>
          <w:p w14:paraId="0545B25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565D4F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BF342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94292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576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A94B4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505</w:t>
            </w:r>
          </w:p>
        </w:tc>
        <w:tc>
          <w:tcPr>
            <w:tcW w:w="883" w:type="dxa"/>
            <w:shd w:val="clear" w:color="auto" w:fill="auto"/>
            <w:noWrap/>
            <w:vAlign w:val="center"/>
          </w:tcPr>
          <w:p w14:paraId="208104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次孙</w:t>
            </w:r>
          </w:p>
        </w:tc>
        <w:tc>
          <w:tcPr>
            <w:tcW w:w="1008" w:type="dxa"/>
            <w:shd w:val="clear" w:color="auto" w:fill="auto"/>
            <w:noWrap/>
            <w:vAlign w:val="center"/>
          </w:tcPr>
          <w:p w14:paraId="76D3D1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杨文杰</w:t>
            </w:r>
          </w:p>
        </w:tc>
        <w:tc>
          <w:tcPr>
            <w:tcW w:w="608" w:type="dxa"/>
            <w:shd w:val="clear" w:color="auto" w:fill="auto"/>
            <w:noWrap/>
            <w:vAlign w:val="center"/>
          </w:tcPr>
          <w:p w14:paraId="0B2AB2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B1129D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2008/5</w:t>
            </w:r>
          </w:p>
        </w:tc>
        <w:tc>
          <w:tcPr>
            <w:tcW w:w="546" w:type="dxa"/>
            <w:shd w:val="clear" w:color="auto" w:fill="auto"/>
            <w:noWrap/>
            <w:vAlign w:val="center"/>
          </w:tcPr>
          <w:p w14:paraId="2A3CFA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668A9E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A6C87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08E2A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F3E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1374F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506</w:t>
            </w:r>
          </w:p>
        </w:tc>
        <w:tc>
          <w:tcPr>
            <w:tcW w:w="883" w:type="dxa"/>
            <w:shd w:val="clear" w:color="auto" w:fill="auto"/>
            <w:noWrap/>
            <w:vAlign w:val="center"/>
          </w:tcPr>
          <w:p w14:paraId="600C3C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07D754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杨昌银</w:t>
            </w:r>
          </w:p>
        </w:tc>
        <w:tc>
          <w:tcPr>
            <w:tcW w:w="608" w:type="dxa"/>
            <w:shd w:val="clear" w:color="auto" w:fill="auto"/>
            <w:noWrap/>
            <w:vAlign w:val="center"/>
          </w:tcPr>
          <w:p w14:paraId="58EFB9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1B5C62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1982/5</w:t>
            </w:r>
          </w:p>
        </w:tc>
        <w:tc>
          <w:tcPr>
            <w:tcW w:w="546" w:type="dxa"/>
            <w:shd w:val="clear" w:color="auto" w:fill="auto"/>
            <w:noWrap/>
            <w:vAlign w:val="center"/>
          </w:tcPr>
          <w:p w14:paraId="45D2CEF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124ABC9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1D36D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46DC0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F98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78F58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507</w:t>
            </w:r>
          </w:p>
        </w:tc>
        <w:tc>
          <w:tcPr>
            <w:tcW w:w="883" w:type="dxa"/>
            <w:shd w:val="clear" w:color="auto" w:fill="auto"/>
            <w:noWrap/>
            <w:vAlign w:val="center"/>
          </w:tcPr>
          <w:p w14:paraId="70F176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6B6E99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余祥美</w:t>
            </w:r>
          </w:p>
        </w:tc>
        <w:tc>
          <w:tcPr>
            <w:tcW w:w="608" w:type="dxa"/>
            <w:shd w:val="clear" w:color="auto" w:fill="auto"/>
            <w:noWrap/>
            <w:vAlign w:val="center"/>
          </w:tcPr>
          <w:p w14:paraId="55E41C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640F5B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1985/11</w:t>
            </w:r>
          </w:p>
        </w:tc>
        <w:tc>
          <w:tcPr>
            <w:tcW w:w="546" w:type="dxa"/>
            <w:shd w:val="clear" w:color="auto" w:fill="auto"/>
            <w:noWrap/>
            <w:vAlign w:val="center"/>
          </w:tcPr>
          <w:p w14:paraId="5A557A8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678AC0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1A9D78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3205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3B5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C944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508</w:t>
            </w:r>
          </w:p>
        </w:tc>
        <w:tc>
          <w:tcPr>
            <w:tcW w:w="883" w:type="dxa"/>
            <w:shd w:val="clear" w:color="auto" w:fill="auto"/>
            <w:noWrap/>
            <w:vAlign w:val="center"/>
          </w:tcPr>
          <w:p w14:paraId="388820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幼孙</w:t>
            </w:r>
          </w:p>
        </w:tc>
        <w:tc>
          <w:tcPr>
            <w:tcW w:w="1008" w:type="dxa"/>
            <w:shd w:val="clear" w:color="auto" w:fill="auto"/>
            <w:noWrap/>
            <w:vAlign w:val="center"/>
          </w:tcPr>
          <w:p w14:paraId="3735CE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杨文溪</w:t>
            </w:r>
          </w:p>
        </w:tc>
        <w:tc>
          <w:tcPr>
            <w:tcW w:w="608" w:type="dxa"/>
            <w:shd w:val="clear" w:color="auto" w:fill="auto"/>
            <w:noWrap/>
            <w:vAlign w:val="center"/>
          </w:tcPr>
          <w:p w14:paraId="55ED1C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8AF13F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2009/9</w:t>
            </w:r>
          </w:p>
        </w:tc>
        <w:tc>
          <w:tcPr>
            <w:tcW w:w="546" w:type="dxa"/>
            <w:shd w:val="clear" w:color="auto" w:fill="auto"/>
            <w:noWrap/>
            <w:vAlign w:val="center"/>
          </w:tcPr>
          <w:p w14:paraId="6B20A87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49E06A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023519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928FF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0E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4517A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509</w:t>
            </w:r>
          </w:p>
        </w:tc>
        <w:tc>
          <w:tcPr>
            <w:tcW w:w="883" w:type="dxa"/>
            <w:shd w:val="clear" w:color="auto" w:fill="auto"/>
            <w:noWrap/>
            <w:vAlign w:val="center"/>
          </w:tcPr>
          <w:p w14:paraId="547D77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7C432E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杨文雨</w:t>
            </w:r>
          </w:p>
        </w:tc>
        <w:tc>
          <w:tcPr>
            <w:tcW w:w="608" w:type="dxa"/>
            <w:shd w:val="clear" w:color="auto" w:fill="auto"/>
            <w:noWrap/>
            <w:vAlign w:val="center"/>
          </w:tcPr>
          <w:p w14:paraId="57368B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7469A2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2005/5</w:t>
            </w:r>
          </w:p>
        </w:tc>
        <w:tc>
          <w:tcPr>
            <w:tcW w:w="546" w:type="dxa"/>
            <w:shd w:val="clear" w:color="auto" w:fill="auto"/>
            <w:noWrap/>
            <w:vAlign w:val="center"/>
          </w:tcPr>
          <w:p w14:paraId="7533217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309EDF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7AC85D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AAF8C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53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110E5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510</w:t>
            </w:r>
          </w:p>
        </w:tc>
        <w:tc>
          <w:tcPr>
            <w:tcW w:w="883" w:type="dxa"/>
            <w:shd w:val="clear" w:color="auto" w:fill="auto"/>
            <w:noWrap/>
            <w:vAlign w:val="center"/>
          </w:tcPr>
          <w:p w14:paraId="1A089E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7DA9E9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杨建菊</w:t>
            </w:r>
          </w:p>
        </w:tc>
        <w:tc>
          <w:tcPr>
            <w:tcW w:w="608" w:type="dxa"/>
            <w:shd w:val="clear" w:color="auto" w:fill="auto"/>
            <w:noWrap/>
            <w:vAlign w:val="center"/>
          </w:tcPr>
          <w:p w14:paraId="45A22CB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247081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1979/2</w:t>
            </w:r>
          </w:p>
        </w:tc>
        <w:tc>
          <w:tcPr>
            <w:tcW w:w="546" w:type="dxa"/>
            <w:shd w:val="clear" w:color="auto" w:fill="auto"/>
            <w:noWrap/>
            <w:vAlign w:val="center"/>
          </w:tcPr>
          <w:p w14:paraId="6C6427B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460C26A6">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江苏省南通市</w:t>
            </w:r>
          </w:p>
        </w:tc>
        <w:tc>
          <w:tcPr>
            <w:tcW w:w="1406" w:type="dxa"/>
            <w:shd w:val="clear" w:color="auto" w:fill="auto"/>
            <w:noWrap/>
            <w:vAlign w:val="center"/>
          </w:tcPr>
          <w:p w14:paraId="762088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DB458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21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BE77C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511</w:t>
            </w:r>
          </w:p>
        </w:tc>
        <w:tc>
          <w:tcPr>
            <w:tcW w:w="883" w:type="dxa"/>
            <w:shd w:val="clear" w:color="auto" w:fill="auto"/>
            <w:noWrap/>
            <w:vAlign w:val="center"/>
          </w:tcPr>
          <w:p w14:paraId="7EFD84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098A0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孙红军</w:t>
            </w:r>
          </w:p>
        </w:tc>
        <w:tc>
          <w:tcPr>
            <w:tcW w:w="608" w:type="dxa"/>
            <w:shd w:val="clear" w:color="auto" w:fill="auto"/>
            <w:noWrap/>
            <w:vAlign w:val="center"/>
          </w:tcPr>
          <w:p w14:paraId="7AE82A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2F71A3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1978/3</w:t>
            </w:r>
          </w:p>
        </w:tc>
        <w:tc>
          <w:tcPr>
            <w:tcW w:w="546" w:type="dxa"/>
            <w:shd w:val="clear" w:color="auto" w:fill="auto"/>
            <w:noWrap/>
            <w:vAlign w:val="center"/>
          </w:tcPr>
          <w:p w14:paraId="242A713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320B91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江苏省南通市</w:t>
            </w:r>
          </w:p>
        </w:tc>
        <w:tc>
          <w:tcPr>
            <w:tcW w:w="1406" w:type="dxa"/>
            <w:shd w:val="clear" w:color="auto" w:fill="auto"/>
            <w:noWrap/>
            <w:vAlign w:val="center"/>
          </w:tcPr>
          <w:p w14:paraId="2991F4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C8BA9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68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6FCF6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512</w:t>
            </w:r>
          </w:p>
        </w:tc>
        <w:tc>
          <w:tcPr>
            <w:tcW w:w="883" w:type="dxa"/>
            <w:shd w:val="clear" w:color="auto" w:fill="auto"/>
            <w:noWrap/>
            <w:vAlign w:val="center"/>
          </w:tcPr>
          <w:p w14:paraId="68635B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户主（次子）</w:t>
            </w:r>
          </w:p>
        </w:tc>
        <w:tc>
          <w:tcPr>
            <w:tcW w:w="1008" w:type="dxa"/>
            <w:shd w:val="clear" w:color="auto" w:fill="auto"/>
            <w:noWrap/>
            <w:vAlign w:val="center"/>
          </w:tcPr>
          <w:p w14:paraId="2E2903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杨洪才</w:t>
            </w:r>
          </w:p>
        </w:tc>
        <w:tc>
          <w:tcPr>
            <w:tcW w:w="608" w:type="dxa"/>
            <w:shd w:val="clear" w:color="auto" w:fill="auto"/>
            <w:noWrap/>
            <w:vAlign w:val="center"/>
          </w:tcPr>
          <w:p w14:paraId="1591983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D65B948">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1964/12</w:t>
            </w:r>
          </w:p>
        </w:tc>
        <w:tc>
          <w:tcPr>
            <w:tcW w:w="546" w:type="dxa"/>
            <w:shd w:val="clear" w:color="auto" w:fill="auto"/>
            <w:noWrap/>
            <w:vAlign w:val="center"/>
          </w:tcPr>
          <w:p w14:paraId="4A3B274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2BED598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39C1A2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47F95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1FE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84966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513</w:t>
            </w:r>
          </w:p>
        </w:tc>
        <w:tc>
          <w:tcPr>
            <w:tcW w:w="883" w:type="dxa"/>
            <w:shd w:val="clear" w:color="auto" w:fill="auto"/>
            <w:noWrap/>
            <w:vAlign w:val="center"/>
          </w:tcPr>
          <w:p w14:paraId="713783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F1DAC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李洪梅</w:t>
            </w:r>
          </w:p>
        </w:tc>
        <w:tc>
          <w:tcPr>
            <w:tcW w:w="608" w:type="dxa"/>
            <w:shd w:val="clear" w:color="auto" w:fill="auto"/>
            <w:noWrap/>
            <w:vAlign w:val="center"/>
          </w:tcPr>
          <w:p w14:paraId="3DBA78D6">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4A76C7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1965/3</w:t>
            </w:r>
          </w:p>
        </w:tc>
        <w:tc>
          <w:tcPr>
            <w:tcW w:w="546" w:type="dxa"/>
            <w:shd w:val="clear" w:color="auto" w:fill="auto"/>
            <w:noWrap/>
            <w:vAlign w:val="center"/>
          </w:tcPr>
          <w:p w14:paraId="7961E3D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37EE62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393A45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2D946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5BD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6586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514</w:t>
            </w:r>
          </w:p>
        </w:tc>
        <w:tc>
          <w:tcPr>
            <w:tcW w:w="883" w:type="dxa"/>
            <w:shd w:val="clear" w:color="auto" w:fill="auto"/>
            <w:noWrap/>
            <w:vAlign w:val="center"/>
          </w:tcPr>
          <w:p w14:paraId="70E278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5DC06A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杨昌海</w:t>
            </w:r>
          </w:p>
        </w:tc>
        <w:tc>
          <w:tcPr>
            <w:tcW w:w="608" w:type="dxa"/>
            <w:shd w:val="clear" w:color="auto" w:fill="auto"/>
            <w:noWrap/>
            <w:vAlign w:val="center"/>
          </w:tcPr>
          <w:p w14:paraId="0DEF586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18D9C5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1989/9</w:t>
            </w:r>
          </w:p>
        </w:tc>
        <w:tc>
          <w:tcPr>
            <w:tcW w:w="546" w:type="dxa"/>
            <w:shd w:val="clear" w:color="auto" w:fill="auto"/>
            <w:noWrap/>
            <w:vAlign w:val="center"/>
          </w:tcPr>
          <w:p w14:paraId="01F9DEE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1BAA28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195381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67449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35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67D43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515</w:t>
            </w:r>
          </w:p>
        </w:tc>
        <w:tc>
          <w:tcPr>
            <w:tcW w:w="883" w:type="dxa"/>
            <w:shd w:val="clear" w:color="auto" w:fill="auto"/>
            <w:noWrap/>
            <w:vAlign w:val="center"/>
          </w:tcPr>
          <w:p w14:paraId="7CBF17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3E791D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杨小燕</w:t>
            </w:r>
          </w:p>
        </w:tc>
        <w:tc>
          <w:tcPr>
            <w:tcW w:w="608" w:type="dxa"/>
            <w:shd w:val="clear" w:color="auto" w:fill="auto"/>
            <w:noWrap/>
            <w:vAlign w:val="center"/>
          </w:tcPr>
          <w:p w14:paraId="60C1679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5DA228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1986/10</w:t>
            </w:r>
          </w:p>
        </w:tc>
        <w:tc>
          <w:tcPr>
            <w:tcW w:w="546" w:type="dxa"/>
            <w:shd w:val="clear" w:color="auto" w:fill="auto"/>
            <w:noWrap/>
            <w:vAlign w:val="center"/>
          </w:tcPr>
          <w:p w14:paraId="579310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CEC54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46AC92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488FC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2C0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E3230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516</w:t>
            </w:r>
          </w:p>
        </w:tc>
        <w:tc>
          <w:tcPr>
            <w:tcW w:w="883" w:type="dxa"/>
            <w:shd w:val="clear" w:color="auto" w:fill="auto"/>
            <w:noWrap/>
            <w:vAlign w:val="center"/>
          </w:tcPr>
          <w:p w14:paraId="267FB6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35E8E0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杨小红</w:t>
            </w:r>
          </w:p>
        </w:tc>
        <w:tc>
          <w:tcPr>
            <w:tcW w:w="608" w:type="dxa"/>
            <w:shd w:val="clear" w:color="auto" w:fill="auto"/>
            <w:noWrap/>
            <w:vAlign w:val="center"/>
          </w:tcPr>
          <w:p w14:paraId="0366452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EBC9DF8">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1991/10</w:t>
            </w:r>
          </w:p>
        </w:tc>
        <w:tc>
          <w:tcPr>
            <w:tcW w:w="546" w:type="dxa"/>
            <w:shd w:val="clear" w:color="auto" w:fill="auto"/>
            <w:noWrap/>
            <w:vAlign w:val="center"/>
          </w:tcPr>
          <w:p w14:paraId="267869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02383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3D649F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039E5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3E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54008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517</w:t>
            </w:r>
          </w:p>
        </w:tc>
        <w:tc>
          <w:tcPr>
            <w:tcW w:w="883" w:type="dxa"/>
            <w:shd w:val="clear" w:color="auto" w:fill="auto"/>
            <w:noWrap/>
            <w:vAlign w:val="center"/>
          </w:tcPr>
          <w:p w14:paraId="32E7D8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F6147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张志刚</w:t>
            </w:r>
          </w:p>
        </w:tc>
        <w:tc>
          <w:tcPr>
            <w:tcW w:w="608" w:type="dxa"/>
            <w:shd w:val="clear" w:color="auto" w:fill="auto"/>
            <w:noWrap/>
            <w:vAlign w:val="center"/>
          </w:tcPr>
          <w:p w14:paraId="2266711F">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521930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1986/6</w:t>
            </w:r>
          </w:p>
        </w:tc>
        <w:tc>
          <w:tcPr>
            <w:tcW w:w="546" w:type="dxa"/>
            <w:shd w:val="clear" w:color="auto" w:fill="auto"/>
            <w:noWrap/>
            <w:vAlign w:val="center"/>
          </w:tcPr>
          <w:p w14:paraId="2242C0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26B23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249A69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FE0DD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98F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59871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518</w:t>
            </w:r>
          </w:p>
        </w:tc>
        <w:tc>
          <w:tcPr>
            <w:tcW w:w="883" w:type="dxa"/>
            <w:shd w:val="clear" w:color="auto" w:fill="auto"/>
            <w:noWrap/>
            <w:vAlign w:val="center"/>
          </w:tcPr>
          <w:p w14:paraId="47D090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921E1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杨洪琼</w:t>
            </w:r>
          </w:p>
        </w:tc>
        <w:tc>
          <w:tcPr>
            <w:tcW w:w="608" w:type="dxa"/>
            <w:shd w:val="clear" w:color="auto" w:fill="auto"/>
            <w:noWrap/>
            <w:vAlign w:val="center"/>
          </w:tcPr>
          <w:p w14:paraId="7F412A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1105D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1954/12</w:t>
            </w:r>
          </w:p>
        </w:tc>
        <w:tc>
          <w:tcPr>
            <w:tcW w:w="546" w:type="dxa"/>
            <w:shd w:val="clear" w:color="auto" w:fill="auto"/>
            <w:noWrap/>
            <w:vAlign w:val="center"/>
          </w:tcPr>
          <w:p w14:paraId="62A01A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CAB1A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1BBCBE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E74A1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C0E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EC517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519</w:t>
            </w:r>
          </w:p>
        </w:tc>
        <w:tc>
          <w:tcPr>
            <w:tcW w:w="883" w:type="dxa"/>
            <w:shd w:val="clear" w:color="auto" w:fill="auto"/>
            <w:noWrap/>
            <w:vAlign w:val="center"/>
          </w:tcPr>
          <w:p w14:paraId="62B265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43A9C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石宗友</w:t>
            </w:r>
          </w:p>
        </w:tc>
        <w:tc>
          <w:tcPr>
            <w:tcW w:w="608" w:type="dxa"/>
            <w:shd w:val="clear" w:color="auto" w:fill="auto"/>
            <w:noWrap/>
            <w:vAlign w:val="center"/>
          </w:tcPr>
          <w:p w14:paraId="4C3864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270DD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1954/7</w:t>
            </w:r>
          </w:p>
        </w:tc>
        <w:tc>
          <w:tcPr>
            <w:tcW w:w="546" w:type="dxa"/>
            <w:shd w:val="clear" w:color="auto" w:fill="auto"/>
            <w:noWrap/>
            <w:vAlign w:val="center"/>
          </w:tcPr>
          <w:p w14:paraId="21B99B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02CA5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51A363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327D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4F6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B44F6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520</w:t>
            </w:r>
          </w:p>
        </w:tc>
        <w:tc>
          <w:tcPr>
            <w:tcW w:w="883" w:type="dxa"/>
            <w:shd w:val="clear" w:color="auto" w:fill="auto"/>
            <w:noWrap/>
            <w:vAlign w:val="center"/>
          </w:tcPr>
          <w:p w14:paraId="3B9BD4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884C8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杨洪桂</w:t>
            </w:r>
          </w:p>
        </w:tc>
        <w:tc>
          <w:tcPr>
            <w:tcW w:w="608" w:type="dxa"/>
            <w:shd w:val="clear" w:color="auto" w:fill="auto"/>
            <w:noWrap/>
            <w:vAlign w:val="center"/>
          </w:tcPr>
          <w:p w14:paraId="444EF0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8E2FB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1962/2</w:t>
            </w:r>
          </w:p>
        </w:tc>
        <w:tc>
          <w:tcPr>
            <w:tcW w:w="546" w:type="dxa"/>
            <w:shd w:val="clear" w:color="auto" w:fill="auto"/>
            <w:noWrap/>
            <w:vAlign w:val="center"/>
          </w:tcPr>
          <w:p w14:paraId="2A73E78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762B6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江苏省常州市</w:t>
            </w:r>
          </w:p>
        </w:tc>
        <w:tc>
          <w:tcPr>
            <w:tcW w:w="1406" w:type="dxa"/>
            <w:shd w:val="clear" w:color="auto" w:fill="auto"/>
            <w:noWrap/>
            <w:vAlign w:val="center"/>
          </w:tcPr>
          <w:p w14:paraId="7C29A5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4C746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1F3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13F36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521</w:t>
            </w:r>
          </w:p>
        </w:tc>
        <w:tc>
          <w:tcPr>
            <w:tcW w:w="883" w:type="dxa"/>
            <w:shd w:val="clear" w:color="auto" w:fill="auto"/>
            <w:noWrap/>
            <w:vAlign w:val="center"/>
          </w:tcPr>
          <w:p w14:paraId="611BC3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76E7E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杨洪珍</w:t>
            </w:r>
          </w:p>
        </w:tc>
        <w:tc>
          <w:tcPr>
            <w:tcW w:w="608" w:type="dxa"/>
            <w:shd w:val="clear" w:color="auto" w:fill="auto"/>
            <w:noWrap/>
            <w:vAlign w:val="center"/>
          </w:tcPr>
          <w:p w14:paraId="5BB798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53FA3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1967/12</w:t>
            </w:r>
          </w:p>
        </w:tc>
        <w:tc>
          <w:tcPr>
            <w:tcW w:w="546" w:type="dxa"/>
            <w:shd w:val="clear" w:color="auto" w:fill="auto"/>
            <w:noWrap/>
            <w:vAlign w:val="center"/>
          </w:tcPr>
          <w:p w14:paraId="01D049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7892A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重庆市巫溪县白鹿镇石院</w:t>
            </w:r>
          </w:p>
        </w:tc>
        <w:tc>
          <w:tcPr>
            <w:tcW w:w="1406" w:type="dxa"/>
            <w:shd w:val="clear" w:color="auto" w:fill="auto"/>
            <w:noWrap/>
            <w:vAlign w:val="center"/>
          </w:tcPr>
          <w:p w14:paraId="3A4C4C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92F5A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2825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8BE7C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522</w:t>
            </w:r>
          </w:p>
        </w:tc>
        <w:tc>
          <w:tcPr>
            <w:tcW w:w="883" w:type="dxa"/>
            <w:shd w:val="clear" w:color="auto" w:fill="auto"/>
            <w:noWrap/>
            <w:vAlign w:val="center"/>
          </w:tcPr>
          <w:p w14:paraId="120C00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1A04B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余志布</w:t>
            </w:r>
          </w:p>
        </w:tc>
        <w:tc>
          <w:tcPr>
            <w:tcW w:w="608" w:type="dxa"/>
            <w:shd w:val="clear" w:color="auto" w:fill="auto"/>
            <w:noWrap/>
            <w:vAlign w:val="center"/>
          </w:tcPr>
          <w:p w14:paraId="168B04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1F2B8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1965/6</w:t>
            </w:r>
          </w:p>
        </w:tc>
        <w:tc>
          <w:tcPr>
            <w:tcW w:w="546" w:type="dxa"/>
            <w:shd w:val="clear" w:color="auto" w:fill="auto"/>
            <w:noWrap/>
            <w:vAlign w:val="center"/>
          </w:tcPr>
          <w:p w14:paraId="088D97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D9AD9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重庆市巫溪县白鹿镇石院</w:t>
            </w:r>
          </w:p>
        </w:tc>
        <w:tc>
          <w:tcPr>
            <w:tcW w:w="1406" w:type="dxa"/>
            <w:shd w:val="clear" w:color="auto" w:fill="auto"/>
            <w:noWrap/>
            <w:vAlign w:val="center"/>
          </w:tcPr>
          <w:p w14:paraId="648C9E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BEB40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8BB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8BCA8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523</w:t>
            </w:r>
          </w:p>
        </w:tc>
        <w:tc>
          <w:tcPr>
            <w:tcW w:w="883" w:type="dxa"/>
            <w:shd w:val="clear" w:color="auto" w:fill="auto"/>
            <w:noWrap/>
            <w:vAlign w:val="center"/>
          </w:tcPr>
          <w:p w14:paraId="029988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AE835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杨洪英</w:t>
            </w:r>
          </w:p>
        </w:tc>
        <w:tc>
          <w:tcPr>
            <w:tcW w:w="608" w:type="dxa"/>
            <w:shd w:val="clear" w:color="auto" w:fill="auto"/>
            <w:noWrap/>
            <w:vAlign w:val="center"/>
          </w:tcPr>
          <w:p w14:paraId="34DE32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C07BE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1970/3</w:t>
            </w:r>
          </w:p>
        </w:tc>
        <w:tc>
          <w:tcPr>
            <w:tcW w:w="546" w:type="dxa"/>
            <w:shd w:val="clear" w:color="auto" w:fill="auto"/>
            <w:noWrap/>
            <w:vAlign w:val="center"/>
          </w:tcPr>
          <w:p w14:paraId="182D3C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49CDE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江苏省金坛市</w:t>
            </w:r>
          </w:p>
        </w:tc>
        <w:tc>
          <w:tcPr>
            <w:tcW w:w="1406" w:type="dxa"/>
            <w:shd w:val="clear" w:color="auto" w:fill="auto"/>
            <w:noWrap/>
            <w:vAlign w:val="center"/>
          </w:tcPr>
          <w:p w14:paraId="7FA3EC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2B352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CB4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BBB49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524</w:t>
            </w:r>
          </w:p>
        </w:tc>
        <w:tc>
          <w:tcPr>
            <w:tcW w:w="883" w:type="dxa"/>
            <w:shd w:val="clear" w:color="auto" w:fill="auto"/>
            <w:noWrap/>
            <w:vAlign w:val="center"/>
          </w:tcPr>
          <w:p w14:paraId="00BF44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20F32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席押庆</w:t>
            </w:r>
          </w:p>
        </w:tc>
        <w:tc>
          <w:tcPr>
            <w:tcW w:w="608" w:type="dxa"/>
            <w:shd w:val="clear" w:color="auto" w:fill="auto"/>
            <w:noWrap/>
            <w:vAlign w:val="center"/>
          </w:tcPr>
          <w:p w14:paraId="1B1B30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1B63D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1964/10</w:t>
            </w:r>
          </w:p>
        </w:tc>
        <w:tc>
          <w:tcPr>
            <w:tcW w:w="546" w:type="dxa"/>
            <w:shd w:val="clear" w:color="auto" w:fill="auto"/>
            <w:noWrap/>
            <w:vAlign w:val="center"/>
          </w:tcPr>
          <w:p w14:paraId="5E922D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4EFBB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江苏省金坛市</w:t>
            </w:r>
          </w:p>
        </w:tc>
        <w:tc>
          <w:tcPr>
            <w:tcW w:w="1406" w:type="dxa"/>
            <w:shd w:val="clear" w:color="auto" w:fill="auto"/>
            <w:noWrap/>
            <w:vAlign w:val="center"/>
          </w:tcPr>
          <w:p w14:paraId="2038FF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3645B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8E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08FDE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525</w:t>
            </w:r>
          </w:p>
        </w:tc>
        <w:tc>
          <w:tcPr>
            <w:tcW w:w="883" w:type="dxa"/>
            <w:shd w:val="clear" w:color="auto" w:fill="auto"/>
            <w:noWrap/>
            <w:vAlign w:val="center"/>
          </w:tcPr>
          <w:p w14:paraId="3C5CDE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户主（五女）</w:t>
            </w:r>
          </w:p>
        </w:tc>
        <w:tc>
          <w:tcPr>
            <w:tcW w:w="1008" w:type="dxa"/>
            <w:shd w:val="clear" w:color="auto" w:fill="auto"/>
            <w:noWrap/>
            <w:vAlign w:val="center"/>
          </w:tcPr>
          <w:p w14:paraId="24D107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杨洪碧</w:t>
            </w:r>
          </w:p>
        </w:tc>
        <w:tc>
          <w:tcPr>
            <w:tcW w:w="608" w:type="dxa"/>
            <w:shd w:val="clear" w:color="auto" w:fill="auto"/>
            <w:noWrap/>
            <w:vAlign w:val="center"/>
          </w:tcPr>
          <w:p w14:paraId="10C7C37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AEA4F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89A33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363B47C">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AD818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6CDB1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0D2E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6F4CB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526</w:t>
            </w:r>
          </w:p>
        </w:tc>
        <w:tc>
          <w:tcPr>
            <w:tcW w:w="883" w:type="dxa"/>
            <w:shd w:val="clear" w:color="auto" w:fill="auto"/>
            <w:noWrap/>
            <w:vAlign w:val="center"/>
          </w:tcPr>
          <w:p w14:paraId="328790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3C2FAC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许国正</w:t>
            </w:r>
          </w:p>
        </w:tc>
        <w:tc>
          <w:tcPr>
            <w:tcW w:w="608" w:type="dxa"/>
            <w:shd w:val="clear" w:color="auto" w:fill="auto"/>
            <w:noWrap/>
            <w:vAlign w:val="center"/>
          </w:tcPr>
          <w:p w14:paraId="6CFDE43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F6C3B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583C5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684B13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BECD8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1517E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DE5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36104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三子杨正纪詹氏（媳）之四子杨继普毛开秀(媳）之次子杨绪详彭世秀(媳）</w:t>
            </w:r>
          </w:p>
        </w:tc>
      </w:tr>
      <w:tr w14:paraId="35C0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D925D1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527</w:t>
            </w:r>
          </w:p>
        </w:tc>
        <w:tc>
          <w:tcPr>
            <w:tcW w:w="883" w:type="dxa"/>
            <w:shd w:val="clear" w:color="auto" w:fill="auto"/>
            <w:noWrap/>
            <w:vAlign w:val="center"/>
          </w:tcPr>
          <w:p w14:paraId="421E07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户主（长子）</w:t>
            </w:r>
          </w:p>
        </w:tc>
        <w:tc>
          <w:tcPr>
            <w:tcW w:w="1008" w:type="dxa"/>
            <w:shd w:val="clear" w:color="auto" w:fill="auto"/>
            <w:noWrap/>
            <w:vAlign w:val="center"/>
          </w:tcPr>
          <w:p w14:paraId="3E0348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杨洪正</w:t>
            </w:r>
          </w:p>
        </w:tc>
        <w:tc>
          <w:tcPr>
            <w:tcW w:w="608" w:type="dxa"/>
            <w:shd w:val="clear" w:color="auto" w:fill="auto"/>
            <w:noWrap/>
            <w:vAlign w:val="center"/>
          </w:tcPr>
          <w:p w14:paraId="052ED64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D4E09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0BDC86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344401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113F806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E5BE7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6952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A26A8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528</w:t>
            </w:r>
          </w:p>
        </w:tc>
        <w:tc>
          <w:tcPr>
            <w:tcW w:w="883" w:type="dxa"/>
            <w:shd w:val="clear" w:color="auto" w:fill="auto"/>
            <w:noWrap/>
            <w:vAlign w:val="center"/>
          </w:tcPr>
          <w:p w14:paraId="7CFB6D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2BA13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曹先琼</w:t>
            </w:r>
          </w:p>
        </w:tc>
        <w:tc>
          <w:tcPr>
            <w:tcW w:w="608" w:type="dxa"/>
            <w:shd w:val="clear" w:color="auto" w:fill="auto"/>
            <w:noWrap/>
            <w:vAlign w:val="center"/>
          </w:tcPr>
          <w:p w14:paraId="0B3D3F77">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249A1E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913E5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4D822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0E04E9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B570C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48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DAFD5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529</w:t>
            </w:r>
          </w:p>
        </w:tc>
        <w:tc>
          <w:tcPr>
            <w:tcW w:w="883" w:type="dxa"/>
            <w:shd w:val="clear" w:color="auto" w:fill="auto"/>
            <w:noWrap/>
            <w:vAlign w:val="center"/>
          </w:tcPr>
          <w:p w14:paraId="529581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1DBD8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杨耀昌</w:t>
            </w:r>
          </w:p>
        </w:tc>
        <w:tc>
          <w:tcPr>
            <w:tcW w:w="608" w:type="dxa"/>
            <w:shd w:val="clear" w:color="auto" w:fill="auto"/>
            <w:noWrap/>
            <w:vAlign w:val="center"/>
          </w:tcPr>
          <w:p w14:paraId="0E2A8AB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939B5F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4A325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EA40F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326CC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A78B0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83E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1DB94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530</w:t>
            </w:r>
          </w:p>
        </w:tc>
        <w:tc>
          <w:tcPr>
            <w:tcW w:w="883" w:type="dxa"/>
            <w:shd w:val="clear" w:color="auto" w:fill="auto"/>
            <w:noWrap/>
            <w:vAlign w:val="center"/>
          </w:tcPr>
          <w:p w14:paraId="3B1224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户主（女）</w:t>
            </w:r>
          </w:p>
        </w:tc>
        <w:tc>
          <w:tcPr>
            <w:tcW w:w="1008" w:type="dxa"/>
            <w:shd w:val="clear" w:color="auto" w:fill="auto"/>
            <w:noWrap/>
            <w:vAlign w:val="center"/>
          </w:tcPr>
          <w:p w14:paraId="7FA840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杨洪春</w:t>
            </w:r>
          </w:p>
        </w:tc>
        <w:tc>
          <w:tcPr>
            <w:tcW w:w="608" w:type="dxa"/>
            <w:shd w:val="clear" w:color="auto" w:fill="auto"/>
            <w:noWrap/>
            <w:vAlign w:val="center"/>
          </w:tcPr>
          <w:p w14:paraId="59E499B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09BAF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45F59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88B89FC">
            <w:pPr>
              <w:keepNext w:val="0"/>
              <w:keepLines w:val="0"/>
              <w:widowControl/>
              <w:suppressLineNumbers w:val="0"/>
              <w:shd w:val="clear" w:color="auto" w:fill="FFFFFF"/>
              <w:spacing w:before="0" w:beforeAutospacing="0" w:after="0" w:afterAutospacing="0" w:line="240" w:lineRule="auto"/>
              <w:ind w:left="0" w:leftChars="0" w:right="0" w:rightChars="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重庆市巫溪县徐家镇唐垭村</w:t>
            </w:r>
          </w:p>
        </w:tc>
        <w:tc>
          <w:tcPr>
            <w:tcW w:w="1406" w:type="dxa"/>
            <w:shd w:val="clear" w:color="auto" w:fill="auto"/>
            <w:noWrap/>
            <w:vAlign w:val="center"/>
          </w:tcPr>
          <w:p w14:paraId="5A5B02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2B3F55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2AF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F5BFF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531</w:t>
            </w:r>
          </w:p>
        </w:tc>
        <w:tc>
          <w:tcPr>
            <w:tcW w:w="883" w:type="dxa"/>
            <w:shd w:val="clear" w:color="auto" w:fill="auto"/>
            <w:noWrap/>
            <w:vAlign w:val="center"/>
          </w:tcPr>
          <w:p w14:paraId="4E95EA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05AC5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刘朝银</w:t>
            </w:r>
          </w:p>
        </w:tc>
        <w:tc>
          <w:tcPr>
            <w:tcW w:w="608" w:type="dxa"/>
            <w:shd w:val="clear" w:color="auto" w:fill="auto"/>
            <w:noWrap/>
            <w:vAlign w:val="center"/>
          </w:tcPr>
          <w:p w14:paraId="281BCDF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72BE0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99F7B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B94D0B0">
            <w:pPr>
              <w:keepNext w:val="0"/>
              <w:keepLines w:val="0"/>
              <w:widowControl/>
              <w:suppressLineNumbers w:val="0"/>
              <w:shd w:val="clear" w:color="auto" w:fill="FFFFFF"/>
              <w:spacing w:before="0" w:beforeAutospacing="0" w:after="0" w:afterAutospacing="0" w:line="240" w:lineRule="auto"/>
              <w:ind w:left="0" w:leftChars="0" w:right="0" w:rightChars="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重庆市巫溪县徐家镇唐垭村</w:t>
            </w:r>
          </w:p>
        </w:tc>
        <w:tc>
          <w:tcPr>
            <w:tcW w:w="1406" w:type="dxa"/>
            <w:shd w:val="clear" w:color="auto" w:fill="auto"/>
            <w:noWrap/>
            <w:vAlign w:val="center"/>
          </w:tcPr>
          <w:p w14:paraId="5167DC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2FF05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0EB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4C808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三子杨正纪詹氏（媳）之四子杨继普毛开秀(媳）之三子杨绪元吴光春(媳）</w:t>
            </w:r>
          </w:p>
        </w:tc>
      </w:tr>
      <w:tr w14:paraId="506F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1A967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532</w:t>
            </w:r>
          </w:p>
        </w:tc>
        <w:tc>
          <w:tcPr>
            <w:tcW w:w="883" w:type="dxa"/>
            <w:shd w:val="clear" w:color="auto" w:fill="auto"/>
            <w:noWrap/>
            <w:vAlign w:val="center"/>
          </w:tcPr>
          <w:p w14:paraId="5C314F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74320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杨绪元</w:t>
            </w:r>
          </w:p>
        </w:tc>
        <w:tc>
          <w:tcPr>
            <w:tcW w:w="608" w:type="dxa"/>
            <w:shd w:val="clear" w:color="auto" w:fill="auto"/>
            <w:noWrap/>
            <w:vAlign w:val="center"/>
          </w:tcPr>
          <w:p w14:paraId="76CCAB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7FBC6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1941/6/20</w:t>
            </w:r>
          </w:p>
        </w:tc>
        <w:tc>
          <w:tcPr>
            <w:tcW w:w="546" w:type="dxa"/>
            <w:shd w:val="clear" w:color="auto" w:fill="auto"/>
            <w:noWrap/>
            <w:vAlign w:val="center"/>
          </w:tcPr>
          <w:p w14:paraId="3A1AC4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0A1D0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0D11D8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5CAD2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15D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2C076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533</w:t>
            </w:r>
          </w:p>
        </w:tc>
        <w:tc>
          <w:tcPr>
            <w:tcW w:w="883" w:type="dxa"/>
            <w:shd w:val="clear" w:color="auto" w:fill="auto"/>
            <w:noWrap/>
            <w:vAlign w:val="center"/>
          </w:tcPr>
          <w:p w14:paraId="6CADCD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54F8A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吴光春</w:t>
            </w:r>
          </w:p>
        </w:tc>
        <w:tc>
          <w:tcPr>
            <w:tcW w:w="608" w:type="dxa"/>
            <w:shd w:val="clear" w:color="auto" w:fill="auto"/>
            <w:noWrap/>
            <w:vAlign w:val="center"/>
          </w:tcPr>
          <w:p w14:paraId="748AEE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71807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1946/10/10</w:t>
            </w:r>
          </w:p>
        </w:tc>
        <w:tc>
          <w:tcPr>
            <w:tcW w:w="546" w:type="dxa"/>
            <w:shd w:val="clear" w:color="auto" w:fill="auto"/>
            <w:noWrap/>
            <w:vAlign w:val="center"/>
          </w:tcPr>
          <w:p w14:paraId="3E1F27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2F744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32BB0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88C9C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8AB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31B9C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534</w:t>
            </w:r>
          </w:p>
        </w:tc>
        <w:tc>
          <w:tcPr>
            <w:tcW w:w="883" w:type="dxa"/>
            <w:shd w:val="clear" w:color="auto" w:fill="auto"/>
            <w:noWrap/>
            <w:vAlign w:val="center"/>
          </w:tcPr>
          <w:p w14:paraId="16E772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12F4D8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杨洪文</w:t>
            </w:r>
          </w:p>
        </w:tc>
        <w:tc>
          <w:tcPr>
            <w:tcW w:w="608" w:type="dxa"/>
            <w:shd w:val="clear" w:color="auto" w:fill="auto"/>
            <w:noWrap/>
            <w:vAlign w:val="center"/>
          </w:tcPr>
          <w:p w14:paraId="32891A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B72AB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1966/5/5</w:t>
            </w:r>
          </w:p>
        </w:tc>
        <w:tc>
          <w:tcPr>
            <w:tcW w:w="546" w:type="dxa"/>
            <w:shd w:val="clear" w:color="auto" w:fill="auto"/>
            <w:noWrap/>
            <w:vAlign w:val="center"/>
          </w:tcPr>
          <w:p w14:paraId="4E9C62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092901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重庆市巫溪县宁河街道</w:t>
            </w:r>
          </w:p>
        </w:tc>
        <w:tc>
          <w:tcPr>
            <w:tcW w:w="1406" w:type="dxa"/>
            <w:shd w:val="clear" w:color="auto" w:fill="auto"/>
            <w:noWrap/>
            <w:vAlign w:val="center"/>
          </w:tcPr>
          <w:p w14:paraId="16D8F7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EACC8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45EB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9C643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535</w:t>
            </w:r>
          </w:p>
        </w:tc>
        <w:tc>
          <w:tcPr>
            <w:tcW w:w="883" w:type="dxa"/>
            <w:shd w:val="clear" w:color="auto" w:fill="auto"/>
            <w:noWrap/>
            <w:vAlign w:val="center"/>
          </w:tcPr>
          <w:p w14:paraId="38C619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FCC99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吴修凤</w:t>
            </w:r>
          </w:p>
        </w:tc>
        <w:tc>
          <w:tcPr>
            <w:tcW w:w="608" w:type="dxa"/>
            <w:shd w:val="clear" w:color="auto" w:fill="auto"/>
            <w:noWrap/>
            <w:vAlign w:val="center"/>
          </w:tcPr>
          <w:p w14:paraId="32FABA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B9940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1966/3/11</w:t>
            </w:r>
          </w:p>
        </w:tc>
        <w:tc>
          <w:tcPr>
            <w:tcW w:w="546" w:type="dxa"/>
            <w:shd w:val="clear" w:color="auto" w:fill="auto"/>
            <w:noWrap/>
            <w:vAlign w:val="center"/>
          </w:tcPr>
          <w:p w14:paraId="632C9B0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102D0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重庆市巫溪县宁河街道</w:t>
            </w:r>
          </w:p>
        </w:tc>
        <w:tc>
          <w:tcPr>
            <w:tcW w:w="1406" w:type="dxa"/>
            <w:shd w:val="clear" w:color="auto" w:fill="auto"/>
            <w:noWrap/>
            <w:vAlign w:val="center"/>
          </w:tcPr>
          <w:p w14:paraId="0BC9DDF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991B9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498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1FD7B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536</w:t>
            </w:r>
          </w:p>
        </w:tc>
        <w:tc>
          <w:tcPr>
            <w:tcW w:w="883" w:type="dxa"/>
            <w:shd w:val="clear" w:color="auto" w:fill="auto"/>
            <w:noWrap/>
            <w:vAlign w:val="center"/>
          </w:tcPr>
          <w:p w14:paraId="1FE885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19AF27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杨吉昌</w:t>
            </w:r>
          </w:p>
        </w:tc>
        <w:tc>
          <w:tcPr>
            <w:tcW w:w="608" w:type="dxa"/>
            <w:shd w:val="clear" w:color="auto" w:fill="auto"/>
            <w:noWrap/>
            <w:vAlign w:val="center"/>
          </w:tcPr>
          <w:p w14:paraId="67B85D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60D7D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1991/1/5</w:t>
            </w:r>
          </w:p>
        </w:tc>
        <w:tc>
          <w:tcPr>
            <w:tcW w:w="546" w:type="dxa"/>
            <w:shd w:val="clear" w:color="auto" w:fill="auto"/>
            <w:noWrap/>
            <w:vAlign w:val="center"/>
          </w:tcPr>
          <w:p w14:paraId="6FF8D73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6938A4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重庆市高新区大学城</w:t>
            </w:r>
          </w:p>
        </w:tc>
        <w:tc>
          <w:tcPr>
            <w:tcW w:w="1406" w:type="dxa"/>
            <w:shd w:val="clear" w:color="auto" w:fill="auto"/>
            <w:noWrap/>
            <w:vAlign w:val="center"/>
          </w:tcPr>
          <w:p w14:paraId="1C7FDC4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22A4D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E40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45B80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537</w:t>
            </w:r>
          </w:p>
        </w:tc>
        <w:tc>
          <w:tcPr>
            <w:tcW w:w="883" w:type="dxa"/>
            <w:shd w:val="clear" w:color="auto" w:fill="auto"/>
            <w:noWrap/>
            <w:vAlign w:val="center"/>
          </w:tcPr>
          <w:p w14:paraId="56FB72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媳</w:t>
            </w:r>
          </w:p>
        </w:tc>
        <w:tc>
          <w:tcPr>
            <w:tcW w:w="1008" w:type="dxa"/>
            <w:shd w:val="clear" w:color="auto" w:fill="auto"/>
            <w:noWrap/>
            <w:vAlign w:val="center"/>
          </w:tcPr>
          <w:p w14:paraId="1412E0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薛胜敏</w:t>
            </w:r>
          </w:p>
        </w:tc>
        <w:tc>
          <w:tcPr>
            <w:tcW w:w="608" w:type="dxa"/>
            <w:shd w:val="clear" w:color="auto" w:fill="auto"/>
            <w:noWrap/>
            <w:vAlign w:val="center"/>
          </w:tcPr>
          <w:p w14:paraId="4F245D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85C73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1990/10/8</w:t>
            </w:r>
          </w:p>
        </w:tc>
        <w:tc>
          <w:tcPr>
            <w:tcW w:w="546" w:type="dxa"/>
            <w:shd w:val="clear" w:color="auto" w:fill="auto"/>
            <w:noWrap/>
            <w:vAlign w:val="center"/>
          </w:tcPr>
          <w:p w14:paraId="56EA98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4C8CC5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重庆市高新区大学城</w:t>
            </w:r>
          </w:p>
        </w:tc>
        <w:tc>
          <w:tcPr>
            <w:tcW w:w="1406" w:type="dxa"/>
            <w:shd w:val="clear" w:color="auto" w:fill="auto"/>
            <w:noWrap/>
            <w:vAlign w:val="center"/>
          </w:tcPr>
          <w:p w14:paraId="5A96E6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79F28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19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E7674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538</w:t>
            </w:r>
          </w:p>
        </w:tc>
        <w:tc>
          <w:tcPr>
            <w:tcW w:w="883" w:type="dxa"/>
            <w:shd w:val="clear" w:color="auto" w:fill="auto"/>
            <w:noWrap/>
            <w:vAlign w:val="center"/>
          </w:tcPr>
          <w:p w14:paraId="62775B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孙女</w:t>
            </w:r>
          </w:p>
        </w:tc>
        <w:tc>
          <w:tcPr>
            <w:tcW w:w="1008" w:type="dxa"/>
            <w:shd w:val="clear" w:color="auto" w:fill="auto"/>
            <w:noWrap/>
            <w:vAlign w:val="center"/>
          </w:tcPr>
          <w:p w14:paraId="09682D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杨文静</w:t>
            </w:r>
          </w:p>
        </w:tc>
        <w:tc>
          <w:tcPr>
            <w:tcW w:w="608" w:type="dxa"/>
            <w:shd w:val="clear" w:color="auto" w:fill="auto"/>
            <w:noWrap/>
            <w:vAlign w:val="center"/>
          </w:tcPr>
          <w:p w14:paraId="013668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87C07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2013/7/8</w:t>
            </w:r>
          </w:p>
        </w:tc>
        <w:tc>
          <w:tcPr>
            <w:tcW w:w="546" w:type="dxa"/>
            <w:shd w:val="clear" w:color="auto" w:fill="auto"/>
            <w:noWrap/>
            <w:vAlign w:val="center"/>
          </w:tcPr>
          <w:p w14:paraId="095BEA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2985B1A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重庆市高新区大学城</w:t>
            </w:r>
          </w:p>
        </w:tc>
        <w:tc>
          <w:tcPr>
            <w:tcW w:w="1406" w:type="dxa"/>
            <w:shd w:val="clear" w:color="auto" w:fill="auto"/>
            <w:noWrap/>
            <w:vAlign w:val="center"/>
          </w:tcPr>
          <w:p w14:paraId="75A242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2643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1CA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2A293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539</w:t>
            </w:r>
          </w:p>
        </w:tc>
        <w:tc>
          <w:tcPr>
            <w:tcW w:w="883" w:type="dxa"/>
            <w:shd w:val="clear" w:color="auto" w:fill="auto"/>
            <w:noWrap/>
            <w:vAlign w:val="center"/>
          </w:tcPr>
          <w:p w14:paraId="319112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孙</w:t>
            </w:r>
          </w:p>
        </w:tc>
        <w:tc>
          <w:tcPr>
            <w:tcW w:w="1008" w:type="dxa"/>
            <w:shd w:val="clear" w:color="auto" w:fill="auto"/>
            <w:noWrap/>
            <w:vAlign w:val="center"/>
          </w:tcPr>
          <w:p w14:paraId="20B6EB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杨文博</w:t>
            </w:r>
          </w:p>
        </w:tc>
        <w:tc>
          <w:tcPr>
            <w:tcW w:w="608" w:type="dxa"/>
            <w:shd w:val="clear" w:color="auto" w:fill="auto"/>
            <w:noWrap/>
            <w:vAlign w:val="center"/>
          </w:tcPr>
          <w:p w14:paraId="12E596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DA534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2015/4/21</w:t>
            </w:r>
          </w:p>
        </w:tc>
        <w:tc>
          <w:tcPr>
            <w:tcW w:w="546" w:type="dxa"/>
            <w:shd w:val="clear" w:color="auto" w:fill="auto"/>
            <w:noWrap/>
            <w:vAlign w:val="center"/>
          </w:tcPr>
          <w:p w14:paraId="7F867E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0ACF38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重庆市高新区大学城</w:t>
            </w:r>
          </w:p>
        </w:tc>
        <w:tc>
          <w:tcPr>
            <w:tcW w:w="1406" w:type="dxa"/>
            <w:shd w:val="clear" w:color="auto" w:fill="auto"/>
            <w:noWrap/>
            <w:vAlign w:val="center"/>
          </w:tcPr>
          <w:p w14:paraId="0B16B8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F92DC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69F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E3CB8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540</w:t>
            </w:r>
          </w:p>
        </w:tc>
        <w:tc>
          <w:tcPr>
            <w:tcW w:w="883" w:type="dxa"/>
            <w:shd w:val="clear" w:color="auto" w:fill="auto"/>
            <w:noWrap/>
            <w:vAlign w:val="center"/>
          </w:tcPr>
          <w:p w14:paraId="487004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6F50CC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杨海群</w:t>
            </w:r>
          </w:p>
        </w:tc>
        <w:tc>
          <w:tcPr>
            <w:tcW w:w="608" w:type="dxa"/>
            <w:shd w:val="clear" w:color="auto" w:fill="auto"/>
            <w:noWrap/>
            <w:vAlign w:val="center"/>
          </w:tcPr>
          <w:p w14:paraId="5DCDF5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05337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1986/12/20</w:t>
            </w:r>
          </w:p>
        </w:tc>
        <w:tc>
          <w:tcPr>
            <w:tcW w:w="546" w:type="dxa"/>
            <w:shd w:val="clear" w:color="auto" w:fill="auto"/>
            <w:noWrap/>
            <w:vAlign w:val="center"/>
          </w:tcPr>
          <w:p w14:paraId="4E30A8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大专</w:t>
            </w:r>
          </w:p>
        </w:tc>
        <w:tc>
          <w:tcPr>
            <w:tcW w:w="2315" w:type="dxa"/>
            <w:shd w:val="clear" w:color="auto" w:fill="auto"/>
            <w:noWrap/>
            <w:vAlign w:val="center"/>
          </w:tcPr>
          <w:p w14:paraId="05262E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重庆市渝北区</w:t>
            </w:r>
          </w:p>
        </w:tc>
        <w:tc>
          <w:tcPr>
            <w:tcW w:w="1406" w:type="dxa"/>
            <w:shd w:val="clear" w:color="auto" w:fill="auto"/>
            <w:noWrap/>
            <w:vAlign w:val="center"/>
          </w:tcPr>
          <w:p w14:paraId="026C24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D89CB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750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5652C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541</w:t>
            </w:r>
          </w:p>
        </w:tc>
        <w:tc>
          <w:tcPr>
            <w:tcW w:w="883" w:type="dxa"/>
            <w:shd w:val="clear" w:color="auto" w:fill="auto"/>
            <w:noWrap/>
            <w:vAlign w:val="center"/>
          </w:tcPr>
          <w:p w14:paraId="6B82D8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4AEF5F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张光学</w:t>
            </w:r>
          </w:p>
        </w:tc>
        <w:tc>
          <w:tcPr>
            <w:tcW w:w="608" w:type="dxa"/>
            <w:shd w:val="clear" w:color="auto" w:fill="auto"/>
            <w:noWrap/>
            <w:vAlign w:val="center"/>
          </w:tcPr>
          <w:p w14:paraId="3B6E65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3E9EEB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1981/10/16</w:t>
            </w:r>
          </w:p>
        </w:tc>
        <w:tc>
          <w:tcPr>
            <w:tcW w:w="546" w:type="dxa"/>
            <w:shd w:val="clear" w:color="auto" w:fill="auto"/>
            <w:noWrap/>
            <w:vAlign w:val="center"/>
          </w:tcPr>
          <w:p w14:paraId="0D1D13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7E2480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重庆市渝北区</w:t>
            </w:r>
          </w:p>
        </w:tc>
        <w:tc>
          <w:tcPr>
            <w:tcW w:w="1406" w:type="dxa"/>
            <w:shd w:val="clear" w:color="auto" w:fill="auto"/>
            <w:noWrap/>
            <w:vAlign w:val="center"/>
          </w:tcPr>
          <w:p w14:paraId="402850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61B7C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0D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DA990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542</w:t>
            </w:r>
          </w:p>
        </w:tc>
        <w:tc>
          <w:tcPr>
            <w:tcW w:w="883" w:type="dxa"/>
            <w:shd w:val="clear" w:color="auto" w:fill="auto"/>
            <w:noWrap/>
            <w:vAlign w:val="center"/>
          </w:tcPr>
          <w:p w14:paraId="4EAD49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283052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杨海珍</w:t>
            </w:r>
          </w:p>
        </w:tc>
        <w:tc>
          <w:tcPr>
            <w:tcW w:w="608" w:type="dxa"/>
            <w:shd w:val="clear" w:color="auto" w:fill="auto"/>
            <w:noWrap/>
            <w:vAlign w:val="center"/>
          </w:tcPr>
          <w:p w14:paraId="0AC44C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B881D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1988/7/17</w:t>
            </w:r>
          </w:p>
        </w:tc>
        <w:tc>
          <w:tcPr>
            <w:tcW w:w="546" w:type="dxa"/>
            <w:shd w:val="clear" w:color="auto" w:fill="auto"/>
            <w:noWrap/>
            <w:vAlign w:val="center"/>
          </w:tcPr>
          <w:p w14:paraId="642AA0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4E25E4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重庆市巫溪县滨河路农业小区</w:t>
            </w:r>
          </w:p>
        </w:tc>
        <w:tc>
          <w:tcPr>
            <w:tcW w:w="1406" w:type="dxa"/>
            <w:shd w:val="clear" w:color="auto" w:fill="auto"/>
            <w:noWrap/>
            <w:vAlign w:val="center"/>
          </w:tcPr>
          <w:p w14:paraId="30B001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巫溪凤凰职业中心老师</w:t>
            </w:r>
          </w:p>
        </w:tc>
        <w:tc>
          <w:tcPr>
            <w:tcW w:w="906" w:type="dxa"/>
            <w:shd w:val="clear" w:color="auto" w:fill="auto"/>
            <w:noWrap/>
            <w:vAlign w:val="center"/>
          </w:tcPr>
          <w:p w14:paraId="4121AC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A03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0ECB6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543</w:t>
            </w:r>
          </w:p>
        </w:tc>
        <w:tc>
          <w:tcPr>
            <w:tcW w:w="883" w:type="dxa"/>
            <w:shd w:val="clear" w:color="auto" w:fill="auto"/>
            <w:noWrap/>
            <w:vAlign w:val="center"/>
          </w:tcPr>
          <w:p w14:paraId="2F1339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5308B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王英俊</w:t>
            </w:r>
          </w:p>
        </w:tc>
        <w:tc>
          <w:tcPr>
            <w:tcW w:w="608" w:type="dxa"/>
            <w:shd w:val="clear" w:color="auto" w:fill="auto"/>
            <w:noWrap/>
            <w:vAlign w:val="center"/>
          </w:tcPr>
          <w:p w14:paraId="3C381D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EDAE1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1986/9/5</w:t>
            </w:r>
          </w:p>
        </w:tc>
        <w:tc>
          <w:tcPr>
            <w:tcW w:w="546" w:type="dxa"/>
            <w:shd w:val="clear" w:color="auto" w:fill="auto"/>
            <w:noWrap/>
            <w:vAlign w:val="center"/>
          </w:tcPr>
          <w:p w14:paraId="7E9C33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1E4D2A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重庆市巫溪县滨河路农业小区</w:t>
            </w:r>
          </w:p>
        </w:tc>
        <w:tc>
          <w:tcPr>
            <w:tcW w:w="1406" w:type="dxa"/>
            <w:shd w:val="clear" w:color="auto" w:fill="auto"/>
            <w:noWrap/>
            <w:vAlign w:val="center"/>
          </w:tcPr>
          <w:p w14:paraId="55F59A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巫溪凤凰职业中心老师</w:t>
            </w:r>
          </w:p>
        </w:tc>
        <w:tc>
          <w:tcPr>
            <w:tcW w:w="906" w:type="dxa"/>
            <w:shd w:val="clear" w:color="auto" w:fill="auto"/>
            <w:noWrap/>
            <w:vAlign w:val="center"/>
          </w:tcPr>
          <w:p w14:paraId="667547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75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EC414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544</w:t>
            </w:r>
          </w:p>
        </w:tc>
        <w:tc>
          <w:tcPr>
            <w:tcW w:w="883" w:type="dxa"/>
            <w:shd w:val="clear" w:color="auto" w:fill="auto"/>
            <w:noWrap/>
            <w:vAlign w:val="center"/>
          </w:tcPr>
          <w:p w14:paraId="2354FD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84228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杨洪兵</w:t>
            </w:r>
          </w:p>
        </w:tc>
        <w:tc>
          <w:tcPr>
            <w:tcW w:w="608" w:type="dxa"/>
            <w:shd w:val="clear" w:color="auto" w:fill="auto"/>
            <w:noWrap/>
            <w:vAlign w:val="center"/>
          </w:tcPr>
          <w:p w14:paraId="453870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759FE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1975/10/19</w:t>
            </w:r>
          </w:p>
        </w:tc>
        <w:tc>
          <w:tcPr>
            <w:tcW w:w="546" w:type="dxa"/>
            <w:shd w:val="clear" w:color="auto" w:fill="auto"/>
            <w:noWrap/>
            <w:vAlign w:val="center"/>
          </w:tcPr>
          <w:p w14:paraId="5F774F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0493C7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1D667C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973D8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E0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5E0A8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545</w:t>
            </w:r>
          </w:p>
        </w:tc>
        <w:tc>
          <w:tcPr>
            <w:tcW w:w="883" w:type="dxa"/>
            <w:shd w:val="clear" w:color="auto" w:fill="auto"/>
            <w:noWrap/>
            <w:vAlign w:val="center"/>
          </w:tcPr>
          <w:p w14:paraId="5DE505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7751C0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孟丽美</w:t>
            </w:r>
          </w:p>
        </w:tc>
        <w:tc>
          <w:tcPr>
            <w:tcW w:w="608" w:type="dxa"/>
            <w:shd w:val="clear" w:color="auto" w:fill="auto"/>
            <w:noWrap/>
            <w:vAlign w:val="center"/>
          </w:tcPr>
          <w:p w14:paraId="247162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509FC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1976/9/6</w:t>
            </w:r>
          </w:p>
        </w:tc>
        <w:tc>
          <w:tcPr>
            <w:tcW w:w="546" w:type="dxa"/>
            <w:shd w:val="clear" w:color="auto" w:fill="auto"/>
            <w:noWrap/>
            <w:vAlign w:val="center"/>
          </w:tcPr>
          <w:p w14:paraId="373A44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6E4768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5984E93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DC51A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589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ABA3E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546</w:t>
            </w:r>
          </w:p>
        </w:tc>
        <w:tc>
          <w:tcPr>
            <w:tcW w:w="883" w:type="dxa"/>
            <w:shd w:val="clear" w:color="auto" w:fill="auto"/>
            <w:noWrap/>
            <w:vAlign w:val="center"/>
          </w:tcPr>
          <w:p w14:paraId="0D9710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595360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杨孟玲</w:t>
            </w:r>
          </w:p>
        </w:tc>
        <w:tc>
          <w:tcPr>
            <w:tcW w:w="608" w:type="dxa"/>
            <w:shd w:val="clear" w:color="auto" w:fill="auto"/>
            <w:noWrap/>
            <w:vAlign w:val="center"/>
          </w:tcPr>
          <w:p w14:paraId="07D85D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A2802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2000/11/11</w:t>
            </w:r>
          </w:p>
        </w:tc>
        <w:tc>
          <w:tcPr>
            <w:tcW w:w="546" w:type="dxa"/>
            <w:shd w:val="clear" w:color="auto" w:fill="auto"/>
            <w:noWrap/>
            <w:vAlign w:val="center"/>
          </w:tcPr>
          <w:p w14:paraId="7F1616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546BA3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549A2C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F39A6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3F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D8E591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547</w:t>
            </w:r>
          </w:p>
        </w:tc>
        <w:tc>
          <w:tcPr>
            <w:tcW w:w="883" w:type="dxa"/>
            <w:shd w:val="clear" w:color="auto" w:fill="auto"/>
            <w:noWrap/>
            <w:vAlign w:val="center"/>
          </w:tcPr>
          <w:p w14:paraId="6EFAD7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522D09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杨孟婷</w:t>
            </w:r>
          </w:p>
        </w:tc>
        <w:tc>
          <w:tcPr>
            <w:tcW w:w="608" w:type="dxa"/>
            <w:shd w:val="clear" w:color="auto" w:fill="auto"/>
            <w:noWrap/>
            <w:vAlign w:val="center"/>
          </w:tcPr>
          <w:p w14:paraId="0D55118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5EF09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2008/5/14</w:t>
            </w:r>
          </w:p>
        </w:tc>
        <w:tc>
          <w:tcPr>
            <w:tcW w:w="546" w:type="dxa"/>
            <w:shd w:val="clear" w:color="auto" w:fill="auto"/>
            <w:noWrap/>
            <w:vAlign w:val="center"/>
          </w:tcPr>
          <w:p w14:paraId="346608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15F664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0BBDC9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72570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379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BAB68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548</w:t>
            </w:r>
          </w:p>
        </w:tc>
        <w:tc>
          <w:tcPr>
            <w:tcW w:w="883" w:type="dxa"/>
            <w:shd w:val="clear" w:color="auto" w:fill="auto"/>
            <w:noWrap/>
            <w:vAlign w:val="center"/>
          </w:tcPr>
          <w:p w14:paraId="5C6B95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AC3E5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杨洪安</w:t>
            </w:r>
          </w:p>
        </w:tc>
        <w:tc>
          <w:tcPr>
            <w:tcW w:w="608" w:type="dxa"/>
            <w:shd w:val="clear" w:color="auto" w:fill="auto"/>
            <w:noWrap/>
            <w:vAlign w:val="center"/>
          </w:tcPr>
          <w:p w14:paraId="26DA5E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BF95A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1977/12/16</w:t>
            </w:r>
          </w:p>
        </w:tc>
        <w:tc>
          <w:tcPr>
            <w:tcW w:w="546" w:type="dxa"/>
            <w:shd w:val="clear" w:color="auto" w:fill="auto"/>
            <w:noWrap/>
            <w:vAlign w:val="center"/>
          </w:tcPr>
          <w:p w14:paraId="6444E5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0527D0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24E099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62DD06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664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56CE7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549</w:t>
            </w:r>
          </w:p>
        </w:tc>
        <w:tc>
          <w:tcPr>
            <w:tcW w:w="883" w:type="dxa"/>
            <w:shd w:val="clear" w:color="auto" w:fill="auto"/>
            <w:noWrap/>
            <w:vAlign w:val="center"/>
          </w:tcPr>
          <w:p w14:paraId="33A977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A7E0A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杨昌顺</w:t>
            </w:r>
          </w:p>
        </w:tc>
        <w:tc>
          <w:tcPr>
            <w:tcW w:w="608" w:type="dxa"/>
            <w:shd w:val="clear" w:color="auto" w:fill="auto"/>
            <w:noWrap/>
            <w:vAlign w:val="center"/>
          </w:tcPr>
          <w:p w14:paraId="0CD782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5B375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2002/7/18</w:t>
            </w:r>
          </w:p>
        </w:tc>
        <w:tc>
          <w:tcPr>
            <w:tcW w:w="546" w:type="dxa"/>
            <w:shd w:val="clear" w:color="auto" w:fill="auto"/>
            <w:noWrap/>
            <w:vAlign w:val="center"/>
          </w:tcPr>
          <w:p w14:paraId="4A2557C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高中</w:t>
            </w:r>
          </w:p>
        </w:tc>
        <w:tc>
          <w:tcPr>
            <w:tcW w:w="2315" w:type="dxa"/>
            <w:shd w:val="clear" w:color="auto" w:fill="auto"/>
            <w:noWrap/>
            <w:vAlign w:val="center"/>
          </w:tcPr>
          <w:p w14:paraId="0C65B7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0DA6D7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D719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190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12187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550</w:t>
            </w:r>
          </w:p>
        </w:tc>
        <w:tc>
          <w:tcPr>
            <w:tcW w:w="883" w:type="dxa"/>
            <w:shd w:val="clear" w:color="auto" w:fill="auto"/>
            <w:noWrap/>
            <w:vAlign w:val="center"/>
          </w:tcPr>
          <w:p w14:paraId="5DCD787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B2215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杨洪书</w:t>
            </w:r>
          </w:p>
        </w:tc>
        <w:tc>
          <w:tcPr>
            <w:tcW w:w="608" w:type="dxa"/>
            <w:shd w:val="clear" w:color="auto" w:fill="auto"/>
            <w:noWrap/>
            <w:vAlign w:val="center"/>
          </w:tcPr>
          <w:p w14:paraId="5AC4FBCB">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BED5E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425A74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CCFD4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249352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6930D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366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54432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551</w:t>
            </w:r>
          </w:p>
        </w:tc>
        <w:tc>
          <w:tcPr>
            <w:tcW w:w="883" w:type="dxa"/>
            <w:shd w:val="clear" w:color="auto" w:fill="auto"/>
            <w:noWrap/>
            <w:vAlign w:val="center"/>
          </w:tcPr>
          <w:p w14:paraId="010DAA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323225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杨晨</w:t>
            </w:r>
          </w:p>
        </w:tc>
        <w:tc>
          <w:tcPr>
            <w:tcW w:w="608" w:type="dxa"/>
            <w:shd w:val="clear" w:color="auto" w:fill="auto"/>
            <w:noWrap/>
            <w:vAlign w:val="center"/>
          </w:tcPr>
          <w:p w14:paraId="1DBE7F2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1EC44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77B31D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80A35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0F89E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ED4E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7B1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57AE2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三子杨正纪詹氏（媳）之四子杨继普毛开秀(媳）之四子杨绪田周继春、彭世香(媳）</w:t>
            </w:r>
          </w:p>
        </w:tc>
      </w:tr>
      <w:tr w14:paraId="1D6A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8D22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552</w:t>
            </w:r>
          </w:p>
        </w:tc>
        <w:tc>
          <w:tcPr>
            <w:tcW w:w="883" w:type="dxa"/>
            <w:shd w:val="clear" w:color="auto" w:fill="auto"/>
            <w:noWrap/>
            <w:vAlign w:val="center"/>
          </w:tcPr>
          <w:p w14:paraId="4193A2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FCA51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杨洪喜</w:t>
            </w:r>
          </w:p>
        </w:tc>
        <w:tc>
          <w:tcPr>
            <w:tcW w:w="608" w:type="dxa"/>
            <w:shd w:val="clear" w:color="auto" w:fill="auto"/>
            <w:noWrap/>
            <w:vAlign w:val="center"/>
          </w:tcPr>
          <w:p w14:paraId="0B68FB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F5525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1976/1/1</w:t>
            </w:r>
          </w:p>
        </w:tc>
        <w:tc>
          <w:tcPr>
            <w:tcW w:w="546" w:type="dxa"/>
            <w:shd w:val="clear" w:color="auto" w:fill="auto"/>
            <w:noWrap/>
            <w:vAlign w:val="center"/>
          </w:tcPr>
          <w:p w14:paraId="7B0106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CB440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AFDD42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40E97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BF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447DC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553</w:t>
            </w:r>
          </w:p>
        </w:tc>
        <w:tc>
          <w:tcPr>
            <w:tcW w:w="883" w:type="dxa"/>
            <w:shd w:val="clear" w:color="auto" w:fill="auto"/>
            <w:noWrap/>
            <w:vAlign w:val="center"/>
          </w:tcPr>
          <w:p w14:paraId="0FA935E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0A7F1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毛大宾</w:t>
            </w:r>
          </w:p>
        </w:tc>
        <w:tc>
          <w:tcPr>
            <w:tcW w:w="608" w:type="dxa"/>
            <w:shd w:val="clear" w:color="auto" w:fill="auto"/>
            <w:noWrap/>
            <w:vAlign w:val="center"/>
          </w:tcPr>
          <w:p w14:paraId="6BC228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BBBFE3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w:t>
            </w:r>
          </w:p>
        </w:tc>
        <w:tc>
          <w:tcPr>
            <w:tcW w:w="546" w:type="dxa"/>
            <w:shd w:val="clear" w:color="auto" w:fill="auto"/>
            <w:noWrap/>
            <w:vAlign w:val="center"/>
          </w:tcPr>
          <w:p w14:paraId="60B690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804752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重庆市巫溪县徐家镇安阳村</w:t>
            </w:r>
          </w:p>
        </w:tc>
        <w:tc>
          <w:tcPr>
            <w:tcW w:w="1406" w:type="dxa"/>
            <w:shd w:val="clear" w:color="auto" w:fill="auto"/>
            <w:noWrap/>
            <w:vAlign w:val="center"/>
          </w:tcPr>
          <w:p w14:paraId="6A8607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D0FAE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3DC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4526A3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554</w:t>
            </w:r>
          </w:p>
        </w:tc>
        <w:tc>
          <w:tcPr>
            <w:tcW w:w="883" w:type="dxa"/>
            <w:shd w:val="clear" w:color="auto" w:fill="auto"/>
            <w:noWrap/>
            <w:vAlign w:val="center"/>
          </w:tcPr>
          <w:p w14:paraId="62BC54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5BD6B9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杨昌盛</w:t>
            </w:r>
          </w:p>
        </w:tc>
        <w:tc>
          <w:tcPr>
            <w:tcW w:w="608" w:type="dxa"/>
            <w:shd w:val="clear" w:color="auto" w:fill="auto"/>
            <w:noWrap/>
            <w:vAlign w:val="center"/>
          </w:tcPr>
          <w:p w14:paraId="6E7655F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6D1B7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2001/3/9</w:t>
            </w:r>
          </w:p>
        </w:tc>
        <w:tc>
          <w:tcPr>
            <w:tcW w:w="546" w:type="dxa"/>
            <w:shd w:val="clear" w:color="auto" w:fill="auto"/>
            <w:noWrap/>
            <w:vAlign w:val="center"/>
          </w:tcPr>
          <w:p w14:paraId="12B4F9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8FEAB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13B24D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6A30E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56F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08D15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555</w:t>
            </w:r>
          </w:p>
        </w:tc>
        <w:tc>
          <w:tcPr>
            <w:tcW w:w="883" w:type="dxa"/>
            <w:shd w:val="clear" w:color="auto" w:fill="auto"/>
            <w:noWrap/>
            <w:vAlign w:val="center"/>
          </w:tcPr>
          <w:p w14:paraId="0859C9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D738F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杨洪全</w:t>
            </w:r>
          </w:p>
        </w:tc>
        <w:tc>
          <w:tcPr>
            <w:tcW w:w="608" w:type="dxa"/>
            <w:shd w:val="clear" w:color="auto" w:fill="auto"/>
            <w:noWrap/>
            <w:vAlign w:val="center"/>
          </w:tcPr>
          <w:p w14:paraId="47DE50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A43AA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1981/4/27</w:t>
            </w:r>
          </w:p>
        </w:tc>
        <w:tc>
          <w:tcPr>
            <w:tcW w:w="546" w:type="dxa"/>
            <w:shd w:val="clear" w:color="auto" w:fill="auto"/>
            <w:noWrap/>
            <w:vAlign w:val="center"/>
          </w:tcPr>
          <w:p w14:paraId="483A8D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48DFCF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EAA29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BDB3D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CF3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97FE1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556</w:t>
            </w:r>
          </w:p>
        </w:tc>
        <w:tc>
          <w:tcPr>
            <w:tcW w:w="883" w:type="dxa"/>
            <w:shd w:val="clear" w:color="auto" w:fill="auto"/>
            <w:noWrap/>
            <w:vAlign w:val="center"/>
          </w:tcPr>
          <w:p w14:paraId="23CA31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B8A16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梁春梅</w:t>
            </w:r>
          </w:p>
        </w:tc>
        <w:tc>
          <w:tcPr>
            <w:tcW w:w="608" w:type="dxa"/>
            <w:shd w:val="clear" w:color="auto" w:fill="auto"/>
            <w:noWrap/>
            <w:vAlign w:val="center"/>
          </w:tcPr>
          <w:p w14:paraId="7EB301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5B8DD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1983/1/15</w:t>
            </w:r>
          </w:p>
        </w:tc>
        <w:tc>
          <w:tcPr>
            <w:tcW w:w="546" w:type="dxa"/>
            <w:shd w:val="clear" w:color="auto" w:fill="auto"/>
            <w:noWrap/>
            <w:vAlign w:val="center"/>
          </w:tcPr>
          <w:p w14:paraId="14C5AD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CC355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39B16B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181E4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B34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18F38D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557</w:t>
            </w:r>
          </w:p>
        </w:tc>
        <w:tc>
          <w:tcPr>
            <w:tcW w:w="883" w:type="dxa"/>
            <w:shd w:val="clear" w:color="auto" w:fill="auto"/>
            <w:noWrap/>
            <w:vAlign w:val="center"/>
          </w:tcPr>
          <w:p w14:paraId="68D052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36B0A4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杨繁荣</w:t>
            </w:r>
          </w:p>
        </w:tc>
        <w:tc>
          <w:tcPr>
            <w:tcW w:w="608" w:type="dxa"/>
            <w:shd w:val="clear" w:color="auto" w:fill="auto"/>
            <w:noWrap/>
            <w:vAlign w:val="center"/>
          </w:tcPr>
          <w:p w14:paraId="03296B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7ED440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2003/7/19</w:t>
            </w:r>
          </w:p>
        </w:tc>
        <w:tc>
          <w:tcPr>
            <w:tcW w:w="546" w:type="dxa"/>
            <w:shd w:val="clear" w:color="auto" w:fill="auto"/>
            <w:noWrap/>
            <w:vAlign w:val="center"/>
          </w:tcPr>
          <w:p w14:paraId="1693FC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大学</w:t>
            </w:r>
          </w:p>
        </w:tc>
        <w:tc>
          <w:tcPr>
            <w:tcW w:w="2315" w:type="dxa"/>
            <w:shd w:val="clear" w:color="auto" w:fill="auto"/>
            <w:noWrap/>
            <w:vAlign w:val="center"/>
          </w:tcPr>
          <w:p w14:paraId="1F4D62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619417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AEB79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0C9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89422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558</w:t>
            </w:r>
          </w:p>
        </w:tc>
        <w:tc>
          <w:tcPr>
            <w:tcW w:w="883" w:type="dxa"/>
            <w:shd w:val="clear" w:color="auto" w:fill="auto"/>
            <w:noWrap/>
            <w:vAlign w:val="center"/>
          </w:tcPr>
          <w:p w14:paraId="614387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3B2EC5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杨博言</w:t>
            </w:r>
          </w:p>
        </w:tc>
        <w:tc>
          <w:tcPr>
            <w:tcW w:w="608" w:type="dxa"/>
            <w:shd w:val="clear" w:color="auto" w:fill="auto"/>
            <w:noWrap/>
            <w:vAlign w:val="center"/>
          </w:tcPr>
          <w:p w14:paraId="41247A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201EB6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2024/6/14</w:t>
            </w:r>
          </w:p>
        </w:tc>
        <w:tc>
          <w:tcPr>
            <w:tcW w:w="546" w:type="dxa"/>
            <w:shd w:val="clear" w:color="auto" w:fill="auto"/>
            <w:noWrap/>
            <w:vAlign w:val="center"/>
          </w:tcPr>
          <w:p w14:paraId="256A79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B294F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重庆市巫溪县徐家街道</w:t>
            </w:r>
          </w:p>
        </w:tc>
        <w:tc>
          <w:tcPr>
            <w:tcW w:w="1406" w:type="dxa"/>
            <w:shd w:val="clear" w:color="auto" w:fill="auto"/>
            <w:noWrap/>
            <w:vAlign w:val="center"/>
          </w:tcPr>
          <w:p w14:paraId="25DAF4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44B6E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C839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A4FD3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559</w:t>
            </w:r>
          </w:p>
        </w:tc>
        <w:tc>
          <w:tcPr>
            <w:tcW w:w="883" w:type="dxa"/>
            <w:shd w:val="clear" w:color="auto" w:fill="auto"/>
            <w:noWrap/>
            <w:vAlign w:val="center"/>
          </w:tcPr>
          <w:p w14:paraId="33AF4E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144AE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杨洪敏</w:t>
            </w:r>
          </w:p>
        </w:tc>
        <w:tc>
          <w:tcPr>
            <w:tcW w:w="608" w:type="dxa"/>
            <w:shd w:val="clear" w:color="auto" w:fill="auto"/>
            <w:noWrap/>
            <w:vAlign w:val="center"/>
          </w:tcPr>
          <w:p w14:paraId="3CBECC3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CDD5B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1972/7/23</w:t>
            </w:r>
          </w:p>
        </w:tc>
        <w:tc>
          <w:tcPr>
            <w:tcW w:w="546" w:type="dxa"/>
            <w:shd w:val="clear" w:color="auto" w:fill="auto"/>
            <w:noWrap/>
            <w:vAlign w:val="center"/>
          </w:tcPr>
          <w:p w14:paraId="0E80BD2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AF341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26DD0F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F558A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881A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F0FC0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560</w:t>
            </w:r>
          </w:p>
        </w:tc>
        <w:tc>
          <w:tcPr>
            <w:tcW w:w="883" w:type="dxa"/>
            <w:shd w:val="clear" w:color="auto" w:fill="auto"/>
            <w:noWrap/>
            <w:vAlign w:val="center"/>
          </w:tcPr>
          <w:p w14:paraId="5B147A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2BD4C8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高旺</w:t>
            </w:r>
          </w:p>
        </w:tc>
        <w:tc>
          <w:tcPr>
            <w:tcW w:w="608" w:type="dxa"/>
            <w:shd w:val="clear" w:color="auto" w:fill="auto"/>
            <w:noWrap/>
            <w:vAlign w:val="center"/>
          </w:tcPr>
          <w:p w14:paraId="001FAE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7A490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1979/5/29</w:t>
            </w:r>
          </w:p>
        </w:tc>
        <w:tc>
          <w:tcPr>
            <w:tcW w:w="546" w:type="dxa"/>
            <w:shd w:val="clear" w:color="auto" w:fill="auto"/>
            <w:noWrap/>
            <w:vAlign w:val="center"/>
          </w:tcPr>
          <w:p w14:paraId="01E8CC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04E54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湖北省随州市</w:t>
            </w:r>
          </w:p>
        </w:tc>
        <w:tc>
          <w:tcPr>
            <w:tcW w:w="1406" w:type="dxa"/>
            <w:shd w:val="clear" w:color="auto" w:fill="auto"/>
            <w:noWrap/>
            <w:vAlign w:val="center"/>
          </w:tcPr>
          <w:p w14:paraId="1FAB93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977C6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B5C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468B78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三子杨正纪詹氏（媳）之五子杨继之龚从秀(媳）之子杨绪辉陈孝翠(媳）</w:t>
            </w:r>
          </w:p>
        </w:tc>
      </w:tr>
      <w:tr w14:paraId="23BF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990C4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561</w:t>
            </w:r>
          </w:p>
        </w:tc>
        <w:tc>
          <w:tcPr>
            <w:tcW w:w="883" w:type="dxa"/>
            <w:shd w:val="clear" w:color="auto" w:fill="auto"/>
            <w:noWrap/>
            <w:vAlign w:val="center"/>
          </w:tcPr>
          <w:p w14:paraId="48720B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83AFC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杨洪海</w:t>
            </w:r>
          </w:p>
        </w:tc>
        <w:tc>
          <w:tcPr>
            <w:tcW w:w="608" w:type="dxa"/>
            <w:shd w:val="clear" w:color="auto" w:fill="auto"/>
            <w:noWrap/>
            <w:vAlign w:val="center"/>
          </w:tcPr>
          <w:p w14:paraId="31289C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74E3A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1968/10/30</w:t>
            </w:r>
          </w:p>
        </w:tc>
        <w:tc>
          <w:tcPr>
            <w:tcW w:w="546" w:type="dxa"/>
            <w:shd w:val="clear" w:color="auto" w:fill="auto"/>
            <w:noWrap/>
            <w:vAlign w:val="center"/>
          </w:tcPr>
          <w:p w14:paraId="2D499D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25227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47BFCE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9C328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7EE8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F1F1C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562</w:t>
            </w:r>
          </w:p>
        </w:tc>
        <w:tc>
          <w:tcPr>
            <w:tcW w:w="883" w:type="dxa"/>
            <w:shd w:val="clear" w:color="auto" w:fill="auto"/>
            <w:noWrap/>
            <w:vAlign w:val="center"/>
          </w:tcPr>
          <w:p w14:paraId="14C52B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64267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赵培凤</w:t>
            </w:r>
          </w:p>
        </w:tc>
        <w:tc>
          <w:tcPr>
            <w:tcW w:w="608" w:type="dxa"/>
            <w:shd w:val="clear" w:color="auto" w:fill="auto"/>
            <w:noWrap/>
            <w:vAlign w:val="center"/>
          </w:tcPr>
          <w:p w14:paraId="53782E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1FD28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1967/12/12</w:t>
            </w:r>
          </w:p>
        </w:tc>
        <w:tc>
          <w:tcPr>
            <w:tcW w:w="546" w:type="dxa"/>
            <w:shd w:val="clear" w:color="auto" w:fill="auto"/>
            <w:noWrap/>
            <w:vAlign w:val="center"/>
          </w:tcPr>
          <w:p w14:paraId="2FCB76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0C732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7278BF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C4A39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A13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24C21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563</w:t>
            </w:r>
          </w:p>
        </w:tc>
        <w:tc>
          <w:tcPr>
            <w:tcW w:w="883" w:type="dxa"/>
            <w:shd w:val="clear" w:color="auto" w:fill="auto"/>
            <w:noWrap/>
            <w:vAlign w:val="center"/>
          </w:tcPr>
          <w:p w14:paraId="50B7E9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母亲</w:t>
            </w:r>
          </w:p>
        </w:tc>
        <w:tc>
          <w:tcPr>
            <w:tcW w:w="1008" w:type="dxa"/>
            <w:shd w:val="clear" w:color="auto" w:fill="auto"/>
            <w:noWrap/>
            <w:vAlign w:val="center"/>
          </w:tcPr>
          <w:p w14:paraId="698D9B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陈孝翠</w:t>
            </w:r>
          </w:p>
        </w:tc>
        <w:tc>
          <w:tcPr>
            <w:tcW w:w="608" w:type="dxa"/>
            <w:shd w:val="clear" w:color="auto" w:fill="auto"/>
            <w:noWrap/>
            <w:vAlign w:val="center"/>
          </w:tcPr>
          <w:p w14:paraId="2A62A1C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9B005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1946/4/25</w:t>
            </w:r>
          </w:p>
        </w:tc>
        <w:tc>
          <w:tcPr>
            <w:tcW w:w="546" w:type="dxa"/>
            <w:shd w:val="clear" w:color="auto" w:fill="auto"/>
            <w:noWrap/>
            <w:vAlign w:val="center"/>
          </w:tcPr>
          <w:p w14:paraId="3D4F65B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4FFF3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重庆市巫溪县徐家镇高洪村</w:t>
            </w:r>
          </w:p>
        </w:tc>
        <w:tc>
          <w:tcPr>
            <w:tcW w:w="1406" w:type="dxa"/>
            <w:shd w:val="clear" w:color="auto" w:fill="auto"/>
            <w:noWrap/>
            <w:vAlign w:val="center"/>
          </w:tcPr>
          <w:p w14:paraId="5E33FB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CD51A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8D6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257E5B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564</w:t>
            </w:r>
          </w:p>
        </w:tc>
        <w:tc>
          <w:tcPr>
            <w:tcW w:w="883" w:type="dxa"/>
            <w:shd w:val="clear" w:color="auto" w:fill="auto"/>
            <w:noWrap/>
            <w:vAlign w:val="center"/>
          </w:tcPr>
          <w:p w14:paraId="70BB307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2DEA81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杨晓玲</w:t>
            </w:r>
          </w:p>
        </w:tc>
        <w:tc>
          <w:tcPr>
            <w:tcW w:w="608" w:type="dxa"/>
            <w:shd w:val="clear" w:color="auto" w:fill="auto"/>
            <w:noWrap/>
            <w:vAlign w:val="center"/>
          </w:tcPr>
          <w:p w14:paraId="7A56AF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C80C9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1990/7/11</w:t>
            </w:r>
          </w:p>
        </w:tc>
        <w:tc>
          <w:tcPr>
            <w:tcW w:w="546" w:type="dxa"/>
            <w:shd w:val="clear" w:color="auto" w:fill="auto"/>
            <w:noWrap/>
            <w:vAlign w:val="center"/>
          </w:tcPr>
          <w:p w14:paraId="65A1D3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4C667AE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410888C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9E36E6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2BC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D8866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565</w:t>
            </w:r>
          </w:p>
        </w:tc>
        <w:tc>
          <w:tcPr>
            <w:tcW w:w="883" w:type="dxa"/>
            <w:shd w:val="clear" w:color="auto" w:fill="auto"/>
            <w:noWrap/>
            <w:vAlign w:val="center"/>
          </w:tcPr>
          <w:p w14:paraId="35E549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18578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周俊</w:t>
            </w:r>
          </w:p>
        </w:tc>
        <w:tc>
          <w:tcPr>
            <w:tcW w:w="608" w:type="dxa"/>
            <w:shd w:val="clear" w:color="auto" w:fill="auto"/>
            <w:noWrap/>
            <w:vAlign w:val="center"/>
          </w:tcPr>
          <w:p w14:paraId="0A762B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BB092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5C0F1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9E5563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5E9F59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94501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D9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F4E52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566</w:t>
            </w:r>
          </w:p>
        </w:tc>
        <w:tc>
          <w:tcPr>
            <w:tcW w:w="883" w:type="dxa"/>
            <w:shd w:val="clear" w:color="auto" w:fill="auto"/>
            <w:noWrap/>
            <w:vAlign w:val="center"/>
          </w:tcPr>
          <w:p w14:paraId="15FE31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021BB9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杨美玲</w:t>
            </w:r>
          </w:p>
        </w:tc>
        <w:tc>
          <w:tcPr>
            <w:tcW w:w="608" w:type="dxa"/>
            <w:shd w:val="clear" w:color="auto" w:fill="auto"/>
            <w:noWrap/>
            <w:vAlign w:val="center"/>
          </w:tcPr>
          <w:p w14:paraId="349F68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C0D87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1992/6/10</w:t>
            </w:r>
          </w:p>
        </w:tc>
        <w:tc>
          <w:tcPr>
            <w:tcW w:w="546" w:type="dxa"/>
            <w:shd w:val="clear" w:color="auto" w:fill="auto"/>
            <w:noWrap/>
            <w:vAlign w:val="center"/>
          </w:tcPr>
          <w:p w14:paraId="59BAFB7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本科</w:t>
            </w:r>
          </w:p>
        </w:tc>
        <w:tc>
          <w:tcPr>
            <w:tcW w:w="2315" w:type="dxa"/>
            <w:shd w:val="clear" w:color="auto" w:fill="auto"/>
            <w:noWrap/>
            <w:vAlign w:val="center"/>
          </w:tcPr>
          <w:p w14:paraId="4DDA06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767811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6F154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DF7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0C77E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567</w:t>
            </w:r>
          </w:p>
        </w:tc>
        <w:tc>
          <w:tcPr>
            <w:tcW w:w="883" w:type="dxa"/>
            <w:shd w:val="clear" w:color="auto" w:fill="auto"/>
            <w:noWrap/>
            <w:vAlign w:val="center"/>
          </w:tcPr>
          <w:p w14:paraId="340E76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65E343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陈宇游</w:t>
            </w:r>
          </w:p>
        </w:tc>
        <w:tc>
          <w:tcPr>
            <w:tcW w:w="608" w:type="dxa"/>
            <w:shd w:val="clear" w:color="auto" w:fill="auto"/>
            <w:noWrap/>
            <w:vAlign w:val="center"/>
          </w:tcPr>
          <w:p w14:paraId="2E3FC8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5EF03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1989/8/19</w:t>
            </w:r>
          </w:p>
        </w:tc>
        <w:tc>
          <w:tcPr>
            <w:tcW w:w="546" w:type="dxa"/>
            <w:shd w:val="clear" w:color="auto" w:fill="auto"/>
            <w:noWrap/>
            <w:vAlign w:val="center"/>
          </w:tcPr>
          <w:p w14:paraId="47A609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43B90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重庆市区</w:t>
            </w:r>
          </w:p>
        </w:tc>
        <w:tc>
          <w:tcPr>
            <w:tcW w:w="1406" w:type="dxa"/>
            <w:shd w:val="clear" w:color="auto" w:fill="auto"/>
            <w:noWrap/>
            <w:vAlign w:val="center"/>
          </w:tcPr>
          <w:p w14:paraId="2243C1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EC0FA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1E7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BD93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568</w:t>
            </w:r>
          </w:p>
        </w:tc>
        <w:tc>
          <w:tcPr>
            <w:tcW w:w="883" w:type="dxa"/>
            <w:shd w:val="clear" w:color="auto" w:fill="auto"/>
            <w:noWrap/>
            <w:vAlign w:val="center"/>
          </w:tcPr>
          <w:p w14:paraId="320C4E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0185B8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杨洪述</w:t>
            </w:r>
          </w:p>
        </w:tc>
        <w:tc>
          <w:tcPr>
            <w:tcW w:w="608" w:type="dxa"/>
            <w:shd w:val="clear" w:color="auto" w:fill="auto"/>
            <w:noWrap/>
            <w:vAlign w:val="center"/>
          </w:tcPr>
          <w:p w14:paraId="391A1C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863A5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594686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97001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河北省</w:t>
            </w:r>
          </w:p>
        </w:tc>
        <w:tc>
          <w:tcPr>
            <w:tcW w:w="1406" w:type="dxa"/>
            <w:shd w:val="clear" w:color="auto" w:fill="auto"/>
            <w:noWrap/>
            <w:vAlign w:val="center"/>
          </w:tcPr>
          <w:p w14:paraId="778060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798E8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33F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5552A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569</w:t>
            </w:r>
          </w:p>
        </w:tc>
        <w:tc>
          <w:tcPr>
            <w:tcW w:w="883" w:type="dxa"/>
            <w:shd w:val="clear" w:color="auto" w:fill="auto"/>
            <w:noWrap/>
            <w:vAlign w:val="center"/>
          </w:tcPr>
          <w:p w14:paraId="05DF4B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1BCDCF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冯芳</w:t>
            </w:r>
          </w:p>
        </w:tc>
        <w:tc>
          <w:tcPr>
            <w:tcW w:w="608" w:type="dxa"/>
            <w:shd w:val="clear" w:color="auto" w:fill="auto"/>
            <w:noWrap/>
            <w:vAlign w:val="center"/>
          </w:tcPr>
          <w:p w14:paraId="312F0C4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473F5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BB619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5B7D5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河北省</w:t>
            </w:r>
          </w:p>
        </w:tc>
        <w:tc>
          <w:tcPr>
            <w:tcW w:w="1406" w:type="dxa"/>
            <w:shd w:val="clear" w:color="auto" w:fill="auto"/>
            <w:noWrap/>
            <w:vAlign w:val="center"/>
          </w:tcPr>
          <w:p w14:paraId="3AE415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A3984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D2A4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4AC4C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570</w:t>
            </w:r>
          </w:p>
        </w:tc>
        <w:tc>
          <w:tcPr>
            <w:tcW w:w="883" w:type="dxa"/>
            <w:shd w:val="clear" w:color="auto" w:fill="auto"/>
            <w:noWrap/>
            <w:vAlign w:val="center"/>
          </w:tcPr>
          <w:p w14:paraId="5667DD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197CCA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杨帆</w:t>
            </w:r>
          </w:p>
        </w:tc>
        <w:tc>
          <w:tcPr>
            <w:tcW w:w="608" w:type="dxa"/>
            <w:shd w:val="clear" w:color="auto" w:fill="auto"/>
            <w:noWrap/>
            <w:vAlign w:val="center"/>
          </w:tcPr>
          <w:p w14:paraId="622DBC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2D61F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2843E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2671D8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河北省</w:t>
            </w:r>
          </w:p>
        </w:tc>
        <w:tc>
          <w:tcPr>
            <w:tcW w:w="1406" w:type="dxa"/>
            <w:shd w:val="clear" w:color="auto" w:fill="auto"/>
            <w:noWrap/>
            <w:vAlign w:val="center"/>
          </w:tcPr>
          <w:p w14:paraId="795420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CC7865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5E0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2E6FA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571</w:t>
            </w:r>
          </w:p>
        </w:tc>
        <w:tc>
          <w:tcPr>
            <w:tcW w:w="883" w:type="dxa"/>
            <w:shd w:val="clear" w:color="auto" w:fill="auto"/>
            <w:noWrap/>
            <w:vAlign w:val="center"/>
          </w:tcPr>
          <w:p w14:paraId="3A3752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4D8BFC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杨欣怡</w:t>
            </w:r>
          </w:p>
        </w:tc>
        <w:tc>
          <w:tcPr>
            <w:tcW w:w="608" w:type="dxa"/>
            <w:shd w:val="clear" w:color="auto" w:fill="auto"/>
            <w:noWrap/>
            <w:vAlign w:val="center"/>
          </w:tcPr>
          <w:p w14:paraId="381380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85DD4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B7D77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2EFE32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河北省</w:t>
            </w:r>
          </w:p>
        </w:tc>
        <w:tc>
          <w:tcPr>
            <w:tcW w:w="1406" w:type="dxa"/>
            <w:shd w:val="clear" w:color="auto" w:fill="auto"/>
            <w:noWrap/>
            <w:vAlign w:val="center"/>
          </w:tcPr>
          <w:p w14:paraId="1810AF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F3AE3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8F0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268FE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572</w:t>
            </w:r>
          </w:p>
        </w:tc>
        <w:tc>
          <w:tcPr>
            <w:tcW w:w="883" w:type="dxa"/>
            <w:shd w:val="clear" w:color="auto" w:fill="auto"/>
            <w:noWrap/>
            <w:vAlign w:val="center"/>
          </w:tcPr>
          <w:p w14:paraId="667584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F001C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杨洪保</w:t>
            </w:r>
          </w:p>
        </w:tc>
        <w:tc>
          <w:tcPr>
            <w:tcW w:w="608" w:type="dxa"/>
            <w:shd w:val="clear" w:color="auto" w:fill="auto"/>
            <w:noWrap/>
            <w:vAlign w:val="center"/>
          </w:tcPr>
          <w:p w14:paraId="7D0B63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62B4B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2E5BE2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FFB68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香港</w:t>
            </w:r>
          </w:p>
        </w:tc>
        <w:tc>
          <w:tcPr>
            <w:tcW w:w="1406" w:type="dxa"/>
            <w:shd w:val="clear" w:color="auto" w:fill="auto"/>
            <w:noWrap/>
            <w:vAlign w:val="center"/>
          </w:tcPr>
          <w:p w14:paraId="6A9FB09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F265F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7F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B7113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573</w:t>
            </w:r>
          </w:p>
        </w:tc>
        <w:tc>
          <w:tcPr>
            <w:tcW w:w="883" w:type="dxa"/>
            <w:shd w:val="clear" w:color="auto" w:fill="auto"/>
            <w:noWrap/>
            <w:vAlign w:val="center"/>
          </w:tcPr>
          <w:p w14:paraId="119882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E7DB8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李仕诚</w:t>
            </w:r>
          </w:p>
        </w:tc>
        <w:tc>
          <w:tcPr>
            <w:tcW w:w="608" w:type="dxa"/>
            <w:shd w:val="clear" w:color="auto" w:fill="auto"/>
            <w:noWrap/>
            <w:vAlign w:val="center"/>
          </w:tcPr>
          <w:p w14:paraId="2733D0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C72DC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A7B69A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C4765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香港</w:t>
            </w:r>
          </w:p>
        </w:tc>
        <w:tc>
          <w:tcPr>
            <w:tcW w:w="1406" w:type="dxa"/>
            <w:shd w:val="clear" w:color="auto" w:fill="auto"/>
            <w:noWrap/>
            <w:vAlign w:val="center"/>
          </w:tcPr>
          <w:p w14:paraId="3789C2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54176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2AA8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0A155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574</w:t>
            </w:r>
          </w:p>
        </w:tc>
        <w:tc>
          <w:tcPr>
            <w:tcW w:w="883" w:type="dxa"/>
            <w:shd w:val="clear" w:color="auto" w:fill="auto"/>
            <w:noWrap/>
            <w:vAlign w:val="center"/>
          </w:tcPr>
          <w:p w14:paraId="7ACD58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0EE7F2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杨浩宇</w:t>
            </w:r>
          </w:p>
        </w:tc>
        <w:tc>
          <w:tcPr>
            <w:tcW w:w="608" w:type="dxa"/>
            <w:shd w:val="clear" w:color="auto" w:fill="auto"/>
            <w:noWrap/>
            <w:vAlign w:val="center"/>
          </w:tcPr>
          <w:p w14:paraId="628CA4C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D6E35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AA9AF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489E5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香港</w:t>
            </w:r>
          </w:p>
        </w:tc>
        <w:tc>
          <w:tcPr>
            <w:tcW w:w="1406" w:type="dxa"/>
            <w:shd w:val="clear" w:color="auto" w:fill="auto"/>
            <w:noWrap/>
            <w:vAlign w:val="center"/>
          </w:tcPr>
          <w:p w14:paraId="6CFF4E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030B0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4D2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FE2A7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575</w:t>
            </w:r>
          </w:p>
        </w:tc>
        <w:tc>
          <w:tcPr>
            <w:tcW w:w="883" w:type="dxa"/>
            <w:shd w:val="clear" w:color="auto" w:fill="auto"/>
            <w:noWrap/>
            <w:vAlign w:val="center"/>
          </w:tcPr>
          <w:p w14:paraId="72BDA2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50CA5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杨洪美</w:t>
            </w:r>
          </w:p>
        </w:tc>
        <w:tc>
          <w:tcPr>
            <w:tcW w:w="608" w:type="dxa"/>
            <w:shd w:val="clear" w:color="auto" w:fill="auto"/>
            <w:noWrap/>
            <w:vAlign w:val="center"/>
          </w:tcPr>
          <w:p w14:paraId="0AE1279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4D68CA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9F4BA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3FCFD9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382799F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85FBB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D03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F0092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576</w:t>
            </w:r>
          </w:p>
        </w:tc>
        <w:tc>
          <w:tcPr>
            <w:tcW w:w="883" w:type="dxa"/>
            <w:shd w:val="clear" w:color="auto" w:fill="auto"/>
            <w:noWrap/>
            <w:vAlign w:val="center"/>
          </w:tcPr>
          <w:p w14:paraId="4595E25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08F6F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郑开元</w:t>
            </w:r>
          </w:p>
        </w:tc>
        <w:tc>
          <w:tcPr>
            <w:tcW w:w="608" w:type="dxa"/>
            <w:shd w:val="clear" w:color="auto" w:fill="auto"/>
            <w:noWrap/>
            <w:vAlign w:val="center"/>
          </w:tcPr>
          <w:p w14:paraId="485B7C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79BCFD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9F00B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CBC26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5075DAE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E1220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FD3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FE172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四子杨正品无名氏（媳）</w:t>
            </w:r>
          </w:p>
        </w:tc>
      </w:tr>
      <w:tr w14:paraId="5EBA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3C62D41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五子杨正德无名氏（媳）之长子杨继富卢发秀（媳）</w:t>
            </w:r>
          </w:p>
        </w:tc>
      </w:tr>
      <w:tr w14:paraId="2945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8A748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577</w:t>
            </w:r>
          </w:p>
        </w:tc>
        <w:tc>
          <w:tcPr>
            <w:tcW w:w="883" w:type="dxa"/>
            <w:shd w:val="clear" w:color="auto" w:fill="auto"/>
            <w:noWrap/>
            <w:vAlign w:val="center"/>
          </w:tcPr>
          <w:p w14:paraId="607AB2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345C9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杨洪义</w:t>
            </w:r>
          </w:p>
        </w:tc>
        <w:tc>
          <w:tcPr>
            <w:tcW w:w="608" w:type="dxa"/>
            <w:shd w:val="clear" w:color="auto" w:fill="auto"/>
            <w:noWrap/>
            <w:vAlign w:val="center"/>
          </w:tcPr>
          <w:p w14:paraId="2B62DA2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8A8A7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45A06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7FD8B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340D92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3049C02">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0E69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76AFD1D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578</w:t>
            </w:r>
          </w:p>
        </w:tc>
        <w:tc>
          <w:tcPr>
            <w:tcW w:w="883" w:type="dxa"/>
            <w:shd w:val="clear" w:color="auto" w:fill="auto"/>
            <w:noWrap/>
            <w:vAlign w:val="center"/>
          </w:tcPr>
          <w:p w14:paraId="1154B9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25D1D1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李明秀</w:t>
            </w:r>
          </w:p>
        </w:tc>
        <w:tc>
          <w:tcPr>
            <w:tcW w:w="608" w:type="dxa"/>
            <w:shd w:val="clear" w:color="auto" w:fill="auto"/>
            <w:noWrap/>
            <w:vAlign w:val="center"/>
          </w:tcPr>
          <w:p w14:paraId="415FEA78">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D2A44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1AD14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D3373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751A01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3C39E96">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已故</w:t>
            </w:r>
          </w:p>
        </w:tc>
      </w:tr>
      <w:tr w14:paraId="3AD3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3B976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579</w:t>
            </w:r>
          </w:p>
        </w:tc>
        <w:tc>
          <w:tcPr>
            <w:tcW w:w="883" w:type="dxa"/>
            <w:shd w:val="clear" w:color="auto" w:fill="auto"/>
            <w:noWrap/>
            <w:vAlign w:val="center"/>
          </w:tcPr>
          <w:p w14:paraId="0F7F03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7A7A28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杨昌翠</w:t>
            </w:r>
          </w:p>
        </w:tc>
        <w:tc>
          <w:tcPr>
            <w:tcW w:w="608" w:type="dxa"/>
            <w:shd w:val="clear" w:color="auto" w:fill="auto"/>
            <w:noWrap/>
            <w:vAlign w:val="center"/>
          </w:tcPr>
          <w:p w14:paraId="206266F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D6E506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1952/1</w:t>
            </w:r>
          </w:p>
        </w:tc>
        <w:tc>
          <w:tcPr>
            <w:tcW w:w="546" w:type="dxa"/>
            <w:shd w:val="clear" w:color="auto" w:fill="auto"/>
            <w:noWrap/>
            <w:vAlign w:val="center"/>
          </w:tcPr>
          <w:p w14:paraId="74B584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2994A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重庆市巫溪县徐家镇唐垭街道</w:t>
            </w:r>
          </w:p>
        </w:tc>
        <w:tc>
          <w:tcPr>
            <w:tcW w:w="1406" w:type="dxa"/>
            <w:shd w:val="clear" w:color="auto" w:fill="auto"/>
            <w:noWrap/>
            <w:vAlign w:val="center"/>
          </w:tcPr>
          <w:p w14:paraId="292D530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BD2F6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408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3E9E90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580</w:t>
            </w:r>
          </w:p>
        </w:tc>
        <w:tc>
          <w:tcPr>
            <w:tcW w:w="883" w:type="dxa"/>
            <w:shd w:val="clear" w:color="auto" w:fill="auto"/>
            <w:noWrap/>
            <w:vAlign w:val="center"/>
          </w:tcPr>
          <w:p w14:paraId="6D4726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7372A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胡定国</w:t>
            </w:r>
          </w:p>
        </w:tc>
        <w:tc>
          <w:tcPr>
            <w:tcW w:w="608" w:type="dxa"/>
            <w:shd w:val="clear" w:color="auto" w:fill="auto"/>
            <w:noWrap/>
            <w:vAlign w:val="center"/>
          </w:tcPr>
          <w:p w14:paraId="6C0A39CA">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FC10C33">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1949/2</w:t>
            </w:r>
          </w:p>
        </w:tc>
        <w:tc>
          <w:tcPr>
            <w:tcW w:w="546" w:type="dxa"/>
            <w:shd w:val="clear" w:color="auto" w:fill="auto"/>
            <w:noWrap/>
            <w:vAlign w:val="center"/>
          </w:tcPr>
          <w:p w14:paraId="7A57CB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9FB28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重庆市巫溪县徐家镇唐垭街道</w:t>
            </w:r>
          </w:p>
        </w:tc>
        <w:tc>
          <w:tcPr>
            <w:tcW w:w="1406" w:type="dxa"/>
            <w:shd w:val="clear" w:color="auto" w:fill="auto"/>
            <w:noWrap/>
            <w:vAlign w:val="center"/>
          </w:tcPr>
          <w:p w14:paraId="35EACF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5B7E44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CE2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3333A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581</w:t>
            </w:r>
          </w:p>
        </w:tc>
        <w:tc>
          <w:tcPr>
            <w:tcW w:w="883" w:type="dxa"/>
            <w:shd w:val="clear" w:color="auto" w:fill="auto"/>
            <w:noWrap/>
            <w:vAlign w:val="center"/>
          </w:tcPr>
          <w:p w14:paraId="5753FF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次女</w:t>
            </w:r>
          </w:p>
        </w:tc>
        <w:tc>
          <w:tcPr>
            <w:tcW w:w="1008" w:type="dxa"/>
            <w:shd w:val="clear" w:color="auto" w:fill="auto"/>
            <w:noWrap/>
            <w:vAlign w:val="center"/>
          </w:tcPr>
          <w:p w14:paraId="03C77CC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杨昌凤</w:t>
            </w:r>
          </w:p>
        </w:tc>
        <w:tc>
          <w:tcPr>
            <w:tcW w:w="608" w:type="dxa"/>
            <w:shd w:val="clear" w:color="auto" w:fill="auto"/>
            <w:noWrap/>
            <w:vAlign w:val="center"/>
          </w:tcPr>
          <w:p w14:paraId="78714E2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01EF7A5">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1955/2</w:t>
            </w:r>
          </w:p>
        </w:tc>
        <w:tc>
          <w:tcPr>
            <w:tcW w:w="546" w:type="dxa"/>
            <w:shd w:val="clear" w:color="auto" w:fill="auto"/>
            <w:noWrap/>
            <w:vAlign w:val="center"/>
          </w:tcPr>
          <w:p w14:paraId="2A4979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DD9793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0B0D12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C7F629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8D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9784E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582</w:t>
            </w:r>
          </w:p>
        </w:tc>
        <w:tc>
          <w:tcPr>
            <w:tcW w:w="883" w:type="dxa"/>
            <w:shd w:val="clear" w:color="auto" w:fill="auto"/>
            <w:noWrap/>
            <w:vAlign w:val="center"/>
          </w:tcPr>
          <w:p w14:paraId="3E25C9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2552B8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郑发清</w:t>
            </w:r>
          </w:p>
        </w:tc>
        <w:tc>
          <w:tcPr>
            <w:tcW w:w="608" w:type="dxa"/>
            <w:shd w:val="clear" w:color="auto" w:fill="auto"/>
            <w:noWrap/>
            <w:vAlign w:val="center"/>
          </w:tcPr>
          <w:p w14:paraId="6E35A64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65D2B0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1949/7</w:t>
            </w:r>
          </w:p>
        </w:tc>
        <w:tc>
          <w:tcPr>
            <w:tcW w:w="546" w:type="dxa"/>
            <w:shd w:val="clear" w:color="auto" w:fill="auto"/>
            <w:noWrap/>
            <w:vAlign w:val="center"/>
          </w:tcPr>
          <w:p w14:paraId="2A6DFA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5ACB5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189866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BB838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124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30672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五子杨正德无名氏（媳）之次子杨继恒无名氏（媳）</w:t>
            </w:r>
          </w:p>
        </w:tc>
      </w:tr>
      <w:tr w14:paraId="7555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CDB611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五子杨正德无名氏（媳）之三子杨继美李如翠（媳）之子杨绪清黄发香（媳）</w:t>
            </w:r>
          </w:p>
        </w:tc>
      </w:tr>
      <w:tr w14:paraId="2952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11324D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583</w:t>
            </w:r>
          </w:p>
        </w:tc>
        <w:tc>
          <w:tcPr>
            <w:tcW w:w="883" w:type="dxa"/>
            <w:shd w:val="clear" w:color="auto" w:fill="auto"/>
            <w:noWrap/>
            <w:vAlign w:val="center"/>
          </w:tcPr>
          <w:p w14:paraId="74C79C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65510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杨洪金</w:t>
            </w:r>
          </w:p>
        </w:tc>
        <w:tc>
          <w:tcPr>
            <w:tcW w:w="608" w:type="dxa"/>
            <w:shd w:val="clear" w:color="auto" w:fill="auto"/>
            <w:noWrap/>
            <w:vAlign w:val="center"/>
          </w:tcPr>
          <w:p w14:paraId="733E1F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EB5A8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1970/3/25</w:t>
            </w:r>
          </w:p>
        </w:tc>
        <w:tc>
          <w:tcPr>
            <w:tcW w:w="546" w:type="dxa"/>
            <w:shd w:val="clear" w:color="auto" w:fill="auto"/>
            <w:noWrap/>
            <w:vAlign w:val="center"/>
          </w:tcPr>
          <w:p w14:paraId="528886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58525C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08FD70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5499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EA4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60050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584</w:t>
            </w:r>
          </w:p>
        </w:tc>
        <w:tc>
          <w:tcPr>
            <w:tcW w:w="883" w:type="dxa"/>
            <w:shd w:val="clear" w:color="auto" w:fill="auto"/>
            <w:noWrap/>
            <w:vAlign w:val="center"/>
          </w:tcPr>
          <w:p w14:paraId="34A2DB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30251B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王长亮</w:t>
            </w:r>
          </w:p>
        </w:tc>
        <w:tc>
          <w:tcPr>
            <w:tcW w:w="608" w:type="dxa"/>
            <w:shd w:val="clear" w:color="auto" w:fill="auto"/>
            <w:noWrap/>
            <w:vAlign w:val="center"/>
          </w:tcPr>
          <w:p w14:paraId="32EEBB0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DA70F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1966/3/5</w:t>
            </w:r>
          </w:p>
        </w:tc>
        <w:tc>
          <w:tcPr>
            <w:tcW w:w="546" w:type="dxa"/>
            <w:shd w:val="clear" w:color="auto" w:fill="auto"/>
            <w:noWrap/>
            <w:vAlign w:val="center"/>
          </w:tcPr>
          <w:p w14:paraId="3966E5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968E4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4CB874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B594C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5A7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7D546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585</w:t>
            </w:r>
          </w:p>
        </w:tc>
        <w:tc>
          <w:tcPr>
            <w:tcW w:w="883" w:type="dxa"/>
            <w:shd w:val="clear" w:color="auto" w:fill="auto"/>
            <w:noWrap/>
            <w:vAlign w:val="center"/>
          </w:tcPr>
          <w:p w14:paraId="5FEBAC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49EDE6A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王伟</w:t>
            </w:r>
          </w:p>
        </w:tc>
        <w:tc>
          <w:tcPr>
            <w:tcW w:w="608" w:type="dxa"/>
            <w:shd w:val="clear" w:color="auto" w:fill="auto"/>
            <w:noWrap/>
            <w:vAlign w:val="center"/>
          </w:tcPr>
          <w:p w14:paraId="125D93C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C88AE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1993/8</w:t>
            </w:r>
          </w:p>
        </w:tc>
        <w:tc>
          <w:tcPr>
            <w:tcW w:w="546" w:type="dxa"/>
            <w:shd w:val="clear" w:color="auto" w:fill="auto"/>
            <w:noWrap/>
            <w:vAlign w:val="center"/>
          </w:tcPr>
          <w:p w14:paraId="7AEB2E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初中</w:t>
            </w:r>
          </w:p>
        </w:tc>
        <w:tc>
          <w:tcPr>
            <w:tcW w:w="2315" w:type="dxa"/>
            <w:shd w:val="clear" w:color="auto" w:fill="auto"/>
            <w:noWrap/>
            <w:vAlign w:val="center"/>
          </w:tcPr>
          <w:p w14:paraId="4DEC94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739DFD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585B22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980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63341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586</w:t>
            </w:r>
          </w:p>
        </w:tc>
        <w:tc>
          <w:tcPr>
            <w:tcW w:w="883" w:type="dxa"/>
            <w:shd w:val="clear" w:color="auto" w:fill="auto"/>
            <w:noWrap/>
            <w:vAlign w:val="center"/>
          </w:tcPr>
          <w:p w14:paraId="62F018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长女</w:t>
            </w:r>
          </w:p>
        </w:tc>
        <w:tc>
          <w:tcPr>
            <w:tcW w:w="1008" w:type="dxa"/>
            <w:shd w:val="clear" w:color="auto" w:fill="auto"/>
            <w:noWrap/>
            <w:vAlign w:val="center"/>
          </w:tcPr>
          <w:p w14:paraId="086588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杨昌菊</w:t>
            </w:r>
          </w:p>
        </w:tc>
        <w:tc>
          <w:tcPr>
            <w:tcW w:w="608" w:type="dxa"/>
            <w:shd w:val="clear" w:color="auto" w:fill="auto"/>
            <w:noWrap/>
            <w:vAlign w:val="center"/>
          </w:tcPr>
          <w:p w14:paraId="689EE89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E57BB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1992/3/11</w:t>
            </w:r>
          </w:p>
        </w:tc>
        <w:tc>
          <w:tcPr>
            <w:tcW w:w="546" w:type="dxa"/>
            <w:shd w:val="clear" w:color="auto" w:fill="auto"/>
            <w:noWrap/>
            <w:vAlign w:val="center"/>
          </w:tcPr>
          <w:p w14:paraId="31BA9C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小学</w:t>
            </w:r>
          </w:p>
        </w:tc>
        <w:tc>
          <w:tcPr>
            <w:tcW w:w="2315" w:type="dxa"/>
            <w:shd w:val="clear" w:color="auto" w:fill="auto"/>
            <w:noWrap/>
            <w:vAlign w:val="center"/>
          </w:tcPr>
          <w:p w14:paraId="66F4EC5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431EDB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DCB2CA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4D3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54D2E1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587</w:t>
            </w:r>
          </w:p>
        </w:tc>
        <w:tc>
          <w:tcPr>
            <w:tcW w:w="883" w:type="dxa"/>
            <w:shd w:val="clear" w:color="auto" w:fill="auto"/>
            <w:noWrap/>
            <w:vAlign w:val="center"/>
          </w:tcPr>
          <w:p w14:paraId="639E38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A1F93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杨洪兵</w:t>
            </w:r>
          </w:p>
        </w:tc>
        <w:tc>
          <w:tcPr>
            <w:tcW w:w="608" w:type="dxa"/>
            <w:shd w:val="clear" w:color="auto" w:fill="auto"/>
            <w:noWrap/>
            <w:vAlign w:val="center"/>
          </w:tcPr>
          <w:p w14:paraId="30E9E0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2D6A2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1977/1/23</w:t>
            </w:r>
          </w:p>
        </w:tc>
        <w:tc>
          <w:tcPr>
            <w:tcW w:w="546" w:type="dxa"/>
            <w:shd w:val="clear" w:color="auto" w:fill="auto"/>
            <w:noWrap/>
            <w:vAlign w:val="center"/>
          </w:tcPr>
          <w:p w14:paraId="241D7E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33273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重庆市巫溪县白鹿镇中坝乡碾盘村</w:t>
            </w:r>
          </w:p>
        </w:tc>
        <w:tc>
          <w:tcPr>
            <w:tcW w:w="1406" w:type="dxa"/>
            <w:shd w:val="clear" w:color="auto" w:fill="auto"/>
            <w:noWrap/>
            <w:vAlign w:val="center"/>
          </w:tcPr>
          <w:p w14:paraId="4C0267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52793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A6B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15644F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588</w:t>
            </w:r>
          </w:p>
        </w:tc>
        <w:tc>
          <w:tcPr>
            <w:tcW w:w="883" w:type="dxa"/>
            <w:shd w:val="clear" w:color="auto" w:fill="auto"/>
            <w:noWrap/>
            <w:vAlign w:val="center"/>
          </w:tcPr>
          <w:p w14:paraId="135B88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户主（长女）</w:t>
            </w:r>
          </w:p>
        </w:tc>
        <w:tc>
          <w:tcPr>
            <w:tcW w:w="1008" w:type="dxa"/>
            <w:shd w:val="clear" w:color="auto" w:fill="auto"/>
            <w:noWrap/>
            <w:vAlign w:val="center"/>
          </w:tcPr>
          <w:p w14:paraId="4B0666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杨洪翠</w:t>
            </w:r>
          </w:p>
        </w:tc>
        <w:tc>
          <w:tcPr>
            <w:tcW w:w="608" w:type="dxa"/>
            <w:shd w:val="clear" w:color="auto" w:fill="auto"/>
            <w:noWrap/>
            <w:vAlign w:val="center"/>
          </w:tcPr>
          <w:p w14:paraId="732F21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63048E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1965/11/17</w:t>
            </w:r>
          </w:p>
        </w:tc>
        <w:tc>
          <w:tcPr>
            <w:tcW w:w="546" w:type="dxa"/>
            <w:shd w:val="clear" w:color="auto" w:fill="auto"/>
            <w:noWrap/>
            <w:vAlign w:val="center"/>
          </w:tcPr>
          <w:p w14:paraId="452BB1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09AE7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51B77F6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199321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87D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C290930">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589</w:t>
            </w:r>
          </w:p>
        </w:tc>
        <w:tc>
          <w:tcPr>
            <w:tcW w:w="883" w:type="dxa"/>
            <w:shd w:val="clear" w:color="auto" w:fill="auto"/>
            <w:noWrap/>
            <w:vAlign w:val="center"/>
          </w:tcPr>
          <w:p w14:paraId="355C3C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B57752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王道举</w:t>
            </w:r>
          </w:p>
        </w:tc>
        <w:tc>
          <w:tcPr>
            <w:tcW w:w="608" w:type="dxa"/>
            <w:shd w:val="clear" w:color="auto" w:fill="auto"/>
            <w:noWrap/>
            <w:vAlign w:val="center"/>
          </w:tcPr>
          <w:p w14:paraId="43E1314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B1899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1958/2/28</w:t>
            </w:r>
          </w:p>
        </w:tc>
        <w:tc>
          <w:tcPr>
            <w:tcW w:w="546" w:type="dxa"/>
            <w:shd w:val="clear" w:color="auto" w:fill="auto"/>
            <w:noWrap/>
            <w:vAlign w:val="center"/>
          </w:tcPr>
          <w:p w14:paraId="0FAF22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2E9CC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w:t>
            </w:r>
          </w:p>
        </w:tc>
        <w:tc>
          <w:tcPr>
            <w:tcW w:w="1406" w:type="dxa"/>
            <w:shd w:val="clear" w:color="auto" w:fill="auto"/>
            <w:noWrap/>
            <w:vAlign w:val="center"/>
          </w:tcPr>
          <w:p w14:paraId="1056E58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20686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B46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06210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590</w:t>
            </w:r>
          </w:p>
        </w:tc>
        <w:tc>
          <w:tcPr>
            <w:tcW w:w="883" w:type="dxa"/>
            <w:shd w:val="clear" w:color="auto" w:fill="auto"/>
            <w:noWrap/>
            <w:vAlign w:val="center"/>
          </w:tcPr>
          <w:p w14:paraId="0C512F2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户主（次女）</w:t>
            </w:r>
          </w:p>
        </w:tc>
        <w:tc>
          <w:tcPr>
            <w:tcW w:w="1008" w:type="dxa"/>
            <w:shd w:val="clear" w:color="auto" w:fill="auto"/>
            <w:noWrap/>
            <w:vAlign w:val="center"/>
          </w:tcPr>
          <w:p w14:paraId="686634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杨洪香</w:t>
            </w:r>
          </w:p>
        </w:tc>
        <w:tc>
          <w:tcPr>
            <w:tcW w:w="608" w:type="dxa"/>
            <w:shd w:val="clear" w:color="auto" w:fill="auto"/>
            <w:noWrap/>
            <w:vAlign w:val="center"/>
          </w:tcPr>
          <w:p w14:paraId="0CEEC5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A6A7F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1969</w:t>
            </w:r>
          </w:p>
        </w:tc>
        <w:tc>
          <w:tcPr>
            <w:tcW w:w="546" w:type="dxa"/>
            <w:shd w:val="clear" w:color="auto" w:fill="auto"/>
            <w:noWrap/>
            <w:vAlign w:val="center"/>
          </w:tcPr>
          <w:p w14:paraId="6F76D5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6F4D9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山西省</w:t>
            </w:r>
          </w:p>
        </w:tc>
        <w:tc>
          <w:tcPr>
            <w:tcW w:w="1406" w:type="dxa"/>
            <w:shd w:val="clear" w:color="auto" w:fill="auto"/>
            <w:noWrap/>
            <w:vAlign w:val="center"/>
          </w:tcPr>
          <w:p w14:paraId="06396C8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8492E5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267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5BA77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591</w:t>
            </w:r>
          </w:p>
        </w:tc>
        <w:tc>
          <w:tcPr>
            <w:tcW w:w="883" w:type="dxa"/>
            <w:shd w:val="clear" w:color="auto" w:fill="auto"/>
            <w:noWrap/>
            <w:vAlign w:val="center"/>
          </w:tcPr>
          <w:p w14:paraId="36E8BB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11B01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张志龙</w:t>
            </w:r>
          </w:p>
        </w:tc>
        <w:tc>
          <w:tcPr>
            <w:tcW w:w="608" w:type="dxa"/>
            <w:shd w:val="clear" w:color="auto" w:fill="auto"/>
            <w:noWrap/>
            <w:vAlign w:val="center"/>
          </w:tcPr>
          <w:p w14:paraId="21032F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92D9CD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7CE598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6B07E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山西省</w:t>
            </w:r>
          </w:p>
        </w:tc>
        <w:tc>
          <w:tcPr>
            <w:tcW w:w="1406" w:type="dxa"/>
            <w:shd w:val="clear" w:color="auto" w:fill="auto"/>
            <w:noWrap/>
            <w:vAlign w:val="center"/>
          </w:tcPr>
          <w:p w14:paraId="65A9C45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4B86AD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E47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35EE2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592</w:t>
            </w:r>
          </w:p>
        </w:tc>
        <w:tc>
          <w:tcPr>
            <w:tcW w:w="883" w:type="dxa"/>
            <w:shd w:val="clear" w:color="auto" w:fill="auto"/>
            <w:noWrap/>
            <w:vAlign w:val="center"/>
          </w:tcPr>
          <w:p w14:paraId="73874B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户主（三女）</w:t>
            </w:r>
          </w:p>
        </w:tc>
        <w:tc>
          <w:tcPr>
            <w:tcW w:w="1008" w:type="dxa"/>
            <w:shd w:val="clear" w:color="auto" w:fill="auto"/>
            <w:noWrap/>
            <w:vAlign w:val="center"/>
          </w:tcPr>
          <w:p w14:paraId="4961A52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杨洪玲</w:t>
            </w:r>
          </w:p>
        </w:tc>
        <w:tc>
          <w:tcPr>
            <w:tcW w:w="608" w:type="dxa"/>
            <w:shd w:val="clear" w:color="auto" w:fill="auto"/>
            <w:noWrap/>
            <w:vAlign w:val="center"/>
          </w:tcPr>
          <w:p w14:paraId="7B15F8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076AD49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w:t>
            </w:r>
          </w:p>
        </w:tc>
        <w:tc>
          <w:tcPr>
            <w:tcW w:w="546" w:type="dxa"/>
            <w:shd w:val="clear" w:color="auto" w:fill="auto"/>
            <w:noWrap/>
            <w:vAlign w:val="center"/>
          </w:tcPr>
          <w:p w14:paraId="2F5DEA5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EDCDE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319121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BC16F4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5C6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54E49F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593</w:t>
            </w:r>
          </w:p>
        </w:tc>
        <w:tc>
          <w:tcPr>
            <w:tcW w:w="883" w:type="dxa"/>
            <w:shd w:val="clear" w:color="auto" w:fill="auto"/>
            <w:noWrap/>
            <w:vAlign w:val="center"/>
          </w:tcPr>
          <w:p w14:paraId="5154CE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6CE977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方传柱</w:t>
            </w:r>
          </w:p>
        </w:tc>
        <w:tc>
          <w:tcPr>
            <w:tcW w:w="608" w:type="dxa"/>
            <w:shd w:val="clear" w:color="auto" w:fill="auto"/>
            <w:noWrap/>
            <w:vAlign w:val="center"/>
          </w:tcPr>
          <w:p w14:paraId="554F74E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043B7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A4568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51D70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11D584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7B938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108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FC16E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594</w:t>
            </w:r>
          </w:p>
        </w:tc>
        <w:tc>
          <w:tcPr>
            <w:tcW w:w="883" w:type="dxa"/>
            <w:shd w:val="clear" w:color="auto" w:fill="auto"/>
            <w:noWrap/>
            <w:vAlign w:val="center"/>
          </w:tcPr>
          <w:p w14:paraId="7E29FD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户主（四女）</w:t>
            </w:r>
          </w:p>
        </w:tc>
        <w:tc>
          <w:tcPr>
            <w:tcW w:w="1008" w:type="dxa"/>
            <w:shd w:val="clear" w:color="auto" w:fill="auto"/>
            <w:noWrap/>
            <w:vAlign w:val="center"/>
          </w:tcPr>
          <w:p w14:paraId="0DFE93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杨洪英</w:t>
            </w:r>
          </w:p>
        </w:tc>
        <w:tc>
          <w:tcPr>
            <w:tcW w:w="608" w:type="dxa"/>
            <w:shd w:val="clear" w:color="auto" w:fill="auto"/>
            <w:noWrap/>
            <w:vAlign w:val="center"/>
          </w:tcPr>
          <w:p w14:paraId="36906E0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2D4F05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FF5A1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C6553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6F840DE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6B3F1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D7C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908519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五子杨正德无名氏（媳）之三子杨继美李如翠（媳）之女杨绪秀柳阳东（婿）</w:t>
            </w:r>
          </w:p>
        </w:tc>
      </w:tr>
      <w:tr w14:paraId="172F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3EDD6E3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五子杨正德无名氏（媳）之四子杨继太无名氏（媳）之长子杨绪定无名氏（媳）</w:t>
            </w:r>
          </w:p>
        </w:tc>
      </w:tr>
      <w:tr w14:paraId="4657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50D4AF7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五子杨正德无名氏（媳）之四子杨继太无名氏（媳）之次子杨绪祥无名氏（媳）</w:t>
            </w:r>
          </w:p>
        </w:tc>
      </w:tr>
      <w:tr w14:paraId="196F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76BEBA4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五子杨正德无名氏（媳）之五子杨继树无名氏（媳）之长子杨绪孝陈启凤（媳）</w:t>
            </w:r>
          </w:p>
        </w:tc>
      </w:tr>
      <w:tr w14:paraId="0850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BFD37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595</w:t>
            </w:r>
          </w:p>
        </w:tc>
        <w:tc>
          <w:tcPr>
            <w:tcW w:w="883" w:type="dxa"/>
            <w:shd w:val="clear" w:color="auto" w:fill="auto"/>
            <w:noWrap/>
            <w:vAlign w:val="center"/>
          </w:tcPr>
          <w:p w14:paraId="264BFF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420B51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杨洪定</w:t>
            </w:r>
          </w:p>
        </w:tc>
        <w:tc>
          <w:tcPr>
            <w:tcW w:w="608" w:type="dxa"/>
            <w:shd w:val="clear" w:color="auto" w:fill="auto"/>
            <w:noWrap/>
            <w:vAlign w:val="center"/>
          </w:tcPr>
          <w:p w14:paraId="0EA0B00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6B297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1970</w:t>
            </w:r>
          </w:p>
        </w:tc>
        <w:tc>
          <w:tcPr>
            <w:tcW w:w="546" w:type="dxa"/>
            <w:shd w:val="clear" w:color="auto" w:fill="auto"/>
            <w:noWrap/>
            <w:vAlign w:val="center"/>
          </w:tcPr>
          <w:p w14:paraId="331332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6F8CF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7AABF14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EAE5D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E5B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77C53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596</w:t>
            </w:r>
          </w:p>
        </w:tc>
        <w:tc>
          <w:tcPr>
            <w:tcW w:w="883" w:type="dxa"/>
            <w:shd w:val="clear" w:color="auto" w:fill="auto"/>
            <w:noWrap/>
            <w:vAlign w:val="center"/>
          </w:tcPr>
          <w:p w14:paraId="45881C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D162FF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杨洪轩</w:t>
            </w:r>
          </w:p>
        </w:tc>
        <w:tc>
          <w:tcPr>
            <w:tcW w:w="608" w:type="dxa"/>
            <w:shd w:val="clear" w:color="auto" w:fill="auto"/>
            <w:noWrap/>
            <w:vAlign w:val="center"/>
          </w:tcPr>
          <w:p w14:paraId="317A6BA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89E02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1975</w:t>
            </w:r>
          </w:p>
        </w:tc>
        <w:tc>
          <w:tcPr>
            <w:tcW w:w="546" w:type="dxa"/>
            <w:shd w:val="clear" w:color="auto" w:fill="auto"/>
            <w:noWrap/>
            <w:vAlign w:val="center"/>
          </w:tcPr>
          <w:p w14:paraId="5B3A25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8E91A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0E6B3D4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D994EC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0C2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67C1A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597</w:t>
            </w:r>
          </w:p>
        </w:tc>
        <w:tc>
          <w:tcPr>
            <w:tcW w:w="883" w:type="dxa"/>
            <w:shd w:val="clear" w:color="auto" w:fill="auto"/>
            <w:noWrap/>
            <w:vAlign w:val="center"/>
          </w:tcPr>
          <w:p w14:paraId="36E02A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2B20452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江福兵</w:t>
            </w:r>
          </w:p>
        </w:tc>
        <w:tc>
          <w:tcPr>
            <w:tcW w:w="608" w:type="dxa"/>
            <w:shd w:val="clear" w:color="auto" w:fill="auto"/>
            <w:noWrap/>
            <w:vAlign w:val="center"/>
          </w:tcPr>
          <w:p w14:paraId="12B24A9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0C38A5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1979/6/28</w:t>
            </w:r>
          </w:p>
        </w:tc>
        <w:tc>
          <w:tcPr>
            <w:tcW w:w="546" w:type="dxa"/>
            <w:shd w:val="clear" w:color="auto" w:fill="auto"/>
            <w:noWrap/>
            <w:vAlign w:val="center"/>
          </w:tcPr>
          <w:p w14:paraId="537246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374259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007945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08718A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本姓杨，江家抚养</w:t>
            </w:r>
          </w:p>
        </w:tc>
      </w:tr>
      <w:tr w14:paraId="21B9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0AFFD2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598</w:t>
            </w:r>
          </w:p>
        </w:tc>
        <w:tc>
          <w:tcPr>
            <w:tcW w:w="883" w:type="dxa"/>
            <w:shd w:val="clear" w:color="auto" w:fill="auto"/>
            <w:noWrap/>
            <w:vAlign w:val="center"/>
          </w:tcPr>
          <w:p w14:paraId="679C1D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51B2E7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刘妮</w:t>
            </w:r>
          </w:p>
        </w:tc>
        <w:tc>
          <w:tcPr>
            <w:tcW w:w="608" w:type="dxa"/>
            <w:shd w:val="clear" w:color="auto" w:fill="auto"/>
            <w:noWrap/>
            <w:vAlign w:val="center"/>
          </w:tcPr>
          <w:p w14:paraId="05B403F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04A2A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1984/11/19</w:t>
            </w:r>
          </w:p>
        </w:tc>
        <w:tc>
          <w:tcPr>
            <w:tcW w:w="546" w:type="dxa"/>
            <w:shd w:val="clear" w:color="auto" w:fill="auto"/>
            <w:noWrap/>
            <w:vAlign w:val="center"/>
          </w:tcPr>
          <w:p w14:paraId="4C7B574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8678AF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7EB7C3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B7F1F4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BEE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93BDB1E">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599</w:t>
            </w:r>
          </w:p>
        </w:tc>
        <w:tc>
          <w:tcPr>
            <w:tcW w:w="883" w:type="dxa"/>
            <w:shd w:val="clear" w:color="auto" w:fill="auto"/>
            <w:noWrap/>
            <w:vAlign w:val="center"/>
          </w:tcPr>
          <w:p w14:paraId="40DAB03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长子</w:t>
            </w:r>
          </w:p>
        </w:tc>
        <w:tc>
          <w:tcPr>
            <w:tcW w:w="1008" w:type="dxa"/>
            <w:shd w:val="clear" w:color="auto" w:fill="auto"/>
            <w:noWrap/>
            <w:vAlign w:val="center"/>
          </w:tcPr>
          <w:p w14:paraId="1E097A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杨军</w:t>
            </w:r>
          </w:p>
        </w:tc>
        <w:tc>
          <w:tcPr>
            <w:tcW w:w="608" w:type="dxa"/>
            <w:shd w:val="clear" w:color="auto" w:fill="auto"/>
            <w:noWrap/>
            <w:vAlign w:val="center"/>
          </w:tcPr>
          <w:p w14:paraId="630B05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27911BE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2010/5/19</w:t>
            </w:r>
          </w:p>
        </w:tc>
        <w:tc>
          <w:tcPr>
            <w:tcW w:w="546" w:type="dxa"/>
            <w:shd w:val="clear" w:color="auto" w:fill="auto"/>
            <w:noWrap/>
            <w:vAlign w:val="center"/>
          </w:tcPr>
          <w:p w14:paraId="5E16941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3B59C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24EC5E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EC730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3EA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78A12D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600</w:t>
            </w:r>
          </w:p>
        </w:tc>
        <w:tc>
          <w:tcPr>
            <w:tcW w:w="883" w:type="dxa"/>
            <w:shd w:val="clear" w:color="auto" w:fill="auto"/>
            <w:noWrap/>
            <w:vAlign w:val="center"/>
          </w:tcPr>
          <w:p w14:paraId="2F8D2A4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次子</w:t>
            </w:r>
          </w:p>
        </w:tc>
        <w:tc>
          <w:tcPr>
            <w:tcW w:w="1008" w:type="dxa"/>
            <w:shd w:val="clear" w:color="auto" w:fill="auto"/>
            <w:noWrap/>
            <w:vAlign w:val="center"/>
          </w:tcPr>
          <w:p w14:paraId="267B40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杨波</w:t>
            </w:r>
          </w:p>
        </w:tc>
        <w:tc>
          <w:tcPr>
            <w:tcW w:w="608" w:type="dxa"/>
            <w:shd w:val="clear" w:color="auto" w:fill="auto"/>
            <w:noWrap/>
            <w:vAlign w:val="center"/>
          </w:tcPr>
          <w:p w14:paraId="592F9C6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435E28F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2012/12</w:t>
            </w:r>
          </w:p>
        </w:tc>
        <w:tc>
          <w:tcPr>
            <w:tcW w:w="546" w:type="dxa"/>
            <w:shd w:val="clear" w:color="auto" w:fill="auto"/>
            <w:noWrap/>
            <w:vAlign w:val="center"/>
          </w:tcPr>
          <w:p w14:paraId="1AECD1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在读</w:t>
            </w:r>
          </w:p>
        </w:tc>
        <w:tc>
          <w:tcPr>
            <w:tcW w:w="2315" w:type="dxa"/>
            <w:shd w:val="clear" w:color="auto" w:fill="auto"/>
            <w:noWrap/>
            <w:vAlign w:val="center"/>
          </w:tcPr>
          <w:p w14:paraId="6875DE0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27E5D42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101148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194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202AF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601</w:t>
            </w:r>
          </w:p>
        </w:tc>
        <w:tc>
          <w:tcPr>
            <w:tcW w:w="883" w:type="dxa"/>
            <w:shd w:val="clear" w:color="auto" w:fill="auto"/>
            <w:noWrap/>
            <w:vAlign w:val="center"/>
          </w:tcPr>
          <w:p w14:paraId="3C26AE7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5898465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杨洪佑</w:t>
            </w:r>
          </w:p>
        </w:tc>
        <w:tc>
          <w:tcPr>
            <w:tcW w:w="608" w:type="dxa"/>
            <w:shd w:val="clear" w:color="auto" w:fill="auto"/>
            <w:noWrap/>
            <w:vAlign w:val="center"/>
          </w:tcPr>
          <w:p w14:paraId="4CFFBC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73AA56D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1967/7</w:t>
            </w:r>
          </w:p>
        </w:tc>
        <w:tc>
          <w:tcPr>
            <w:tcW w:w="546" w:type="dxa"/>
            <w:shd w:val="clear" w:color="auto" w:fill="auto"/>
            <w:noWrap/>
            <w:vAlign w:val="center"/>
          </w:tcPr>
          <w:p w14:paraId="2AE81BF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9ACA0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重庆市巫溪县徐家镇龙泉乡</w:t>
            </w:r>
          </w:p>
        </w:tc>
        <w:tc>
          <w:tcPr>
            <w:tcW w:w="1406" w:type="dxa"/>
            <w:shd w:val="clear" w:color="auto" w:fill="auto"/>
            <w:noWrap/>
            <w:vAlign w:val="center"/>
          </w:tcPr>
          <w:p w14:paraId="1C4BC56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3FD3D3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09A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3ED5D41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602</w:t>
            </w:r>
          </w:p>
        </w:tc>
        <w:tc>
          <w:tcPr>
            <w:tcW w:w="883" w:type="dxa"/>
            <w:shd w:val="clear" w:color="auto" w:fill="auto"/>
            <w:noWrap/>
            <w:vAlign w:val="center"/>
          </w:tcPr>
          <w:p w14:paraId="7E3A66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1B44EA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易兴桃</w:t>
            </w:r>
          </w:p>
        </w:tc>
        <w:tc>
          <w:tcPr>
            <w:tcW w:w="608" w:type="dxa"/>
            <w:shd w:val="clear" w:color="auto" w:fill="auto"/>
            <w:noWrap/>
            <w:vAlign w:val="center"/>
          </w:tcPr>
          <w:p w14:paraId="587930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F438B5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1965/1</w:t>
            </w:r>
          </w:p>
        </w:tc>
        <w:tc>
          <w:tcPr>
            <w:tcW w:w="546" w:type="dxa"/>
            <w:shd w:val="clear" w:color="auto" w:fill="auto"/>
            <w:noWrap/>
            <w:vAlign w:val="center"/>
          </w:tcPr>
          <w:p w14:paraId="3AC032B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57065B7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重庆市巫溪县徐家镇龙泉乡</w:t>
            </w:r>
          </w:p>
        </w:tc>
        <w:tc>
          <w:tcPr>
            <w:tcW w:w="1406" w:type="dxa"/>
            <w:shd w:val="clear" w:color="auto" w:fill="auto"/>
            <w:noWrap/>
            <w:vAlign w:val="center"/>
          </w:tcPr>
          <w:p w14:paraId="1A211DA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135B92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F414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1ABC888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603</w:t>
            </w:r>
          </w:p>
        </w:tc>
        <w:tc>
          <w:tcPr>
            <w:tcW w:w="883" w:type="dxa"/>
            <w:shd w:val="clear" w:color="auto" w:fill="auto"/>
            <w:noWrap/>
            <w:vAlign w:val="center"/>
          </w:tcPr>
          <w:p w14:paraId="4583AFB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3728AE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杨洪菊</w:t>
            </w:r>
          </w:p>
        </w:tc>
        <w:tc>
          <w:tcPr>
            <w:tcW w:w="608" w:type="dxa"/>
            <w:shd w:val="clear" w:color="auto" w:fill="auto"/>
            <w:noWrap/>
            <w:vAlign w:val="center"/>
          </w:tcPr>
          <w:p w14:paraId="53A9D481">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78B37AD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1976</w:t>
            </w:r>
          </w:p>
        </w:tc>
        <w:tc>
          <w:tcPr>
            <w:tcW w:w="546" w:type="dxa"/>
            <w:shd w:val="clear" w:color="auto" w:fill="auto"/>
            <w:noWrap/>
            <w:vAlign w:val="center"/>
          </w:tcPr>
          <w:p w14:paraId="262C43D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72C67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重庆市巫溪县白鹿镇下坝乡</w:t>
            </w:r>
          </w:p>
        </w:tc>
        <w:tc>
          <w:tcPr>
            <w:tcW w:w="1406" w:type="dxa"/>
            <w:shd w:val="clear" w:color="auto" w:fill="auto"/>
            <w:noWrap/>
            <w:vAlign w:val="center"/>
          </w:tcPr>
          <w:p w14:paraId="60E4846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2B2662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1C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90" w:hRule="atLeast"/>
          <w:jc w:val="center"/>
        </w:trPr>
        <w:tc>
          <w:tcPr>
            <w:tcW w:w="608" w:type="dxa"/>
            <w:shd w:val="clear" w:color="auto" w:fill="auto"/>
            <w:noWrap/>
            <w:vAlign w:val="center"/>
          </w:tcPr>
          <w:p w14:paraId="4DB498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604</w:t>
            </w:r>
          </w:p>
        </w:tc>
        <w:tc>
          <w:tcPr>
            <w:tcW w:w="883" w:type="dxa"/>
            <w:shd w:val="clear" w:color="auto" w:fill="auto"/>
            <w:noWrap/>
            <w:vAlign w:val="center"/>
          </w:tcPr>
          <w:p w14:paraId="08751F2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0334C47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吴应书</w:t>
            </w:r>
          </w:p>
        </w:tc>
        <w:tc>
          <w:tcPr>
            <w:tcW w:w="608" w:type="dxa"/>
            <w:shd w:val="clear" w:color="auto" w:fill="auto"/>
            <w:noWrap/>
            <w:vAlign w:val="center"/>
          </w:tcPr>
          <w:p w14:paraId="76EA064D">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E80C67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EB96A3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04CE8A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1406" w:type="dxa"/>
            <w:shd w:val="clear" w:color="auto" w:fill="auto"/>
            <w:noWrap/>
            <w:vAlign w:val="center"/>
          </w:tcPr>
          <w:p w14:paraId="553934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9904D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1D9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410380E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五子杨正德无名氏（媳）之五子杨继树无名氏（媳）之次子杨绪之阮孔英（媳）</w:t>
            </w:r>
          </w:p>
        </w:tc>
      </w:tr>
      <w:tr w14:paraId="4D22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2D893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605</w:t>
            </w:r>
          </w:p>
        </w:tc>
        <w:tc>
          <w:tcPr>
            <w:tcW w:w="883" w:type="dxa"/>
            <w:shd w:val="clear" w:color="auto" w:fill="auto"/>
            <w:noWrap/>
            <w:vAlign w:val="center"/>
          </w:tcPr>
          <w:p w14:paraId="1FBDF1C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72E3A4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杨绪之</w:t>
            </w:r>
          </w:p>
        </w:tc>
        <w:tc>
          <w:tcPr>
            <w:tcW w:w="608" w:type="dxa"/>
            <w:shd w:val="clear" w:color="auto" w:fill="auto"/>
            <w:noWrap/>
            <w:vAlign w:val="center"/>
          </w:tcPr>
          <w:p w14:paraId="6E2DBCA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1332AAE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1951/9/11</w:t>
            </w:r>
          </w:p>
        </w:tc>
        <w:tc>
          <w:tcPr>
            <w:tcW w:w="546" w:type="dxa"/>
            <w:shd w:val="clear" w:color="auto" w:fill="auto"/>
            <w:noWrap/>
            <w:vAlign w:val="center"/>
          </w:tcPr>
          <w:p w14:paraId="68E2F5E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61B3FB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69461F5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50F199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3B20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0AB46F7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606</w:t>
            </w:r>
          </w:p>
        </w:tc>
        <w:tc>
          <w:tcPr>
            <w:tcW w:w="883" w:type="dxa"/>
            <w:shd w:val="clear" w:color="auto" w:fill="auto"/>
            <w:noWrap/>
            <w:vAlign w:val="center"/>
          </w:tcPr>
          <w:p w14:paraId="6BC851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妻</w:t>
            </w:r>
          </w:p>
        </w:tc>
        <w:tc>
          <w:tcPr>
            <w:tcW w:w="1008" w:type="dxa"/>
            <w:shd w:val="clear" w:color="auto" w:fill="auto"/>
            <w:noWrap/>
            <w:vAlign w:val="center"/>
          </w:tcPr>
          <w:p w14:paraId="2F8B218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阮孔英</w:t>
            </w:r>
          </w:p>
        </w:tc>
        <w:tc>
          <w:tcPr>
            <w:tcW w:w="608" w:type="dxa"/>
            <w:shd w:val="clear" w:color="auto" w:fill="auto"/>
            <w:noWrap/>
            <w:vAlign w:val="center"/>
          </w:tcPr>
          <w:p w14:paraId="0B30CD2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FF3A71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1960/3/24</w:t>
            </w:r>
          </w:p>
        </w:tc>
        <w:tc>
          <w:tcPr>
            <w:tcW w:w="546" w:type="dxa"/>
            <w:shd w:val="clear" w:color="auto" w:fill="auto"/>
            <w:noWrap/>
            <w:vAlign w:val="center"/>
          </w:tcPr>
          <w:p w14:paraId="1332DBD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4A09AC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4EBA6FA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3684FD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3A6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66D8B6B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607</w:t>
            </w:r>
          </w:p>
        </w:tc>
        <w:tc>
          <w:tcPr>
            <w:tcW w:w="883" w:type="dxa"/>
            <w:shd w:val="clear" w:color="auto" w:fill="auto"/>
            <w:noWrap/>
            <w:vAlign w:val="center"/>
          </w:tcPr>
          <w:p w14:paraId="4123F0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D805B1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杨洪春</w:t>
            </w:r>
          </w:p>
        </w:tc>
        <w:tc>
          <w:tcPr>
            <w:tcW w:w="608" w:type="dxa"/>
            <w:shd w:val="clear" w:color="auto" w:fill="auto"/>
            <w:noWrap/>
            <w:vAlign w:val="center"/>
          </w:tcPr>
          <w:p w14:paraId="37C96F84">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p>
        </w:tc>
        <w:tc>
          <w:tcPr>
            <w:tcW w:w="1092" w:type="dxa"/>
            <w:shd w:val="clear" w:color="auto" w:fill="auto"/>
            <w:noWrap/>
            <w:vAlign w:val="center"/>
          </w:tcPr>
          <w:p w14:paraId="4BBDA7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70BA67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F417BF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0D0A275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83F25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7818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5980DA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608</w:t>
            </w:r>
          </w:p>
        </w:tc>
        <w:tc>
          <w:tcPr>
            <w:tcW w:w="883" w:type="dxa"/>
            <w:shd w:val="clear" w:color="auto" w:fill="auto"/>
            <w:noWrap/>
            <w:vAlign w:val="center"/>
          </w:tcPr>
          <w:p w14:paraId="767D787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0E9559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杨洪俊</w:t>
            </w:r>
          </w:p>
        </w:tc>
        <w:tc>
          <w:tcPr>
            <w:tcW w:w="608" w:type="dxa"/>
            <w:shd w:val="clear" w:color="auto" w:fill="auto"/>
            <w:noWrap/>
            <w:vAlign w:val="center"/>
          </w:tcPr>
          <w:p w14:paraId="247A4F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4CC5ED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1990/1/12</w:t>
            </w:r>
          </w:p>
        </w:tc>
        <w:tc>
          <w:tcPr>
            <w:tcW w:w="546" w:type="dxa"/>
            <w:shd w:val="clear" w:color="auto" w:fill="auto"/>
            <w:noWrap/>
            <w:vAlign w:val="center"/>
          </w:tcPr>
          <w:p w14:paraId="695A84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3FBC47F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0EC9CF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0666AB3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414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35500BB9">
            <w:pPr>
              <w:keepNext w:val="0"/>
              <w:keepLines w:val="0"/>
              <w:widowControl/>
              <w:suppressLineNumbers w:val="0"/>
              <w:shd w:val="clear" w:color="auto" w:fill="FFFFFF"/>
              <w:spacing w:before="0" w:beforeAutospacing="0" w:after="0" w:afterAutospacing="0" w:line="240" w:lineRule="auto"/>
              <w:ind w:left="0" w:right="0"/>
              <w:jc w:val="center"/>
              <w:rPr>
                <w:rFonts w:hint="default"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609</w:t>
            </w:r>
          </w:p>
        </w:tc>
        <w:tc>
          <w:tcPr>
            <w:tcW w:w="883" w:type="dxa"/>
            <w:shd w:val="clear" w:color="auto" w:fill="auto"/>
            <w:noWrap/>
            <w:vAlign w:val="center"/>
          </w:tcPr>
          <w:p w14:paraId="784EE54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7C84663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周锐</w:t>
            </w:r>
          </w:p>
        </w:tc>
        <w:tc>
          <w:tcPr>
            <w:tcW w:w="608" w:type="dxa"/>
            <w:shd w:val="clear" w:color="auto" w:fill="auto"/>
            <w:noWrap/>
            <w:vAlign w:val="center"/>
          </w:tcPr>
          <w:p w14:paraId="7C2CF19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65B5A8C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94D48F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8F2CDC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5A8075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A2CCC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D4E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D1A414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610</w:t>
            </w:r>
          </w:p>
        </w:tc>
        <w:tc>
          <w:tcPr>
            <w:tcW w:w="883" w:type="dxa"/>
            <w:shd w:val="clear" w:color="auto" w:fill="auto"/>
            <w:noWrap/>
            <w:vAlign w:val="center"/>
          </w:tcPr>
          <w:p w14:paraId="589E035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3232728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杨洪梅</w:t>
            </w:r>
          </w:p>
        </w:tc>
        <w:tc>
          <w:tcPr>
            <w:tcW w:w="608" w:type="dxa"/>
            <w:shd w:val="clear" w:color="auto" w:fill="auto"/>
            <w:noWrap/>
            <w:vAlign w:val="center"/>
          </w:tcPr>
          <w:p w14:paraId="7A40A9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E1F49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2000/1/15</w:t>
            </w:r>
          </w:p>
        </w:tc>
        <w:tc>
          <w:tcPr>
            <w:tcW w:w="546" w:type="dxa"/>
            <w:shd w:val="clear" w:color="auto" w:fill="auto"/>
            <w:noWrap/>
            <w:vAlign w:val="center"/>
          </w:tcPr>
          <w:p w14:paraId="515CC53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42AE16A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770443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7A9C4B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5B80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2061F4B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611</w:t>
            </w:r>
          </w:p>
        </w:tc>
        <w:tc>
          <w:tcPr>
            <w:tcW w:w="883" w:type="dxa"/>
            <w:shd w:val="clear" w:color="auto" w:fill="auto"/>
            <w:noWrap/>
            <w:vAlign w:val="center"/>
          </w:tcPr>
          <w:p w14:paraId="739A2C8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婿</w:t>
            </w:r>
          </w:p>
        </w:tc>
        <w:tc>
          <w:tcPr>
            <w:tcW w:w="1008" w:type="dxa"/>
            <w:shd w:val="clear" w:color="auto" w:fill="auto"/>
            <w:noWrap/>
            <w:vAlign w:val="center"/>
          </w:tcPr>
          <w:p w14:paraId="5C9F348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唐一春</w:t>
            </w:r>
          </w:p>
        </w:tc>
        <w:tc>
          <w:tcPr>
            <w:tcW w:w="608" w:type="dxa"/>
            <w:shd w:val="clear" w:color="auto" w:fill="auto"/>
            <w:noWrap/>
            <w:vAlign w:val="center"/>
          </w:tcPr>
          <w:p w14:paraId="72A2C04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0C5415D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481B77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3D5B14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70044DB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783EE25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76C4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0E9EBA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五子杨正德无名氏（媳）之五子杨继树无名氏（媳）之三子杨绪弟彭光佑(媳）</w:t>
            </w:r>
          </w:p>
        </w:tc>
      </w:tr>
      <w:tr w14:paraId="6138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C78238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612</w:t>
            </w:r>
          </w:p>
        </w:tc>
        <w:tc>
          <w:tcPr>
            <w:tcW w:w="883" w:type="dxa"/>
            <w:shd w:val="clear" w:color="auto" w:fill="auto"/>
            <w:noWrap/>
            <w:vAlign w:val="center"/>
          </w:tcPr>
          <w:p w14:paraId="1D2F32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A88879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杨洪权</w:t>
            </w:r>
          </w:p>
        </w:tc>
        <w:tc>
          <w:tcPr>
            <w:tcW w:w="608" w:type="dxa"/>
            <w:shd w:val="clear" w:color="auto" w:fill="auto"/>
            <w:noWrap/>
            <w:vAlign w:val="center"/>
          </w:tcPr>
          <w:p w14:paraId="3B1144B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6DE97A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0C4EDA6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0D8A35C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0EE5B4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251E6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2C6C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45B90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613</w:t>
            </w:r>
          </w:p>
        </w:tc>
        <w:tc>
          <w:tcPr>
            <w:tcW w:w="883" w:type="dxa"/>
            <w:shd w:val="clear" w:color="auto" w:fill="auto"/>
            <w:noWrap/>
            <w:vAlign w:val="center"/>
          </w:tcPr>
          <w:p w14:paraId="4C41A4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子</w:t>
            </w:r>
          </w:p>
        </w:tc>
        <w:tc>
          <w:tcPr>
            <w:tcW w:w="1008" w:type="dxa"/>
            <w:shd w:val="clear" w:color="auto" w:fill="auto"/>
            <w:noWrap/>
            <w:vAlign w:val="center"/>
          </w:tcPr>
          <w:p w14:paraId="6B07A4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杨健</w:t>
            </w:r>
          </w:p>
        </w:tc>
        <w:tc>
          <w:tcPr>
            <w:tcW w:w="608" w:type="dxa"/>
            <w:shd w:val="clear" w:color="auto" w:fill="auto"/>
            <w:noWrap/>
            <w:vAlign w:val="center"/>
          </w:tcPr>
          <w:p w14:paraId="399F20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5299BAF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348DBCE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0D403E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2EC0EF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430F6B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6419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42FCC06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614</w:t>
            </w:r>
          </w:p>
        </w:tc>
        <w:tc>
          <w:tcPr>
            <w:tcW w:w="883" w:type="dxa"/>
            <w:shd w:val="clear" w:color="auto" w:fill="auto"/>
            <w:noWrap/>
            <w:vAlign w:val="center"/>
          </w:tcPr>
          <w:p w14:paraId="08964E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08" w:type="dxa"/>
            <w:shd w:val="clear" w:color="auto" w:fill="auto"/>
            <w:noWrap/>
            <w:vAlign w:val="center"/>
          </w:tcPr>
          <w:p w14:paraId="0C6C8CB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戈悦</w:t>
            </w:r>
          </w:p>
        </w:tc>
        <w:tc>
          <w:tcPr>
            <w:tcW w:w="608" w:type="dxa"/>
            <w:shd w:val="clear" w:color="auto" w:fill="auto"/>
            <w:noWrap/>
            <w:vAlign w:val="center"/>
          </w:tcPr>
          <w:p w14:paraId="296069D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5BD64BA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5E35C90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70D6D0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044D06E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92B1DE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FCB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518F9E6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五子杨正德无名氏（媳）之五子杨继树无名氏（媳）之女杨绪翠庄明建（婿）</w:t>
            </w:r>
          </w:p>
        </w:tc>
      </w:tr>
      <w:tr w14:paraId="3289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1C38BE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615</w:t>
            </w:r>
          </w:p>
        </w:tc>
        <w:tc>
          <w:tcPr>
            <w:tcW w:w="883" w:type="dxa"/>
            <w:shd w:val="clear" w:color="auto" w:fill="auto"/>
            <w:noWrap/>
            <w:vAlign w:val="center"/>
          </w:tcPr>
          <w:p w14:paraId="6DB71D17">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w:t>
            </w:r>
          </w:p>
        </w:tc>
        <w:tc>
          <w:tcPr>
            <w:tcW w:w="1008" w:type="dxa"/>
            <w:shd w:val="clear" w:color="auto" w:fill="auto"/>
            <w:noWrap/>
            <w:vAlign w:val="center"/>
          </w:tcPr>
          <w:p w14:paraId="63D94C6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杨绪翠</w:t>
            </w:r>
          </w:p>
        </w:tc>
        <w:tc>
          <w:tcPr>
            <w:tcW w:w="608" w:type="dxa"/>
            <w:shd w:val="clear" w:color="auto" w:fill="auto"/>
            <w:noWrap/>
            <w:vAlign w:val="center"/>
          </w:tcPr>
          <w:p w14:paraId="307DCA2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2E91F30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1957/6</w:t>
            </w:r>
          </w:p>
        </w:tc>
        <w:tc>
          <w:tcPr>
            <w:tcW w:w="546" w:type="dxa"/>
            <w:shd w:val="clear" w:color="auto" w:fill="auto"/>
            <w:noWrap/>
            <w:vAlign w:val="center"/>
          </w:tcPr>
          <w:p w14:paraId="118F527B">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11C458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1E4B24C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6894E78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6928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vAlign w:val="center"/>
          </w:tcPr>
          <w:p w14:paraId="4546442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616</w:t>
            </w:r>
          </w:p>
        </w:tc>
        <w:tc>
          <w:tcPr>
            <w:tcW w:w="883" w:type="dxa"/>
            <w:shd w:val="clear" w:color="auto" w:fill="auto"/>
            <w:noWrap/>
            <w:vAlign w:val="center"/>
          </w:tcPr>
          <w:p w14:paraId="4876D53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夫</w:t>
            </w:r>
          </w:p>
        </w:tc>
        <w:tc>
          <w:tcPr>
            <w:tcW w:w="1008" w:type="dxa"/>
            <w:shd w:val="clear" w:color="auto" w:fill="auto"/>
            <w:noWrap/>
            <w:vAlign w:val="center"/>
          </w:tcPr>
          <w:p w14:paraId="62ECDE9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庄明建</w:t>
            </w:r>
          </w:p>
        </w:tc>
        <w:tc>
          <w:tcPr>
            <w:tcW w:w="608" w:type="dxa"/>
            <w:shd w:val="clear" w:color="auto" w:fill="auto"/>
            <w:noWrap/>
            <w:vAlign w:val="center"/>
          </w:tcPr>
          <w:p w14:paraId="20672AB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男</w:t>
            </w:r>
          </w:p>
        </w:tc>
        <w:tc>
          <w:tcPr>
            <w:tcW w:w="1092" w:type="dxa"/>
            <w:shd w:val="clear" w:color="auto" w:fill="auto"/>
            <w:noWrap/>
            <w:vAlign w:val="center"/>
          </w:tcPr>
          <w:p w14:paraId="3BE5E9D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1955/3</w:t>
            </w:r>
          </w:p>
        </w:tc>
        <w:tc>
          <w:tcPr>
            <w:tcW w:w="546" w:type="dxa"/>
            <w:shd w:val="clear" w:color="auto" w:fill="auto"/>
            <w:noWrap/>
            <w:vAlign w:val="center"/>
          </w:tcPr>
          <w:p w14:paraId="7D22EB7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7DAE071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重庆市巫溪县白鹿镇中坝乡</w:t>
            </w:r>
          </w:p>
        </w:tc>
        <w:tc>
          <w:tcPr>
            <w:tcW w:w="1406" w:type="dxa"/>
            <w:shd w:val="clear" w:color="auto" w:fill="auto"/>
            <w:noWrap/>
            <w:vAlign w:val="center"/>
          </w:tcPr>
          <w:p w14:paraId="30961366">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B5E2C0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462E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9372" w:type="dxa"/>
            <w:gridSpan w:val="9"/>
            <w:shd w:val="clear" w:color="auto" w:fill="auto"/>
            <w:vAlign w:val="center"/>
          </w:tcPr>
          <w:p w14:paraId="1441D51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五子杨正德无名氏（媳）之六子杨继秀无名氏（媳）之子杨绪春李良翠（媳）</w:t>
            </w:r>
          </w:p>
        </w:tc>
      </w:tr>
      <w:tr w14:paraId="17A2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2F27679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617</w:t>
            </w:r>
          </w:p>
        </w:tc>
        <w:tc>
          <w:tcPr>
            <w:tcW w:w="883" w:type="dxa"/>
            <w:shd w:val="clear" w:color="auto" w:fill="auto"/>
            <w:noWrap/>
            <w:vAlign w:val="center"/>
          </w:tcPr>
          <w:p w14:paraId="3D451B0A">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户主（长女）</w:t>
            </w:r>
          </w:p>
        </w:tc>
        <w:tc>
          <w:tcPr>
            <w:tcW w:w="1008" w:type="dxa"/>
            <w:shd w:val="clear" w:color="auto" w:fill="auto"/>
            <w:noWrap/>
            <w:vAlign w:val="center"/>
          </w:tcPr>
          <w:p w14:paraId="77498B1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杨洪兰</w:t>
            </w:r>
          </w:p>
        </w:tc>
        <w:tc>
          <w:tcPr>
            <w:tcW w:w="608" w:type="dxa"/>
            <w:shd w:val="clear" w:color="auto" w:fill="auto"/>
            <w:noWrap/>
            <w:vAlign w:val="center"/>
          </w:tcPr>
          <w:p w14:paraId="118B35B9">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1B2BC10F">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126C8603">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2FE6CD14">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湖北双桥</w:t>
            </w:r>
          </w:p>
        </w:tc>
        <w:tc>
          <w:tcPr>
            <w:tcW w:w="1406" w:type="dxa"/>
            <w:shd w:val="clear" w:color="auto" w:fill="auto"/>
            <w:noWrap/>
            <w:vAlign w:val="center"/>
          </w:tcPr>
          <w:p w14:paraId="1133C3E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5264BE91">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r w14:paraId="0933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608" w:type="dxa"/>
            <w:shd w:val="clear" w:color="auto" w:fill="auto"/>
            <w:noWrap/>
            <w:vAlign w:val="center"/>
          </w:tcPr>
          <w:p w14:paraId="61E281B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618</w:t>
            </w:r>
          </w:p>
        </w:tc>
        <w:tc>
          <w:tcPr>
            <w:tcW w:w="883" w:type="dxa"/>
            <w:shd w:val="clear" w:color="auto" w:fill="auto"/>
            <w:noWrap/>
            <w:vAlign w:val="center"/>
          </w:tcPr>
          <w:p w14:paraId="1B37C3F2">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户主（次女）</w:t>
            </w:r>
          </w:p>
        </w:tc>
        <w:tc>
          <w:tcPr>
            <w:tcW w:w="1008" w:type="dxa"/>
            <w:shd w:val="clear" w:color="auto" w:fill="auto"/>
            <w:noWrap/>
            <w:vAlign w:val="center"/>
          </w:tcPr>
          <w:p w14:paraId="70B9F7A5">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杨洪琳</w:t>
            </w:r>
          </w:p>
        </w:tc>
        <w:tc>
          <w:tcPr>
            <w:tcW w:w="608" w:type="dxa"/>
            <w:shd w:val="clear" w:color="auto" w:fill="auto"/>
            <w:noWrap/>
            <w:vAlign w:val="center"/>
          </w:tcPr>
          <w:p w14:paraId="03BD39C8">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女</w:t>
            </w:r>
          </w:p>
        </w:tc>
        <w:tc>
          <w:tcPr>
            <w:tcW w:w="1092" w:type="dxa"/>
            <w:shd w:val="clear" w:color="auto" w:fill="auto"/>
            <w:noWrap/>
            <w:vAlign w:val="center"/>
          </w:tcPr>
          <w:p w14:paraId="388B86BD">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546" w:type="dxa"/>
            <w:shd w:val="clear" w:color="auto" w:fill="auto"/>
            <w:noWrap/>
            <w:vAlign w:val="center"/>
          </w:tcPr>
          <w:p w14:paraId="64BDB9AC">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2315" w:type="dxa"/>
            <w:shd w:val="clear" w:color="auto" w:fill="auto"/>
            <w:noWrap/>
            <w:vAlign w:val="center"/>
          </w:tcPr>
          <w:p w14:paraId="1C4F78DE">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r>
              <w:rPr>
                <w:rFonts w:hint="eastAsia" w:ascii="微软雅黑" w:hAnsi="微软雅黑" w:eastAsia="微软雅黑" w:cs="微软雅黑"/>
                <w:b w:val="0"/>
                <w:color w:val="333333"/>
                <w:sz w:val="16"/>
                <w:highlight w:val="none"/>
                <w:lang w:val="en-US" w:eastAsia="zh-CN"/>
              </w:rPr>
              <w:t>湖北双桥</w:t>
            </w:r>
          </w:p>
        </w:tc>
        <w:tc>
          <w:tcPr>
            <w:tcW w:w="1406" w:type="dxa"/>
            <w:shd w:val="clear" w:color="auto" w:fill="auto"/>
            <w:noWrap/>
            <w:vAlign w:val="center"/>
          </w:tcPr>
          <w:p w14:paraId="490A2FF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c>
          <w:tcPr>
            <w:tcW w:w="906" w:type="dxa"/>
            <w:shd w:val="clear" w:color="auto" w:fill="auto"/>
            <w:noWrap/>
            <w:vAlign w:val="center"/>
          </w:tcPr>
          <w:p w14:paraId="23EDA9D0">
            <w:pPr>
              <w:keepNext w:val="0"/>
              <w:keepLines w:val="0"/>
              <w:widowControl/>
              <w:suppressLineNumbers w:val="0"/>
              <w:shd w:val="clear" w:color="auto" w:fill="FFFFFF"/>
              <w:spacing w:before="0" w:beforeAutospacing="0" w:after="0" w:afterAutospacing="0" w:line="240" w:lineRule="auto"/>
              <w:ind w:left="0" w:right="0"/>
              <w:jc w:val="center"/>
              <w:rPr>
                <w:rFonts w:hint="eastAsia" w:ascii="微软雅黑" w:hAnsi="微软雅黑" w:eastAsia="微软雅黑" w:cs="微软雅黑"/>
                <w:b w:val="0"/>
                <w:color w:val="333333"/>
                <w:sz w:val="16"/>
                <w:highlight w:val="none"/>
                <w:lang w:val="en-US" w:eastAsia="zh-CN"/>
              </w:rPr>
            </w:pPr>
          </w:p>
        </w:tc>
      </w:tr>
    </w:tbl>
    <w:tbl>
      <w:tblPr>
        <w:tblStyle w:val="37"/>
        <w:tblpPr w:leftFromText="180" w:rightFromText="180" w:vertAnchor="text" w:tblpX="10548" w:tblpY="-24647"/>
        <w:tblOverlap w:val="never"/>
        <w:tblW w:w="566"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566"/>
      </w:tblGrid>
      <w:tr w14:paraId="36C797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 w:hRule="atLeast"/>
        </w:trPr>
        <w:tc>
          <w:tcPr>
            <w:tcW w:w="566" w:type="dxa"/>
          </w:tcPr>
          <w:p w14:paraId="69FABA79">
            <w:pPr>
              <w:keepNext w:val="0"/>
              <w:keepLines w:val="0"/>
              <w:widowControl/>
              <w:suppressLineNumbers w:val="0"/>
              <w:shd w:val="clear"/>
              <w:spacing w:before="192" w:beforeAutospacing="0" w:after="300" w:afterAutospacing="0"/>
              <w:ind w:left="0" w:right="0"/>
              <w:jc w:val="both"/>
              <w:rPr>
                <w:rFonts w:hint="default" w:ascii="Georgia" w:hAnsi="Georgia" w:eastAsia="Georgia" w:cs="Georgia"/>
                <w:b w:val="0"/>
                <w:color w:val="333333"/>
                <w:sz w:val="18"/>
                <w:highlight w:val="none"/>
                <w:vertAlign w:val="baseline"/>
              </w:rPr>
            </w:pPr>
          </w:p>
        </w:tc>
      </w:tr>
    </w:tbl>
    <w:tbl>
      <w:tblPr>
        <w:tblStyle w:val="37"/>
        <w:tblpPr w:leftFromText="180" w:rightFromText="180" w:vertAnchor="text" w:tblpX="10548" w:tblpY="-24282"/>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501"/>
      </w:tblGrid>
      <w:tr w14:paraId="3980E8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 w:hRule="atLeast"/>
        </w:trPr>
        <w:tc>
          <w:tcPr>
            <w:tcW w:w="501" w:type="dxa"/>
          </w:tcPr>
          <w:p w14:paraId="4A0F4381">
            <w:pPr>
              <w:keepNext w:val="0"/>
              <w:keepLines w:val="0"/>
              <w:widowControl/>
              <w:suppressLineNumbers w:val="0"/>
              <w:shd w:val="clear"/>
              <w:spacing w:before="192" w:beforeAutospacing="0" w:after="300" w:afterAutospacing="0"/>
              <w:ind w:left="0" w:right="0"/>
              <w:jc w:val="both"/>
              <w:rPr>
                <w:rFonts w:hint="default" w:ascii="Georgia" w:hAnsi="Georgia" w:eastAsia="Georgia" w:cs="Georgia"/>
                <w:b w:val="0"/>
                <w:color w:val="333333"/>
                <w:sz w:val="18"/>
                <w:highlight w:val="none"/>
                <w:vertAlign w:val="baseline"/>
              </w:rPr>
            </w:pPr>
          </w:p>
        </w:tc>
      </w:tr>
    </w:tbl>
    <w:tbl>
      <w:tblPr>
        <w:tblStyle w:val="37"/>
        <w:tblpPr w:leftFromText="180" w:rightFromText="180" w:vertAnchor="text" w:tblpX="10548" w:tblpY="-2429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486"/>
      </w:tblGrid>
      <w:tr w14:paraId="4324A1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 w:hRule="atLeast"/>
        </w:trPr>
        <w:tc>
          <w:tcPr>
            <w:tcW w:w="486" w:type="dxa"/>
          </w:tcPr>
          <w:p w14:paraId="554A5670">
            <w:pPr>
              <w:keepNext w:val="0"/>
              <w:keepLines w:val="0"/>
              <w:widowControl/>
              <w:suppressLineNumbers w:val="0"/>
              <w:shd w:val="clear"/>
              <w:spacing w:before="192" w:beforeAutospacing="0" w:after="300" w:afterAutospacing="0"/>
              <w:ind w:left="0" w:right="0"/>
              <w:jc w:val="both"/>
              <w:rPr>
                <w:rFonts w:hint="default" w:ascii="Georgia" w:hAnsi="Georgia" w:eastAsia="Georgia" w:cs="Georgia"/>
                <w:b w:val="0"/>
                <w:color w:val="333333"/>
                <w:sz w:val="18"/>
                <w:highlight w:val="none"/>
                <w:vertAlign w:val="baseline"/>
              </w:rPr>
            </w:pPr>
          </w:p>
        </w:tc>
      </w:tr>
    </w:tbl>
    <w:p w14:paraId="026FA46C">
      <w:pPr>
        <w:shd w:val="clear" w:color="auto" w:fill="FFFFFF"/>
        <w:spacing w:before="192" w:after="300"/>
        <w:ind w:left="-360" w:leftChars="-200" w:right="-360" w:rightChars="-200" w:firstLine="0" w:firstLineChars="0"/>
        <w:jc w:val="both"/>
      </w:pPr>
      <w:r>
        <w:rPr>
          <w:rFonts w:ascii="Georgia" w:hAnsi="Georgia" w:eastAsia="Georgia" w:cs="Georgia"/>
          <w:b w:val="0"/>
          <w:color w:val="333333"/>
          <w:sz w:val="18"/>
          <w:highlight w:val="none"/>
        </w:rPr>
        <w:t>图表解读：上图从世代、性别、学历和家庭关系四个维度展示了家族成员的构成。可以看出，第十二世（昌字辈）是目前人数最多的世代；男女比例相对均衡；学历构成上，年轻一代在读比例较高，反映了家族对教育的重视；家庭关系中，户主和婿占比较高。</w:t>
      </w:r>
    </w:p>
    <w:p w14:paraId="422DE589">
      <w:pPr>
        <w:shd w:val="clear" w:color="auto" w:fill="FFFFFF"/>
        <w:spacing w:before="192" w:after="300"/>
        <w:ind w:left="-360" w:leftChars="-200" w:right="-360" w:rightChars="-200" w:firstLine="0" w:firstLineChars="0"/>
        <w:jc w:val="both"/>
      </w:pPr>
      <w:r>
        <w:rPr>
          <w:rFonts w:ascii="Georgia" w:hAnsi="Georgia" w:eastAsia="Georgia" w:cs="Georgia"/>
          <w:b w:val="0"/>
          <w:color w:val="333333"/>
          <w:sz w:val="18"/>
          <w:highlight w:val="none"/>
        </w:rPr>
        <w:t>家族成员主要聚居于重庆市巫溪县，特别是徐家镇高洪村、徐家街道等地，体现了家族强大的地缘凝聚力。右图的出生年代分布则清晰地展示了家族自1960年代以来的人口增长趋势，呈现出典型的多代同堂结构。</w:t>
      </w:r>
    </w:p>
    <w:p w14:paraId="7F323EF1">
      <w:r>
        <w:br w:type="page"/>
      </w:r>
    </w:p>
    <w:p w14:paraId="5E2624FA">
      <w:pPr>
        <w:pStyle w:val="3"/>
        <w:pBdr>
          <w:bottom w:val="single" w:color="E0E0E0" w:sz="8" w:space="2"/>
        </w:pBdr>
        <w:shd w:val="clear" w:color="auto" w:fill="FFFFFF"/>
        <w:spacing w:before="120" w:after="0"/>
        <w:jc w:val="left"/>
      </w:pPr>
      <w:bookmarkStart w:id="16" w:name="_Toc6197"/>
      <w:r>
        <w:rPr>
          <w:rFonts w:ascii="微软雅黑" w:hAnsi="微软雅黑" w:eastAsia="微软雅黑" w:cs="微软雅黑"/>
          <w:color w:val="5A4A42"/>
          <w:sz w:val="28"/>
          <w:highlight w:val="none"/>
        </w:rPr>
        <w:t>六、族人传略</w:t>
      </w:r>
      <w:bookmarkEnd w:id="16"/>
    </w:p>
    <w:p w14:paraId="5B485DAE">
      <w:pPr>
        <w:shd w:val="clear" w:color="auto" w:fill="FFFFFF"/>
        <w:spacing w:before="192" w:after="300"/>
        <w:jc w:val="both"/>
        <w:rPr>
          <w:rFonts w:ascii="Georgia" w:hAnsi="Georgia" w:eastAsia="Georgia" w:cs="Georgia"/>
          <w:b w:val="0"/>
          <w:color w:val="333333"/>
          <w:sz w:val="18"/>
          <w:highlight w:val="none"/>
        </w:rPr>
      </w:pPr>
      <w:r>
        <w:rPr>
          <w:rFonts w:hint="eastAsia" w:ascii="微软雅黑" w:hAnsi="微软雅黑" w:eastAsia="微软雅黑" w:cs="微软雅黑"/>
          <w:color w:val="5A4A42"/>
          <w:sz w:val="21"/>
          <w:highlight w:val="none"/>
        </w:rPr>
        <mc:AlternateContent>
          <mc:Choice Requires="wps">
            <w:drawing>
              <wp:anchor distT="0" distB="0" distL="114300" distR="114300" simplePos="0" relativeHeight="251660288" behindDoc="0" locked="0" layoutInCell="1" allowOverlap="1">
                <wp:simplePos x="0" y="0"/>
                <wp:positionH relativeFrom="column">
                  <wp:posOffset>1450975</wp:posOffset>
                </wp:positionH>
                <wp:positionV relativeFrom="paragraph">
                  <wp:posOffset>602615</wp:posOffset>
                </wp:positionV>
                <wp:extent cx="2524125" cy="1344930"/>
                <wp:effectExtent l="0" t="0" r="0" b="7620"/>
                <wp:wrapNone/>
                <wp:docPr id="6" name="文本框 6"/>
                <wp:cNvGraphicFramePr/>
                <a:graphic xmlns:a="http://schemas.openxmlformats.org/drawingml/2006/main">
                  <a:graphicData uri="http://schemas.microsoft.com/office/word/2010/wordprocessingShape">
                    <wps:wsp>
                      <wps:cNvSpPr txBox="1"/>
                      <wps:spPr>
                        <a:xfrm>
                          <a:off x="0" y="0"/>
                          <a:ext cx="2524125" cy="13449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793FF">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姓名：刘伍秀</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出生：1930年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关系：杨绪堂之妻</w:t>
                            </w:r>
                          </w:p>
                          <w:p w14:paraId="4BA58791">
                            <w:pPr>
                              <w:rPr>
                                <w:rFonts w:hint="eastAsia" w:ascii="MiSans Demibold" w:hAnsi="MiSans Demibold" w:eastAsia="MiSans Demibold" w:cs="MiSans Demibold"/>
                                <w:color w:val="84A6BE"/>
                                <w:sz w:val="32"/>
                                <w:szCs w:val="32"/>
                                <w:lang w:val="en-US" w:eastAsia="zh-CN"/>
                                <w14:textFill>
                                  <w14:solidFill>
                                    <w14:srgbClr w14:val="84A6BE">
                                      <w14:lumMod w14:val="85000"/>
                                      <w14:lumOff w14:val="15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25pt;margin-top:47.45pt;height:105.9pt;width:198.75pt;z-index:251660288;mso-width-relative:page;mso-height-relative:page;" fillcolor="#FFFFFF [3201]" filled="t" stroked="f" coordsize="21600,21600" o:gfxdata="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mc9ol9YAAAAKAQAADwAA&#10;AAAAAAABACAAAAAiAAAAZHJzL2Rvd25yZXYueG1sUEsBAhQAFAAAAAgAh07iQMo0ukBRAgAAkAQA&#10;AA4AAAAAAAAAAQAgAAAAJQEAAGRycy9lMm9Eb2MueG1sUEsFBgAAAAAGAAYAWQEAAOgFAAAAAA==&#10;">
                <v:fill on="t" focussize="0,0"/>
                <v:stroke on="f" weight="0.5pt"/>
                <v:imagedata o:title=""/>
                <o:lock v:ext="edit" aspectratio="f"/>
                <v:textbox>
                  <w:txbxContent>
                    <w:p w14:paraId="29B793FF">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姓名：刘伍秀</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出生：1930年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关系：杨绪堂之妻</w:t>
                      </w:r>
                    </w:p>
                    <w:p w14:paraId="4BA58791">
                      <w:pPr>
                        <w:rPr>
                          <w:rFonts w:hint="eastAsia" w:ascii="MiSans Demibold" w:hAnsi="MiSans Demibold" w:eastAsia="MiSans Demibold" w:cs="MiSans Demibold"/>
                          <w:color w:val="84A6BE"/>
                          <w:sz w:val="32"/>
                          <w:szCs w:val="32"/>
                          <w:lang w:val="en-US" w:eastAsia="zh-CN"/>
                          <w14:textFill>
                            <w14:solidFill>
                              <w14:srgbClr w14:val="84A6BE">
                                <w14:lumMod w14:val="85000"/>
                                <w14:lumOff w14:val="15000"/>
                              </w14:srgbClr>
                            </w14:solidFill>
                          </w14:textFill>
                        </w:rPr>
                      </w:pPr>
                    </w:p>
                  </w:txbxContent>
                </v:textbox>
              </v:shape>
            </w:pict>
          </mc:Fallback>
        </mc:AlternateContent>
      </w:r>
      <w:r>
        <w:rPr>
          <w:rFonts w:ascii="Georgia" w:hAnsi="Georgia" w:eastAsia="Georgia" w:cs="Georgia"/>
          <w:b w:val="0"/>
          <w:color w:val="333333"/>
          <w:sz w:val="18"/>
          <w:highlight w:val="none"/>
        </w:rPr>
        <w:t>家族的辉煌，由每一位平凡而伟大的族人共同铸就。本章节旨在记录部分族人的生平事迹，以彰其德，以传其志。他们的故事，是家族精神最生动的注脚。</w:t>
      </w:r>
    </w:p>
    <w:p w14:paraId="063AACBC">
      <w:pPr>
        <w:shd w:val="clear" w:color="auto" w:fill="FFFFFF"/>
        <w:spacing w:before="192" w:after="300"/>
        <w:jc w:val="both"/>
      </w:pPr>
      <w:r>
        <w:rPr>
          <w:rFonts w:hint="eastAsia" w:ascii="微软雅黑" w:hAnsi="微软雅黑" w:eastAsia="微软雅黑" w:cs="微软雅黑"/>
          <w:color w:val="5A4A42"/>
          <w:sz w:val="21"/>
          <w:highlight w:val="none"/>
        </w:rPr>
        <w:drawing>
          <wp:inline distT="0" distB="0" distL="114300" distR="114300">
            <wp:extent cx="998220" cy="1236980"/>
            <wp:effectExtent l="38100" t="38100" r="40005" b="39370"/>
            <wp:docPr id="5" name="图片 5" descr="D:/家谱/照片/刘伍秀.jpg刘伍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家谱/照片/刘伍秀.jpg刘伍秀"/>
                    <pic:cNvPicPr>
                      <a:picLocks noChangeAspect="1"/>
                    </pic:cNvPicPr>
                  </pic:nvPicPr>
                  <pic:blipFill>
                    <a:blip r:embed="rId7"/>
                    <a:srcRect l="2028" r="2028"/>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C2848CB">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刘伍秀，一位生于1930年的坚韧女性，重庆市巫溪县徐家镇人，是杨清山之曾孙杨绪堂的妻子。在漫长的岁月里，刘伍秀以务农为业，将勤劳深深烙印在生活的每一处。无论是骄阳似火的盛夏，还是寒风凛冽的冬日，她都雷打不动地穿梭于田间。播种时，她弯腰屈膝，仔细地将一颗颗种子埋进土里，仿佛种下了全家的希望；除草时，她不辞辛劳，不放过任何一株杂草，只为庄稼能茁壮成长；收割时，她更是挥洒着汗水，将丰收的果实收入囊中，那满是老茧的双手见证着她的勤劳。生活中，她节俭到了极致：一件衣服缝缝补补穿多年，洗菜水留着浇地，夜晚非必要绝不点灯，吃时饭碗里的每一粒米都要吃干净，从不肯浪费分毫。</w:t>
      </w:r>
    </w:p>
    <w:p w14:paraId="43527BA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养育两女三子的岁月，更是她用血汗铺就的路。在物资匮乏的年代，全家的温饱压得她喘不过气。白天在田里拼命干活，傍晚背着沉甸甸的柴火回家，顾不上擦汗就生火做饭，稀粥里总要给孩子们多捞些米粒，自己则常以野菜充饥。夜里孩子们睡熟后，她还在油灯下缝补衣服，老大穿小的改给老二，袖口磨破了就加块补丁，针脚里藏着她对孩子们的疼惜。哪个孩子生病了，她更是连夜背着往镇上跑，山路崎岖难行，她的脚步却从未迟疑，哪怕自己累得几夜不合眼，也要守到孩子退烧。她常说“再难也要供娃识字”，省吃俭用攒下的钱，全花在了孩子们的学费上，自己却多年没添过一件新衣裳。</w:t>
      </w:r>
    </w:p>
    <w:p w14:paraId="568E7D9B">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1312" behindDoc="0" locked="0" layoutInCell="1" allowOverlap="1">
                <wp:simplePos x="0" y="0"/>
                <wp:positionH relativeFrom="column">
                  <wp:posOffset>1489710</wp:posOffset>
                </wp:positionH>
                <wp:positionV relativeFrom="paragraph">
                  <wp:posOffset>995045</wp:posOffset>
                </wp:positionV>
                <wp:extent cx="2550160" cy="1286510"/>
                <wp:effectExtent l="0" t="0" r="2540" b="8890"/>
                <wp:wrapNone/>
                <wp:docPr id="1" name="文本框 1"/>
                <wp:cNvGraphicFramePr/>
                <a:graphic xmlns:a="http://schemas.openxmlformats.org/drawingml/2006/main">
                  <a:graphicData uri="http://schemas.microsoft.com/office/word/2010/wordprocessingShape">
                    <wps:wsp>
                      <wps:cNvSpPr txBox="1"/>
                      <wps:spPr>
                        <a:xfrm>
                          <a:off x="0" y="0"/>
                          <a:ext cx="2550160" cy="12865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6F020C">
                            <w:pPr>
                              <w:rPr>
                                <w:rFonts w:hint="default" w:ascii="MiSans Demibold" w:hAnsi="MiSans Demibold" w:eastAsia="MiSans Demibold" w:cs="MiSans Demibold"/>
                                <w:color w:val="84A6BE"/>
                                <w:sz w:val="32"/>
                                <w:szCs w:val="32"/>
                                <w:lang w:val="en-US" w:eastAsia="zh-CN"/>
                                <w14:textFill>
                                  <w14:solidFill>
                                    <w14:srgbClr w14:val="84A6BE">
                                      <w14:lumMod w14:val="85000"/>
                                      <w14:lumOff w14:val="15000"/>
                                    </w14:srgbClr>
                                  </w14:solidFill>
                                </w14:textFill>
                              </w:rPr>
                            </w:pPr>
                            <w:r>
                              <w:rPr>
                                <w:rFonts w:hint="eastAsia" w:ascii="微软雅黑" w:hAnsi="微软雅黑" w:eastAsia="微软雅黑" w:cs="微软雅黑"/>
                                <w:b/>
                                <w:bCs/>
                                <w:color w:val="5A4A42"/>
                                <w:sz w:val="22"/>
                                <w:szCs w:val="22"/>
                                <w:highlight w:val="none"/>
                                <w:lang w:val="en-US" w:eastAsia="zh-CN" w:bidi="ar-SA"/>
                              </w:rPr>
                              <w:t>姓名：杨绪礼</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出生：1932年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关系：杨继洲之子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3pt;margin-top:78.35pt;height:101.3pt;width:200.8pt;z-index:251661312;mso-width-relative:page;mso-height-relative:page;" fillcolor="#FFFFFF [3201]" filled="t" stroked="f" coordsize="21600,21600" o:gfxdata="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pspOjXAAAACwEAAA8A&#10;AAAAAAAAAQAgAAAAIgAAAGRycy9kb3ducmV2LnhtbFBLAQIUABQAAAAIAIdO4kAbc5jMUQIAAJAE&#10;AAAOAAAAAAAAAAEAIAAAACYBAABkcnMvZTJvRG9jLnhtbFBLBQYAAAAABgAGAFkBAADpBQAAAAA=&#10;">
                <v:fill on="t" focussize="0,0"/>
                <v:stroke on="f" weight="0.5pt"/>
                <v:imagedata o:title=""/>
                <o:lock v:ext="edit" aspectratio="f"/>
                <v:textbox>
                  <w:txbxContent>
                    <w:p w14:paraId="0D6F020C">
                      <w:pPr>
                        <w:rPr>
                          <w:rFonts w:hint="default" w:ascii="MiSans Demibold" w:hAnsi="MiSans Demibold" w:eastAsia="MiSans Demibold" w:cs="MiSans Demibold"/>
                          <w:color w:val="84A6BE"/>
                          <w:sz w:val="32"/>
                          <w:szCs w:val="32"/>
                          <w:lang w:val="en-US" w:eastAsia="zh-CN"/>
                          <w14:textFill>
                            <w14:solidFill>
                              <w14:srgbClr w14:val="84A6BE">
                                <w14:lumMod w14:val="85000"/>
                                <w14:lumOff w14:val="15000"/>
                              </w14:srgbClr>
                            </w14:solidFill>
                          </w14:textFill>
                        </w:rPr>
                      </w:pPr>
                      <w:r>
                        <w:rPr>
                          <w:rFonts w:hint="eastAsia" w:ascii="微软雅黑" w:hAnsi="微软雅黑" w:eastAsia="微软雅黑" w:cs="微软雅黑"/>
                          <w:b/>
                          <w:bCs/>
                          <w:color w:val="5A4A42"/>
                          <w:sz w:val="22"/>
                          <w:szCs w:val="22"/>
                          <w:highlight w:val="none"/>
                          <w:lang w:val="en-US" w:eastAsia="zh-CN" w:bidi="ar-SA"/>
                        </w:rPr>
                        <w:t>姓名：杨绪礼</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出生：1932年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关系：杨继洲之子</w:t>
                      </w:r>
                    </w:p>
                  </w:txbxContent>
                </v:textbox>
              </v:shape>
            </w:pict>
          </mc:Fallback>
        </mc:AlternateContent>
      </w:r>
      <w:r>
        <w:rPr>
          <w:rFonts w:hint="default" w:ascii="Georgia" w:hAnsi="Georgia" w:eastAsia="Georgia" w:cs="Georgia"/>
          <w:b w:val="0"/>
          <w:color w:val="333333"/>
          <w:sz w:val="18"/>
          <w:highlight w:val="none"/>
        </w:rPr>
        <w:t>如今，95岁的刘伍秀满头银发，身体硬朗得让人惊叹：生活完全自理，扫地洗衣样样利索，爬三楼不喘气，连常见的老年病都没沾边，更无需家人贴身照料。而她当年含辛茹苦养大的两女三子，如今已在不同城市、不同行业扎根，有的成了技术骨干，有的经营着小生意，个个家庭和睦、衣食无忧。孩子们常说：“没有妈当年那股子拼劲，就没有我们今天的日子。”这份勤劳与坚韧，不仅让她收获了健康的晚年，更成了子女心中最珍贵的家风传承。</w:t>
      </w:r>
    </w:p>
    <w:p w14:paraId="56426AA2">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10" name="图片 10" descr="D:/家谱/照片/杨绪礼.jpg杨绪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家谱/照片/杨绪礼.jpg杨绪礼"/>
                    <pic:cNvPicPr>
                      <a:picLocks noChangeAspect="1"/>
                    </pic:cNvPicPr>
                  </pic:nvPicPr>
                  <pic:blipFill>
                    <a:blip r:embed="rId8"/>
                    <a:srcRect l="8034" r="8034"/>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250EABC">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绪礼，一位生于1932年的坚韧男性，重庆市巫溪县徐家镇人，是杨清山长子杨正刚之孙。作为家族迁徙后扎根乡土的第三代，他自幼在农耕生活中磨砺出坚韧品格。1951年，19岁的他响应国家号召参军入伍，毅然奔赴四川大凉山参与剿匪任务。彼时的大凉山环境恶劣、斗争复杂，他始终坚守军人职责，在多次行动中冲锋在前，以无畏的勇气和务实的作风投身清剿工作，为安定地方秩序、保障群众生产生活筑牢了坚实防线，同年光荣加入中国共产党，党龄至今已逾70年。</w:t>
      </w:r>
    </w:p>
    <w:p w14:paraId="5712A94C">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退伍返乡后，杨绪礼始终以共产党员的初心践行使命，将部队锤炼的纪律意识与奉献精神融入家乡建设。他扎根基层，积极参与地方公益事业，在修桥铺路、调解邻里矛盾等事务中主动担当，以公道正派的行事风格赢得乡邻信赖。在家庭中，他尤为重视家风传承，将“对党忠诚、为民担当、勤俭持家”的理念贯穿子女教育始终，既严格要求后辈品行端正，又鼓励他们勤学实干、服务社会。他悉心培养的二子四女，均成长为品行端方、各有所成的栋梁之材，在各自领域践行着家族的责任与担当。</w:t>
      </w:r>
    </w:p>
    <w:p w14:paraId="71C7BDE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76672" behindDoc="0" locked="0" layoutInCell="1" allowOverlap="1">
                <wp:simplePos x="0" y="0"/>
                <wp:positionH relativeFrom="column">
                  <wp:posOffset>1477010</wp:posOffset>
                </wp:positionH>
                <wp:positionV relativeFrom="paragraph">
                  <wp:posOffset>979170</wp:posOffset>
                </wp:positionV>
                <wp:extent cx="2780665" cy="1255395"/>
                <wp:effectExtent l="0" t="0" r="635" b="1905"/>
                <wp:wrapNone/>
                <wp:docPr id="8" name="文本框 8"/>
                <wp:cNvGraphicFramePr/>
                <a:graphic xmlns:a="http://schemas.openxmlformats.org/drawingml/2006/main">
                  <a:graphicData uri="http://schemas.microsoft.com/office/word/2010/wordprocessingShape">
                    <wps:wsp>
                      <wps:cNvSpPr txBox="1"/>
                      <wps:spPr>
                        <a:xfrm>
                          <a:off x="0" y="0"/>
                          <a:ext cx="2780665" cy="12553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8D0AD8">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姓名：杨洪兵</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出生：1946年6月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籍贯：重庆市巫溪县徐家镇唐垭云盘村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关系：杨绪清之子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3pt;margin-top:77.1pt;height:98.85pt;width:218.95pt;z-index:251676672;mso-width-relative:page;mso-height-relative:page;" fillcolor="#FFFFFF [3201]" filled="t" stroked="f" coordsize="21600,21600" o:gfxdata="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sjyXu1wAAAAsBAAAP&#10;AAAAAAAAAAEAIAAAACIAAABkcnMvZG93bnJldi54bWxQSwECFAAUAAAACACHTuJAyDWiqVICAACQ&#10;BAAADgAAAAAAAAABACAAAAAmAQAAZHJzL2Uyb0RvYy54bWxQSwUGAAAAAAYABgBZAQAA6gUAAAAA&#10;">
                <v:fill on="t" focussize="0,0"/>
                <v:stroke on="f" weight="0.5pt"/>
                <v:imagedata o:title=""/>
                <o:lock v:ext="edit" aspectratio="f"/>
                <v:textbox>
                  <w:txbxContent>
                    <w:p w14:paraId="168D0AD8">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姓名：杨洪兵</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出生：1946年6月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籍贯：重庆市巫溪县徐家镇唐垭云盘村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关系：杨绪清之子</w:t>
                      </w:r>
                    </w:p>
                  </w:txbxContent>
                </v:textbox>
              </v:shape>
            </w:pict>
          </mc:Fallback>
        </mc:AlternateContent>
      </w:r>
      <w:r>
        <w:rPr>
          <w:rFonts w:hint="default" w:ascii="Georgia" w:hAnsi="Georgia" w:eastAsia="Georgia" w:cs="Georgia"/>
          <w:b w:val="0"/>
          <w:color w:val="333333"/>
          <w:sz w:val="18"/>
          <w:highlight w:val="none"/>
        </w:rPr>
        <w:t>如今，已90多岁高龄的杨绪礼依然精神矍铄，虽年事已高，仍时常关注家乡发展与家族传承。他的人生轨迹，既印刻着个人在时代浪潮中的奋斗印记，也折射出家族从颠沛求生到安稳发展的历程，成为家族中传承红色基因与优良家风的鲜活象征，深受族人及乡邻的敬重。他的事迹早已超出家族范畴，成了徐家镇周边十里八乡公认的榜样——人们提起他，总会说：“杨老兵这辈子，就像茂溪河里的石头，看着不起眼，却把水流导得更顺，把河岸护得更牢。”</w:t>
      </w:r>
    </w:p>
    <w:p w14:paraId="198A180B">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22" name="图片 22" descr="D:/家谱/照片/杨洪兵.jpg杨洪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家谱/照片/杨洪兵.jpg杨洪兵"/>
                    <pic:cNvPicPr>
                      <a:picLocks noChangeAspect="1"/>
                    </pic:cNvPicPr>
                  </pic:nvPicPr>
                  <pic:blipFill>
                    <a:blip r:embed="rId9"/>
                    <a:srcRect l="8470" r="8470"/>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760E571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杨洪兵，一位生于1946年的朴实男性，重庆市巫溪县徐家镇唐垭云盘村人，是杨绪清之子；妻子陈定香，1946年生，二人现年80岁，身体硬朗，精神状态良好。</w:t>
      </w:r>
    </w:p>
    <w:p w14:paraId="2C21387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在职业与社会职务方面，杨洪兵早年积极投身基层工作：19岁担任生产队队长，20岁起兼任肖家团支部书记与民兵连长，38岁至50岁期间任职肖家村村长，在不同基层岗位上认真履职，承担地方建设相关职责。</w:t>
      </w:r>
      <w:r>
        <w:rPr>
          <w:rFonts w:hint="default" w:ascii="Georgia" w:hAnsi="Georgia" w:eastAsia="Georgia" w:cs="Georgia"/>
          <w:b w:val="0"/>
          <w:color w:val="333333"/>
          <w:sz w:val="18"/>
          <w:highlight w:val="none"/>
        </w:rPr>
        <w:br w:type="textWrapping"/>
      </w:r>
      <w:r>
        <w:rPr>
          <w:rFonts w:hint="default" w:ascii="Georgia" w:hAnsi="Georgia" w:eastAsia="Georgia" w:cs="Georgia"/>
          <w:b w:val="0"/>
          <w:color w:val="333333"/>
          <w:sz w:val="18"/>
          <w:highlight w:val="none"/>
        </w:rPr>
        <w:t>家庭生活中，夫妻二人相濡以沫，共同养育两子三女，现家庭已实现四世同堂，氛围和睦温馨。他们的子女及后人分布在各个行业发展，且发展状况良好，均在各自领域为社会建设贡献力量。</w:t>
      </w:r>
    </w:p>
    <w:p w14:paraId="799F0902">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2336" behindDoc="0" locked="0" layoutInCell="1" allowOverlap="1">
                <wp:simplePos x="0" y="0"/>
                <wp:positionH relativeFrom="column">
                  <wp:posOffset>1481455</wp:posOffset>
                </wp:positionH>
                <wp:positionV relativeFrom="paragraph">
                  <wp:posOffset>636270</wp:posOffset>
                </wp:positionV>
                <wp:extent cx="2486660" cy="1270635"/>
                <wp:effectExtent l="0" t="0" r="8890" b="5715"/>
                <wp:wrapNone/>
                <wp:docPr id="3" name="文本框 3"/>
                <wp:cNvGraphicFramePr/>
                <a:graphic xmlns:a="http://schemas.openxmlformats.org/drawingml/2006/main">
                  <a:graphicData uri="http://schemas.microsoft.com/office/word/2010/wordprocessingShape">
                    <wps:wsp>
                      <wps:cNvSpPr txBox="1"/>
                      <wps:spPr>
                        <a:xfrm>
                          <a:off x="0" y="0"/>
                          <a:ext cx="2486660" cy="1270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327AE6">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姓名：杨洪高</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出生：1955年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籍贯：重庆市巫溪县白鹿区黄家公社</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关系：杨绪义之子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65pt;margin-top:50.1pt;height:100.05pt;width:195.8pt;z-index:251662336;mso-width-relative:page;mso-height-relative:page;" fillcolor="#FFFFFF [3201]" filled="t" stroked="f" coordsize="21600,21600" o:gfxdata="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iHwos1gAAAAsBAAAPAAAA&#10;AAAAAAEAIAAAACIAAABkcnMvZG93bnJldi54bWxQSwECFAAUAAAACACHTuJAF2pL9FACAACQBAAA&#10;DgAAAAAAAAABACAAAAAlAQAAZHJzL2Uyb0RvYy54bWxQSwUGAAAAAAYABgBZAQAA5wUAAAAA&#10;">
                <v:fill on="t" focussize="0,0"/>
                <v:stroke on="f" weight="0.5pt"/>
                <v:imagedata o:title=""/>
                <o:lock v:ext="edit" aspectratio="f"/>
                <v:textbox>
                  <w:txbxContent>
                    <w:p w14:paraId="66327AE6">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姓名：杨洪高</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出生：1955年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籍贯：重庆市巫溪县白鹿区黄家公社</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关系：杨绪义之子</w:t>
                      </w:r>
                    </w:p>
                  </w:txbxContent>
                </v:textbox>
              </v:shape>
            </w:pict>
          </mc:Fallback>
        </mc:AlternateContent>
      </w:r>
      <w:r>
        <w:rPr>
          <w:rFonts w:hint="default" w:ascii="Georgia" w:hAnsi="Georgia" w:eastAsia="Georgia" w:cs="Georgia"/>
          <w:b w:val="0"/>
          <w:color w:val="333333"/>
          <w:sz w:val="18"/>
          <w:highlight w:val="none"/>
        </w:rPr>
        <w:t>在个人特质上，夫妻二人秉持勤劳质朴、踏实肯干的品质。其中，杨洪兵特别热衷于家族事业，始终用心维系家族情感与发展，凭借多年的担当与付出，成为当地德高望重的老人；陈定香则以坚韧与包容操持家务、维系家庭，二人的品格深刻影响着后辈成长。</w:t>
      </w:r>
    </w:p>
    <w:p w14:paraId="5BDFA1A4">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16" name="图片 16" descr="D:/家谱/照片/杨洪高.jpg杨洪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家谱/照片/杨洪高.jpg杨洪高"/>
                    <pic:cNvPicPr>
                      <a:picLocks noChangeAspect="1"/>
                    </pic:cNvPicPr>
                  </pic:nvPicPr>
                  <pic:blipFill>
                    <a:blip r:embed="rId10"/>
                    <a:srcRect l="13424" r="13424"/>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5837113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洪高，一位生于1955年的坚毅男性，重庆市巫溪县白鹿区黄家公社人，是杨绪义之子。16岁时，他怀着赤诚之心响应国家号召应征入伍，成为四川省军区独立第五团的一名战士，开启了6年的军旅生涯。在部队期间，他被分配至团部电台担任报务员，负责通信保障工作。这份工作对精准度和专注力要求极高，也让他在日复一日的信号收发中，养成了严谨细致、沉稳可靠的行事风格，更锤炼出极强的责任心与纪律性。</w:t>
      </w:r>
    </w:p>
    <w:p w14:paraId="5A4A431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3360" behindDoc="0" locked="0" layoutInCell="1" allowOverlap="1">
                <wp:simplePos x="0" y="0"/>
                <wp:positionH relativeFrom="column">
                  <wp:posOffset>1451610</wp:posOffset>
                </wp:positionH>
                <wp:positionV relativeFrom="paragraph">
                  <wp:posOffset>947420</wp:posOffset>
                </wp:positionV>
                <wp:extent cx="2780665" cy="1367155"/>
                <wp:effectExtent l="0" t="0" r="635" b="4445"/>
                <wp:wrapNone/>
                <wp:docPr id="4" name="文本框 4"/>
                <wp:cNvGraphicFramePr/>
                <a:graphic xmlns:a="http://schemas.openxmlformats.org/drawingml/2006/main">
                  <a:graphicData uri="http://schemas.microsoft.com/office/word/2010/wordprocessingShape">
                    <wps:wsp>
                      <wps:cNvSpPr txBox="1"/>
                      <wps:spPr>
                        <a:xfrm>
                          <a:off x="0" y="0"/>
                          <a:ext cx="2780665" cy="13671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CEF34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姓名：杨洪齐</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出生：1963年10月25日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籍贯：重庆市巫溪县徐家镇高宏村五组</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关系：杨绪堂之子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3pt;margin-top:74.6pt;height:107.65pt;width:218.95pt;z-index:251663360;mso-width-relative:page;mso-height-relative:page;" fillcolor="#FFFFFF [3201]" filled="t" stroked="f" coordsize="21600,21600" o:gfxdata="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KLAztYAAAALAQAADwAA&#10;AAAAAAABACAAAAAiAAAAZHJzL2Rvd25yZXYueG1sUEsBAhQAFAAAAAgAh07iQJ+zT2NRAgAAkAQA&#10;AA4AAAAAAAAAAQAgAAAAJQEAAGRycy9lMm9Eb2MueG1sUEsFBgAAAAAGAAYAWQEAAOgFAAAAAA==&#10;">
                <v:fill on="t" focussize="0,0"/>
                <v:stroke on="f" weight="0.5pt"/>
                <v:imagedata o:title=""/>
                <o:lock v:ext="edit" aspectratio="f"/>
                <v:textbox>
                  <w:txbxContent>
                    <w:p w14:paraId="61CEF34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姓名：杨洪齐</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出生：1963年10月25日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籍贯：重庆市巫溪县徐家镇高宏村五组</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关系：杨绪堂之子</w:t>
                      </w:r>
                    </w:p>
                  </w:txbxContent>
                </v:textbox>
              </v:shape>
            </w:pict>
          </mc:Fallback>
        </mc:AlternateContent>
      </w:r>
      <w:r>
        <w:rPr>
          <w:rFonts w:hint="default" w:ascii="Georgia" w:hAnsi="Georgia" w:eastAsia="Georgia" w:cs="Georgia"/>
          <w:b w:val="0"/>
          <w:color w:val="333333"/>
          <w:sz w:val="18"/>
          <w:highlight w:val="none"/>
        </w:rPr>
        <w:t>1977年从部队退役返乡后，杨洪高凭借军人特有的魄力与闯劲，果断投身商海，在重庆巫溪本地及湖北、陕西周边区域涉足木材生意。数十年来，他始终坚守诚信经营的原则，无论是对接货源、洽谈合作，还是把控木材质量，都以务实肯干的态度深耕领域。面对不同地区的市场差异与经营挑战，他总能凭借灵活的应变能力和坚韧的毅力妥善应对，不仅在行业内积累了良好口碑，也让这份事业得以长久延续，成为他人生中不可或缺的重要篇章。</w:t>
      </w:r>
    </w:p>
    <w:p w14:paraId="39AA2575">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18" name="图片 18" descr="D:/家谱/照片/杨洪齐.jpg杨洪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家谱/照片/杨洪齐.jpg杨洪齐"/>
                    <pic:cNvPicPr>
                      <a:picLocks noChangeAspect="1"/>
                    </pic:cNvPicPr>
                  </pic:nvPicPr>
                  <pic:blipFill>
                    <a:blip r:embed="rId11"/>
                    <a:srcRect t="4008" b="4008"/>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173A4657">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洪齐，一位生于1963年的实干男性，重庆市巫溪县徐家镇高宏村五组人，是杨绪堂之子。他自18岁起便投身木工行业，凭借对技艺的专注与钻研，练就扎实的木工功底，熟练掌握家具制作、木材加工等全流程操作。</w:t>
      </w:r>
    </w:p>
    <w:p w14:paraId="214F3AE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在个人生活与家庭建设中，杨洪齐稳步前行：1985年妥善处理个人婚姻事宜，组建家庭；1986年长子出生，1993年次子降临，家庭愈发圆满。1995年，为寻求更好的发展机遇，他带着全家搬迁至湖北省十堰市竹溪县城关镇。初到异乡，面对人生地不熟、资源有限的困境，他始终坚守木工本行，以过硬的技术和踏实的态度直面挑战，逐步在当地站稳脚跟，积累了丰富的行业经验与客户资源。</w:t>
      </w:r>
    </w:p>
    <w:p w14:paraId="2C89AA4F">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75648" behindDoc="0" locked="0" layoutInCell="1" allowOverlap="1">
                <wp:simplePos x="0" y="0"/>
                <wp:positionH relativeFrom="column">
                  <wp:posOffset>1474470</wp:posOffset>
                </wp:positionH>
                <wp:positionV relativeFrom="paragraph">
                  <wp:posOffset>679450</wp:posOffset>
                </wp:positionV>
                <wp:extent cx="2486660" cy="1238250"/>
                <wp:effectExtent l="0" t="0" r="8890" b="0"/>
                <wp:wrapNone/>
                <wp:docPr id="2" name="文本框 2"/>
                <wp:cNvGraphicFramePr/>
                <a:graphic xmlns:a="http://schemas.openxmlformats.org/drawingml/2006/main">
                  <a:graphicData uri="http://schemas.microsoft.com/office/word/2010/wordprocessingShape">
                    <wps:wsp>
                      <wps:cNvSpPr txBox="1"/>
                      <wps:spPr>
                        <a:xfrm>
                          <a:off x="0" y="0"/>
                          <a:ext cx="2486660" cy="12382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2A2CFF">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姓名：杨洪游</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出生：1964年7月5日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籍贯：重庆市巫溪县徐家乡高洪村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关系：杨绪礼次子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1pt;margin-top:53.5pt;height:97.5pt;width:195.8pt;z-index:251675648;mso-width-relative:page;mso-height-relative:page;" fillcolor="#FFFFFF [3201]" filled="t" stroked="f" coordsize="21600,21600" o:gfxdata="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CXjhs1QAAAAsBAAAPAAAA&#10;AAAAAAEAIAAAACIAAABkcnMvZG93bnJldi54bWxQSwECFAAUAAAACACHTuJASR+ZQVECAACQBAAA&#10;DgAAAAAAAAABACAAAAAkAQAAZHJzL2Uyb0RvYy54bWxQSwUGAAAAAAYABgBZAQAA5wUAAAAA&#10;">
                <v:fill on="t" focussize="0,0"/>
                <v:stroke on="f" weight="0.5pt"/>
                <v:imagedata o:title=""/>
                <o:lock v:ext="edit" aspectratio="f"/>
                <v:textbox>
                  <w:txbxContent>
                    <w:p w14:paraId="7E2A2CFF">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姓名：杨洪游</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出生：1964年7月5日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籍贯：重庆市巫溪县徐家乡高洪村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关系：杨绪礼次子</w:t>
                      </w:r>
                    </w:p>
                  </w:txbxContent>
                </v:textbox>
              </v:shape>
            </w:pict>
          </mc:Fallback>
        </mc:AlternateContent>
      </w:r>
      <w:r>
        <w:rPr>
          <w:rFonts w:hint="default" w:ascii="Georgia" w:hAnsi="Georgia" w:eastAsia="Georgia" w:cs="Georgia"/>
          <w:b w:val="0"/>
          <w:color w:val="333333"/>
          <w:sz w:val="18"/>
          <w:highlight w:val="none"/>
        </w:rPr>
        <w:t>从青年到老年，杨洪齐将四十余载光阴倾注于木工事业，靠实干实现了事业的稳定发展；同时，他用心经营家庭，成功培养出两名优秀后人。如今，他已正式退休，卸下了奋斗半生的木工工具，在享受安稳生活的同时，也为自己用坚持、责任与实干书写的人生篇章，画上了圆满句号。</w:t>
      </w:r>
    </w:p>
    <w:p w14:paraId="576CE471">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12" name="图片 12" descr="D:/家谱/照片/杨洪游.jpg杨洪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家谱/照片/杨洪游.jpg杨洪游"/>
                    <pic:cNvPicPr>
                      <a:picLocks noChangeAspect="1"/>
                    </pic:cNvPicPr>
                  </pic:nvPicPr>
                  <pic:blipFill>
                    <a:blip r:embed="rId12"/>
                    <a:srcRect l="11456" t="1283" r="8924" b="-1283"/>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6B9D37E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洪游，一位生于1964年的踏实男性，重庆市巫溪县徐家乡高洪村人，是杨绪礼的次子。乡土的滋养赋予了他朴实稳重、踏实负责的品格。1983年7月，他从巫溪县城厢中学高中毕业，在校期间打下了扎实的学业基础，养成了认真细致、有始有终的做事习惯。</w:t>
      </w:r>
    </w:p>
    <w:p w14:paraId="1251ED72">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自1986年9月踏入职场以来，杨洪游数十年如一日深耕金融领域，始终以稳健和担当走好每一步。他最初担任高竹乡信用社会计主任，以严谨细致的态度处理每一笔账务；1990年1月调任易溪乡信用社主任，开始承担管理职责，耐心协调各项事务；1992年1月转任徐家信用社主任后，始终贴近群众需求，用心保障乡镇金融服务。1995年9月，在信用社与农行脱钩的关键时期，他被委以白鹿区办事处主任的重任，主管八个乡镇信用社工作，在此岗位坚守六年，以大局为重，稳妥推进各项工作。2001年11月调任重庆市大渡口区联社营业部主任，面对新环境迅速适应、主动作为；2012年调入联社机关后，依然保持勤勉务实的作风，直至2024年8月光荣退休。</w:t>
      </w:r>
    </w:p>
    <w:p w14:paraId="705AEAA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4384" behindDoc="0" locked="0" layoutInCell="1" allowOverlap="1">
                <wp:simplePos x="0" y="0"/>
                <wp:positionH relativeFrom="column">
                  <wp:posOffset>1461135</wp:posOffset>
                </wp:positionH>
                <wp:positionV relativeFrom="paragraph">
                  <wp:posOffset>768985</wp:posOffset>
                </wp:positionV>
                <wp:extent cx="2780665" cy="1357630"/>
                <wp:effectExtent l="0" t="0" r="635" b="4445"/>
                <wp:wrapNone/>
                <wp:docPr id="7" name="文本框 7"/>
                <wp:cNvGraphicFramePr/>
                <a:graphic xmlns:a="http://schemas.openxmlformats.org/drawingml/2006/main">
                  <a:graphicData uri="http://schemas.microsoft.com/office/word/2010/wordprocessingShape">
                    <wps:wsp>
                      <wps:cNvSpPr txBox="1"/>
                      <wps:spPr>
                        <a:xfrm>
                          <a:off x="0" y="0"/>
                          <a:ext cx="2780665" cy="13576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3CB9483">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出生：1966年5月5日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籍贯：重庆市巫溪县徐家镇安阳村1社</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关系：杨绪元长子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05pt;margin-top:60.55pt;height:106.9pt;width:218.95pt;z-index:251664384;mso-width-relative:page;mso-height-relative:page;" fillcolor="#FFFFFF [3201]" filled="t" stroked="f" coordsize="21600,21600" o:gfxdata="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TrCRu1gAAAAsBAAAP&#10;AAAAAAAAAAEAIAAAACIAAABkcnMvZG93bnJldi54bWxQSwECFAAUAAAACACHTuJAfJoDn1MCAACQ&#10;BAAADgAAAAAAAAABACAAAAAlAQAAZHJzL2Uyb0RvYy54bWxQSwUGAAAAAAYABgBZAQAA6gUAAAAA&#10;">
                <v:fill on="t" focussize="0,0"/>
                <v:stroke on="f" weight="0.5pt"/>
                <v:imagedata o:title=""/>
                <o:lock v:ext="edit" aspectratio="f"/>
                <v:textbox>
                  <w:txbxContent>
                    <w:p w14:paraId="13CB9483">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出生：1966年5月5日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籍贯：重庆市巫溪县徐家镇安阳村1社</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关系：杨绪元长子</w:t>
                      </w:r>
                    </w:p>
                  </w:txbxContent>
                </v:textbox>
              </v:shape>
            </w:pict>
          </mc:Fallback>
        </mc:AlternateContent>
      </w:r>
      <w:r>
        <w:rPr>
          <w:rFonts w:hint="default" w:ascii="Georgia" w:hAnsi="Georgia" w:eastAsia="Georgia" w:cs="Georgia"/>
          <w:b w:val="0"/>
          <w:color w:val="333333"/>
          <w:sz w:val="18"/>
          <w:highlight w:val="none"/>
        </w:rPr>
        <w:t>生活中，他为人谦和稳重，做事踏实而有韧劲。工作中始终秉持公正廉洁的原则，处事透明规范；生活中心系家族，常常为促进亲人团结而默默奔走，无论是调解家庭矛盾还是组织家族聚会，总能用行动凝聚情感，成为亲友心中值得信赖的“主心骨”。退休后，他将更多时间用于陪伴和照顾年迈的父母，以真挚的陪伴传递孝道与温情。</w:t>
      </w:r>
    </w:p>
    <w:p w14:paraId="09ED8AB3">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20" name="图片 20" descr="D:/家谱/照片/杨洪文.jpg杨洪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家谱/照片/杨洪文.jpg杨洪文"/>
                    <pic:cNvPicPr>
                      <a:picLocks noChangeAspect="1"/>
                    </pic:cNvPicPr>
                  </pic:nvPicPr>
                  <pic:blipFill>
                    <a:blip r:embed="rId13"/>
                    <a:srcRect t="859" b="859"/>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6FFC097">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洪文，一位生于1966年的勤勉男性，重庆市巫溪县徐家镇安阳村1社人，是杨绪元的长子。他幼年便养成吃苦耐劳、勤学苦干的品格，为谋生计拜师学艺，在反复磨练与摸索中熟练掌握木匠手艺。此后，他凭借这门手艺漂泊于各个城镇，以精湛技艺支撑起全家生活。</w:t>
      </w:r>
    </w:p>
    <w:p w14:paraId="3BF7EFC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随着社会发展，二十多岁的杨洪文开启北漂生涯。受限于文化水平，他起初难以找到薪资可观的工作，但始终秉持“勤奋肯干终会出头”的信念。历经数年打拼，他逐步积累人脉与行业经验，在家人的支持下，毅然转型开启工地承包事业。从最初仅几人的小队伍，到后来发展为几十人的团队，期间虽遭遇诸多困难，他却始终坚守，一干便是四十余年，最终在创业道路上收获颇丰。</w:t>
      </w:r>
    </w:p>
    <w:p w14:paraId="26283B5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5408" behindDoc="0" locked="0" layoutInCell="1" allowOverlap="1">
                <wp:simplePos x="0" y="0"/>
                <wp:positionH relativeFrom="column">
                  <wp:posOffset>1487805</wp:posOffset>
                </wp:positionH>
                <wp:positionV relativeFrom="paragraph">
                  <wp:posOffset>494665</wp:posOffset>
                </wp:positionV>
                <wp:extent cx="2780665" cy="1357630"/>
                <wp:effectExtent l="0" t="0" r="635" b="4445"/>
                <wp:wrapNone/>
                <wp:docPr id="9" name="文本框 9"/>
                <wp:cNvGraphicFramePr/>
                <a:graphic xmlns:a="http://schemas.openxmlformats.org/drawingml/2006/main">
                  <a:graphicData uri="http://schemas.microsoft.com/office/word/2010/wordprocessingShape">
                    <wps:wsp>
                      <wps:cNvSpPr txBox="1"/>
                      <wps:spPr>
                        <a:xfrm>
                          <a:off x="0" y="0"/>
                          <a:ext cx="2780665" cy="13576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784EE2">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姓名：杨洪平</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出生：1969年9月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关系：杨绪忠次子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15pt;margin-top:38.95pt;height:106.9pt;width:218.95pt;z-index:251665408;mso-width-relative:page;mso-height-relative:page;" fillcolor="#FFFFFF [3201]" filled="t" stroked="f" coordsize="21600,21600" o:gfxdata="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iVqgQ1gAAAAoBAAAP&#10;AAAAAAAAAAEAIAAAACIAAABkcnMvZG93bnJldi54bWxQSwECFAAUAAAACACHTuJA9Oki1lMCAACQ&#10;BAAADgAAAAAAAAABACAAAAAlAQAAZHJzL2Uyb0RvYy54bWxQSwUGAAAAAAYABgBZAQAA6gUAAAAA&#10;">
                <v:fill on="t" focussize="0,0"/>
                <v:stroke on="f" weight="0.5pt"/>
                <v:imagedata o:title=""/>
                <o:lock v:ext="edit" aspectratio="f"/>
                <v:textbox>
                  <w:txbxContent>
                    <w:p w14:paraId="53784EE2">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姓名：杨洪平</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出生：1969年9月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关系：杨绪忠次子</w:t>
                      </w:r>
                    </w:p>
                  </w:txbxContent>
                </v:textbox>
              </v:shape>
            </w:pict>
          </mc:Fallback>
        </mc:AlternateContent>
      </w:r>
      <w:r>
        <w:rPr>
          <w:rFonts w:hint="default" w:ascii="Georgia" w:hAnsi="Georgia" w:eastAsia="Georgia" w:cs="Georgia"/>
          <w:b w:val="0"/>
          <w:color w:val="333333"/>
          <w:sz w:val="18"/>
          <w:highlight w:val="none"/>
        </w:rPr>
        <w:t>如今，杨洪文已退居二线，尽享儿孙满堂的幸福生活。他的经历印证了：即便没有强大背景、高学历与雄厚资本，凭借自身的努力、勤奋与踏实肯干，亦能在人生道路上闯出一片天地，收获属于自己的成功。</w:t>
      </w:r>
    </w:p>
    <w:p w14:paraId="2E597A7A">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24" name="图片 24" descr="D:/家谱/照片/杨洪平.jpg杨洪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家谱/照片/杨洪平.jpg杨洪平"/>
                    <pic:cNvPicPr>
                      <a:picLocks noChangeAspect="1"/>
                    </pic:cNvPicPr>
                  </pic:nvPicPr>
                  <pic:blipFill>
                    <a:blip r:embed="rId14"/>
                    <a:srcRect t="3053" b="3053"/>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4C304578">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杨洪平，一位生于1969年的坚韧男性，重庆市巫溪县徐家镇安阳村人，是杨绪忠的次子。成长于乡土之间，自小养成坚韧务实的品性。</w:t>
      </w:r>
    </w:p>
    <w:p w14:paraId="59AFC9AB">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18岁前，他扎根家乡参与农业生产，在田间劳作中锤炼出吃苦耐劳的精神；18岁至27岁，为寻求更好发展，他远赴甘肃兰州煤矿务工，在艰苦的工作环境中积累生活阅历与奋斗力量。1996年起，他前往北京发展，至今扎根京城多年，凭借不懈的个人努力与踏实打拼，逐步改善生活条件，不仅实现了个人价值，更切实改变了家人的生活质量，用行动诠释了奋斗的意义。</w:t>
      </w:r>
    </w:p>
    <w:p w14:paraId="512FC452">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9984" behindDoc="0" locked="0" layoutInCell="1" allowOverlap="1">
                <wp:simplePos x="0" y="0"/>
                <wp:positionH relativeFrom="column">
                  <wp:posOffset>1494790</wp:posOffset>
                </wp:positionH>
                <wp:positionV relativeFrom="paragraph">
                  <wp:posOffset>626745</wp:posOffset>
                </wp:positionV>
                <wp:extent cx="2780665" cy="1330960"/>
                <wp:effectExtent l="0" t="0" r="635" b="2540"/>
                <wp:wrapNone/>
                <wp:docPr id="59" name="文本框 59"/>
                <wp:cNvGraphicFramePr/>
                <a:graphic xmlns:a="http://schemas.openxmlformats.org/drawingml/2006/main">
                  <a:graphicData uri="http://schemas.microsoft.com/office/word/2010/wordprocessingShape">
                    <wps:wsp>
                      <wps:cNvSpPr txBox="1"/>
                      <wps:spPr>
                        <a:xfrm>
                          <a:off x="0" y="0"/>
                          <a:ext cx="2780665" cy="13309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1F026E">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姓名：杨昌全</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出生：1969年10月5日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关系：杨洪波之子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7pt;margin-top:49.35pt;height:104.8pt;width:218.95pt;z-index:251689984;mso-width-relative:page;mso-height-relative:page;" fillcolor="#FFFFFF [3201]" filled="t" stroked="f" coordsize="21600,21600" o:gfxdata="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iOxsHWAAAACgEA&#10;AA8AAAAAAAAAAQAgAAAAIgAAAGRycy9kb3ducmV2LnhtbFBLAQIUABQAAAAIAIdO4kBGDtu1VQIA&#10;AJIEAAAOAAAAAAAAAAEAIAAAACUBAABkcnMvZTJvRG9jLnhtbFBLBQYAAAAABgAGAFkBAADsBQAA&#10;AAA=&#10;">
                <v:fill on="t" focussize="0,0"/>
                <v:stroke on="f" weight="0.5pt"/>
                <v:imagedata o:title=""/>
                <o:lock v:ext="edit" aspectratio="f"/>
                <v:textbox>
                  <w:txbxContent>
                    <w:p w14:paraId="1A1F026E">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姓名：杨昌全</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出生：1969年10月5日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关系：杨洪波之子</w:t>
                      </w:r>
                    </w:p>
                  </w:txbxContent>
                </v:textbox>
              </v:shape>
            </w:pict>
          </mc:Fallback>
        </mc:AlternateContent>
      </w:r>
      <w:r>
        <w:rPr>
          <w:rFonts w:hint="default" w:ascii="Georgia" w:hAnsi="Georgia" w:eastAsia="Georgia" w:cs="Georgia"/>
          <w:b w:val="0"/>
          <w:color w:val="333333"/>
          <w:sz w:val="18"/>
          <w:highlight w:val="none"/>
        </w:rPr>
        <w:t>在为人处世方面，杨洪平以耿直爽快的性格、真诚慷慨的态度赢得身边人的认可，始终顾大局、识大体，无论是对待族人还是朋友，都能做到团结互助。他尤其热心家族事业，在家族修谱等重要事宜中积极奔走、主动支持，以实际行动助力家族文化传承，尽显责任与担当。</w:t>
      </w:r>
    </w:p>
    <w:p w14:paraId="3EC4175F">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70" name="图片 70" descr="D:/家谱/照片/杨昌全.jpg杨昌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D:/家谱/照片/杨昌全.jpg杨昌全"/>
                    <pic:cNvPicPr>
                      <a:picLocks noChangeAspect="1"/>
                    </pic:cNvPicPr>
                  </pic:nvPicPr>
                  <pic:blipFill>
                    <a:blip r:embed="rId15"/>
                    <a:srcRect t="6648" b="6648"/>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6956B77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杨昌全，一位生于1969年的坚毅男性，重庆市巫溪县徐家镇人，是杨洪波之子，中共党员，退伍军人，优秀企业家，现为惠州市全方五金制品有限公司创始人及主要负责人。</w:t>
      </w:r>
    </w:p>
    <w:p w14:paraId="6270660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他自幼在徐家镇成长，1975年入读徐家小学，后毕业于白鹿中学。家乡的生活与教育经历塑造了他朴实坚韧、勤奋务实的品格。1989年3月，杨昌全自徐家镇应征入伍，服役于云南成都军区守备一师独立二营一连，曾参与中越边境自卫反击作战，在战火中践行了保家卫国的使命。1990年3月，他因表现优异光荣加入中国共产党，并于同年起至1992年10月退伍期间担任连队文书，以严谨细致的作风圆满完成各项任务。军旅生涯锤炼出他坚强的意志、高度的责任感和卓越的执行力。</w:t>
      </w:r>
    </w:p>
    <w:p w14:paraId="0B216F2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1992年退伍后，杨昌全前往广东发展，从基层岗位做起，逐步积累行业经验与社会资源。1996年，凭借敏锐的市场洞察和军人敢闯敢干的魄力，他在广东惠州小金口创办“惠州市世通五金制品有限公司”（后发展为惠州市全方五金制品有限公司）。创业以来，他始终秉持诚信为本、务实拼搏的军人作风，深耕五金制造行业，带领企业稳步成长，在业界树立了良好声誉，成功实现了从军人到企业家的转型。</w:t>
      </w:r>
    </w:p>
    <w:p w14:paraId="1B56245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77696" behindDoc="0" locked="0" layoutInCell="1" allowOverlap="1">
                <wp:simplePos x="0" y="0"/>
                <wp:positionH relativeFrom="column">
                  <wp:posOffset>1457325</wp:posOffset>
                </wp:positionH>
                <wp:positionV relativeFrom="paragraph">
                  <wp:posOffset>503555</wp:posOffset>
                </wp:positionV>
                <wp:extent cx="2780665" cy="1236980"/>
                <wp:effectExtent l="0" t="0" r="635" b="1270"/>
                <wp:wrapNone/>
                <wp:docPr id="17" name="文本框 17"/>
                <wp:cNvGraphicFramePr/>
                <a:graphic xmlns:a="http://schemas.openxmlformats.org/drawingml/2006/main">
                  <a:graphicData uri="http://schemas.microsoft.com/office/word/2010/wordprocessingShape">
                    <wps:wsp>
                      <wps:cNvSpPr txBox="1"/>
                      <wps:spPr>
                        <a:xfrm>
                          <a:off x="0" y="0"/>
                          <a:ext cx="2780665" cy="12369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F788C7">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姓名：杨昌元</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出生：1974年8月20日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关系：杨洪清长子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75pt;margin-top:39.65pt;height:97.4pt;width:218.95pt;z-index:251677696;mso-width-relative:page;mso-height-relative:page;" fillcolor="#FFFFFF [3201]" filled="t" stroked="f" coordsize="21600,21600" o:gfxdata="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993VfWAAAACgEA&#10;AA8AAAAAAAAAAQAgAAAAIgAAAGRycy9kb3ducmV2LnhtbFBLAQIUABQAAAAIAIdO4kAGwCYEVQIA&#10;AJIEAAAOAAAAAAAAAAEAIAAAACUBAABkcnMvZTJvRG9jLnhtbFBLBQYAAAAABgAGAFkBAADsBQAA&#10;AAA=&#10;">
                <v:fill on="t" focussize="0,0"/>
                <v:stroke on="f" weight="0.5pt"/>
                <v:imagedata o:title=""/>
                <o:lock v:ext="edit" aspectratio="f"/>
                <v:textbox>
                  <w:txbxContent>
                    <w:p w14:paraId="61F788C7">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姓名：杨昌元</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出生：1974年8月20日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关系：杨洪清长子</w:t>
                      </w:r>
                    </w:p>
                  </w:txbxContent>
                </v:textbox>
              </v:shape>
            </w:pict>
          </mc:Fallback>
        </mc:AlternateContent>
      </w:r>
      <w:r>
        <w:rPr>
          <w:rFonts w:hint="default" w:ascii="Georgia" w:hAnsi="Georgia" w:eastAsia="Georgia" w:cs="Georgia"/>
          <w:b w:val="0"/>
          <w:color w:val="333333"/>
          <w:sz w:val="18"/>
          <w:highlight w:val="none"/>
        </w:rPr>
        <w:t>杨昌全的人生历程，是从家乡少年成长为戍边卫士，再到创业先锋的奋斗缩影，展现出坚韧不拔、勇于开拓的时代精神。</w:t>
      </w:r>
    </w:p>
    <w:p w14:paraId="08DFD5B6">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34" name="图片 34" descr="D:/家谱/照片/杨昌元.jpg杨昌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家谱/照片/杨昌元.jpg杨昌元"/>
                    <pic:cNvPicPr>
                      <a:picLocks noChangeAspect="1"/>
                    </pic:cNvPicPr>
                  </pic:nvPicPr>
                  <pic:blipFill>
                    <a:blip r:embed="rId16"/>
                    <a:srcRect l="7033" r="7033"/>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8860128">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杨昌元，一位生于1974年的坚韧男性，重庆市巫溪县徐家镇安阳村人，是杨洪清的长子。他幼年家境贫寒，且父母早逝，早早便扛起生活重担，在逆境中养成坚韧不拔的品性。</w:t>
      </w:r>
    </w:p>
    <w:p w14:paraId="78C10FE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为改变生活现状，杨昌元早年外出打工，始终秉持勤奋刻苦的态度，一边谋生一边钻研手艺，不断提升自身能力。在煤矿工作期间，他常年早出晚归、24小时待命，从无偷懒耍滑，工作之余还坚持学习新技能，始终保持进取之心。凭借多年在外的拼搏与积累，他于2013年在徐家镇平安路建成新房，用实干改善了生活。</w:t>
      </w:r>
    </w:p>
    <w:p w14:paraId="1145DB64">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1792" behindDoc="0" locked="0" layoutInCell="1" allowOverlap="1">
                <wp:simplePos x="0" y="0"/>
                <wp:positionH relativeFrom="column">
                  <wp:posOffset>1482725</wp:posOffset>
                </wp:positionH>
                <wp:positionV relativeFrom="paragraph">
                  <wp:posOffset>669925</wp:posOffset>
                </wp:positionV>
                <wp:extent cx="2780665" cy="1269365"/>
                <wp:effectExtent l="0" t="0" r="635" b="6985"/>
                <wp:wrapNone/>
                <wp:docPr id="31" name="文本框 31"/>
                <wp:cNvGraphicFramePr/>
                <a:graphic xmlns:a="http://schemas.openxmlformats.org/drawingml/2006/main">
                  <a:graphicData uri="http://schemas.microsoft.com/office/word/2010/wordprocessingShape">
                    <wps:wsp>
                      <wps:cNvSpPr txBox="1"/>
                      <wps:spPr>
                        <a:xfrm>
                          <a:off x="0" y="0"/>
                          <a:ext cx="2780665" cy="12693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123EBC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姓名：杨美俊</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出生：1975年4月14日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关系：杨洪兵之女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75pt;margin-top:52.75pt;height:99.95pt;width:218.95pt;z-index:251681792;mso-width-relative:page;mso-height-relative:page;" fillcolor="#FFFFFF [3201]" filled="t" stroked="f" coordsize="21600,21600" o:gfxdata="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3RzeH1gAAAAsBAAAPAAAA&#10;AAAAAAEAIAAAACIAAABkcnMvZG93bnJldi54bWxQSwECFAAUAAAACACHTuJANpZczlACAACSBAAA&#10;DgAAAAAAAAABACAAAAAlAQAAZHJzL2Uyb0RvYy54bWxQSwUGAAAAAAYABgBZAQAA5wUAAAAA&#10;">
                <v:fill on="t" focussize="0,0"/>
                <v:stroke on="f" weight="0.5pt"/>
                <v:imagedata o:title=""/>
                <o:lock v:ext="edit" aspectratio="f"/>
                <v:textbox>
                  <w:txbxContent>
                    <w:p w14:paraId="7123EBC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姓名：杨美俊</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出生：1975年4月14日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关系：杨洪兵之女</w:t>
                      </w:r>
                    </w:p>
                  </w:txbxContent>
                </v:textbox>
              </v:shape>
            </w:pict>
          </mc:Fallback>
        </mc:AlternateContent>
      </w:r>
      <w:r>
        <w:rPr>
          <w:rFonts w:hint="default" w:ascii="Georgia" w:hAnsi="Georgia" w:eastAsia="Georgia" w:cs="Georgia"/>
          <w:b w:val="0"/>
          <w:color w:val="333333"/>
          <w:sz w:val="18"/>
          <w:highlight w:val="none"/>
        </w:rPr>
        <w:t>生活中的杨昌元热心仗义，面对工友、邻居及亲友的困难，总能主动伸出援手；遇到领导不合理指挥时，他敢于带头沟通理论，全力保障工友的权益与安全。此外，他亦十分关注家族事业，在族谱编纂、祖坟修缮等事宜中积极出力，以实际行动维护家族团结，深得族人钦佩，是为家族奉献的杰出代表。</w:t>
      </w:r>
    </w:p>
    <w:p w14:paraId="419AC3B7">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48" name="图片 48" descr="D:/家谱/照片/杨美俊.jpg杨美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家谱/照片/杨美俊.jpg杨美俊"/>
                    <pic:cNvPicPr>
                      <a:picLocks noChangeAspect="1"/>
                    </pic:cNvPicPr>
                  </pic:nvPicPr>
                  <pic:blipFill>
                    <a:blip r:embed="rId17"/>
                    <a:srcRect l="3131" r="3131"/>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4F59B13D">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杨美俊，一位生于1975年的坚韧女性，重庆市巫溪县人，是杨洪兵之女。1993年7月，她嫁至湖北省十堰市竹溪县，此后便在此扎根生活。</w:t>
      </w:r>
    </w:p>
    <w:p w14:paraId="3FDF5ED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1996年，杨美俊迎来家庭的第一个重要时刻，长子出生；2005年，次子的降生让家庭更加圆满，她也始终维系着和睦的家庭氛围。</w:t>
      </w:r>
    </w:p>
    <w:p w14:paraId="2DDF6EB9">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事业上，2003年是她的关键转折点，她在竹溪县城关镇自主创业“重庆美静烤鱼”，开启创业之路。凭借独特口味与用心经营，2013年，该品牌通过竹溪县史志办考核，成功载入县志，成为当地饮食文化的代表性符号之一。</w:t>
      </w:r>
    </w:p>
    <w:p w14:paraId="5419FB3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0768" behindDoc="0" locked="0" layoutInCell="1" allowOverlap="1">
                <wp:simplePos x="0" y="0"/>
                <wp:positionH relativeFrom="column">
                  <wp:posOffset>1501775</wp:posOffset>
                </wp:positionH>
                <wp:positionV relativeFrom="paragraph">
                  <wp:posOffset>667385</wp:posOffset>
                </wp:positionV>
                <wp:extent cx="2780665" cy="1279525"/>
                <wp:effectExtent l="0" t="0" r="635" b="6350"/>
                <wp:wrapNone/>
                <wp:docPr id="33" name="文本框 33"/>
                <wp:cNvGraphicFramePr/>
                <a:graphic xmlns:a="http://schemas.openxmlformats.org/drawingml/2006/main">
                  <a:graphicData uri="http://schemas.microsoft.com/office/word/2010/wordprocessingShape">
                    <wps:wsp>
                      <wps:cNvSpPr txBox="1"/>
                      <wps:spPr>
                        <a:xfrm>
                          <a:off x="0" y="0"/>
                          <a:ext cx="2780665" cy="12795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8E6AA6">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姓名：杨银昌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出生：1976年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关系：杨洪贵之子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25pt;margin-top:52.55pt;height:100.75pt;width:218.95pt;z-index:251680768;mso-width-relative:page;mso-height-relative:page;" fillcolor="#FFFFFF [3201]" filled="t" stroked="f" coordsize="21600,21600" o:gfxdata="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2wfwR1gAAAAsBAAAP&#10;AAAAAAAAAAEAIAAAACIAAABkcnMvZG93bnJldi54bWxQSwECFAAUAAAACACHTuJAY4gV91MCAACS&#10;BAAADgAAAAAAAAABACAAAAAlAQAAZHJzL2Uyb0RvYy54bWxQSwUGAAAAAAYABgBZAQAA6gUAAAAA&#10;">
                <v:fill on="t" focussize="0,0"/>
                <v:stroke on="f" weight="0.5pt"/>
                <v:imagedata o:title=""/>
                <o:lock v:ext="edit" aspectratio="f"/>
                <v:textbox>
                  <w:txbxContent>
                    <w:p w14:paraId="1E8E6AA6">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姓名：杨银昌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出生：1976年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关系：杨洪贵之子</w:t>
                      </w:r>
                    </w:p>
                  </w:txbxContent>
                </v:textbox>
              </v:shape>
            </w:pict>
          </mc:Fallback>
        </mc:AlternateContent>
      </w:r>
      <w:r>
        <w:rPr>
          <w:rFonts w:hint="default" w:ascii="Georgia" w:hAnsi="Georgia" w:eastAsia="Georgia" w:cs="Georgia"/>
          <w:b w:val="0"/>
          <w:color w:val="333333"/>
          <w:sz w:val="18"/>
          <w:highlight w:val="none"/>
        </w:rPr>
        <w:t>截至2025年，“重庆美静烤鱼”已陪伴竹溪县民22年，成长为当地家喻户晓的知名品牌。在外地发展的竹溪人心中，它更是家乡味道的象征——“早餐想竹溪的包子，夜宵就想吃重庆美静烤鱼”，这句话便是其口碑的生动写照，如今店铺生意依旧兴隆。</w:t>
      </w:r>
    </w:p>
    <w:p w14:paraId="35249019">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50" name="图片 50" descr="D:/家谱/照片/杨银昌.jpg杨银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家谱/照片/杨银昌.jpg杨银昌"/>
                    <pic:cNvPicPr>
                      <a:picLocks noChangeAspect="1"/>
                    </pic:cNvPicPr>
                  </pic:nvPicPr>
                  <pic:blipFill>
                    <a:blip r:embed="rId18"/>
                    <a:srcRect l="9651" r="9651"/>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555E70C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杨银昌，一位生于1976年的坚韧男性，重庆市巫溪县徐家镇安阳村人，是杨洪贵之子。早年因父亲去世、家庭条件受限，读完小学后便无奈辍学，过早承担起生活压力，也由此养成了坚韧肯干的品性。</w:t>
      </w:r>
    </w:p>
    <w:p w14:paraId="3C163C6D">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为谋生计，他17岁便踏入煤窑工作，在艰苦环境中磨砺数年；后续为寻求更多机会，前往广东进入制衣厂务工，积累了不同行业的基层经验；2010年至2014年，他在广东转型尝试养殖业，开启养鸭事业，探索新的发展方向；如今，他回到家乡徐家镇安阳村，在村后开展养猪业务，扎根故土继续以踏实劳作支撑生活，始终保持着为生计奔波、不断尝试的务实态度。</w:t>
      </w:r>
    </w:p>
    <w:p w14:paraId="3283CB4A">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在个人特质上，杨银昌最突出的是直面困境的韧性——面对早年家道中落、务工环境艰苦、跨界创业挑战，从未因困难退缩，始终以“能扛事”的态度咬牙坚持；同时具备强适应力与敢闯敢试的劲头，从煤窑到制衣厂，再到养殖业的两次转型，无论身处哪个行业、哪种环境，都能快速适应并专注投入；此外，他始终保持务实本分、勤恳坚韧的底色，无论是在外打拼还是回乡创业，皆以双手劳作立身，不投机取巧，用数十年的踏实付出撑起生活，也赢得身边人的认可。</w:t>
      </w:r>
    </w:p>
    <w:p w14:paraId="57EEC24E">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2816" behindDoc="0" locked="0" layoutInCell="1" allowOverlap="1">
                <wp:simplePos x="0" y="0"/>
                <wp:positionH relativeFrom="column">
                  <wp:posOffset>1514475</wp:posOffset>
                </wp:positionH>
                <wp:positionV relativeFrom="paragraph">
                  <wp:posOffset>-69850</wp:posOffset>
                </wp:positionV>
                <wp:extent cx="2780665" cy="1313815"/>
                <wp:effectExtent l="0" t="0" r="635" b="635"/>
                <wp:wrapNone/>
                <wp:docPr id="45" name="文本框 45"/>
                <wp:cNvGraphicFramePr/>
                <a:graphic xmlns:a="http://schemas.openxmlformats.org/drawingml/2006/main">
                  <a:graphicData uri="http://schemas.microsoft.com/office/word/2010/wordprocessingShape">
                    <wps:wsp>
                      <wps:cNvSpPr txBox="1"/>
                      <wps:spPr>
                        <a:xfrm>
                          <a:off x="0" y="0"/>
                          <a:ext cx="2780665" cy="1313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B435D0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姓名：杨美娟</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出生：1976年11月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籍贯：重庆市巫溪县徐家镇唐垭街道</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关系：杨洪国（塘垭）之女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25pt;margin-top:-5.5pt;height:103.45pt;width:218.95pt;z-index:251682816;mso-width-relative:page;mso-height-relative:page;" fillcolor="#FFFFFF [3201]" filled="t" stroked="f" coordsize="21600,21600" o:gfxdata="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ShLDXXAAAACwEA&#10;AA8AAAAAAAAAAQAgAAAAIgAAAGRycy9kb3ducmV2LnhtbFBLAQIUABQAAAAIAIdO4kA0FDJtVAIA&#10;AJIEAAAOAAAAAAAAAAEAIAAAACYBAABkcnMvZTJvRG9jLnhtbFBLBQYAAAAABgAGAFkBAADsBQAA&#10;AAA=&#10;">
                <v:fill on="t" focussize="0,0"/>
                <v:stroke on="f" weight="0.5pt"/>
                <v:imagedata o:title=""/>
                <o:lock v:ext="edit" aspectratio="f"/>
                <v:textbox>
                  <w:txbxContent>
                    <w:p w14:paraId="1B435D0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姓名：杨美娟</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出生：1976年11月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籍贯：重庆市巫溪县徐家镇唐垭街道</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关系：杨洪国（塘垭）之女</w:t>
                      </w:r>
                    </w:p>
                  </w:txbxContent>
                </v:textbox>
              </v:shape>
            </w:pict>
          </mc:Fallback>
        </mc:AlternateContent>
      </w: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56" name="图片 56" descr="D:/家谱/照片/杨美娟.jpg杨美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家谱/照片/杨美娟.jpg杨美娟"/>
                    <pic:cNvPicPr>
                      <a:picLocks noChangeAspect="1"/>
                    </pic:cNvPicPr>
                  </pic:nvPicPr>
                  <pic:blipFill>
                    <a:blip r:embed="rId19"/>
                    <a:srcRect t="4898" b="4898"/>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415748AC">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杨美娟，一位生于1976年的温婉女性，重庆市巫溪县徐家镇唐垭街道人，是杨洪国（塘垭）之女；其丈夫熊正国，1974年出生，二人现居重庆市巫溪县徐家镇。</w:t>
      </w:r>
    </w:p>
    <w:p w14:paraId="2F69048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求学阶段，杨美娟的学业生涯扎根徐家镇及巫溪县内。她先后在徐家镇的徐家小学、白鹿中学完成小学与初中学业，后进入巫溪中学读完高中。学习期间，她始终保持刻苦努力的态度，以积极阳光的心态投入学习，脚踏实地提升自我。</w:t>
      </w:r>
    </w:p>
    <w:p w14:paraId="0A72C7A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工作与事业发展上，杨美娟高中毕业后，入职重庆市巫溪县徐家镇火力发电站。在电站工作期间，她与同事建立了良好关系，认真履行工作职责，凭借出色的表现赢得领导与同事的一致好评。此后，她与丈夫熊正国携手创业，在徐家镇共同创办了电器店、饮用水厂及农家乐等经营项目，为当地居民的日常生活、消费需求提供了切实便利。</w:t>
      </w:r>
    </w:p>
    <w:p w14:paraId="77B9C28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3840" behindDoc="0" locked="0" layoutInCell="1" allowOverlap="1">
                <wp:simplePos x="0" y="0"/>
                <wp:positionH relativeFrom="column">
                  <wp:posOffset>1494155</wp:posOffset>
                </wp:positionH>
                <wp:positionV relativeFrom="paragraph">
                  <wp:posOffset>661670</wp:posOffset>
                </wp:positionV>
                <wp:extent cx="2780665" cy="1269365"/>
                <wp:effectExtent l="0" t="0" r="635" b="6985"/>
                <wp:wrapNone/>
                <wp:docPr id="39" name="文本框 39"/>
                <wp:cNvGraphicFramePr/>
                <a:graphic xmlns:a="http://schemas.openxmlformats.org/drawingml/2006/main">
                  <a:graphicData uri="http://schemas.microsoft.com/office/word/2010/wordprocessingShape">
                    <wps:wsp>
                      <wps:cNvSpPr txBox="1"/>
                      <wps:spPr>
                        <a:xfrm>
                          <a:off x="0" y="0"/>
                          <a:ext cx="2780665" cy="12693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6ABC23">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姓名：杨丽（杨昌萍）</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出生：1979年2月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籍贯：重庆市巫溪县岔路</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关系：杨洪文（肖家）之女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65pt;margin-top:52.1pt;height:99.95pt;width:218.95pt;z-index:251683840;mso-width-relative:page;mso-height-relative:page;" fillcolor="#FFFFFF [3201]" filled="t" stroked="f" coordsize="21600,21600" o:gfxdata="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u3DR1gAAAAsBAAAP&#10;AAAAAAAAAAEAIAAAACIAAABkcnMvZG93bnJldi54bWxQSwECFAAUAAAACACHTuJA/uePF1MCAACS&#10;BAAADgAAAAAAAAABACAAAAAlAQAAZHJzL2Uyb0RvYy54bWxQSwUGAAAAAAYABgBZAQAA6gUAAAAA&#10;">
                <v:fill on="t" focussize="0,0"/>
                <v:stroke on="f" weight="0.5pt"/>
                <v:imagedata o:title=""/>
                <o:lock v:ext="edit" aspectratio="f"/>
                <v:textbox>
                  <w:txbxContent>
                    <w:p w14:paraId="2D6ABC23">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姓名：杨丽（杨昌萍）</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出生：1979年2月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籍贯：重庆市巫溪县岔路</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关系：杨洪文（肖家）之女</w:t>
                      </w:r>
                    </w:p>
                  </w:txbxContent>
                </v:textbox>
              </v:shape>
            </w:pict>
          </mc:Fallback>
        </mc:AlternateContent>
      </w:r>
      <w:r>
        <w:rPr>
          <w:rFonts w:hint="default" w:ascii="Georgia" w:hAnsi="Georgia" w:eastAsia="Georgia" w:cs="Georgia"/>
          <w:b w:val="0"/>
          <w:color w:val="333333"/>
          <w:sz w:val="18"/>
          <w:highlight w:val="none"/>
        </w:rPr>
        <w:t>家庭生活中，杨美娟与熊正国育有一儿一女。作为母亲，杨美娟始终以家庭为重，悉心照料家人的生活起居，将小家庭经营得有声有色。在子女教育方面，她注重引导孩子树立正确价值观，时常教育子女要努力成为对国家有用的人，且要拥有一颗懂得感恩的心，为子女明确成长目标、实现长远发展奠定了坚实基础。</w:t>
      </w:r>
    </w:p>
    <w:p w14:paraId="53DE99BD">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54" name="图片 54" descr="D:/家谱/照片/杨丽.jpg杨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D:/家谱/照片/杨丽.jpg杨丽"/>
                    <pic:cNvPicPr>
                      <a:picLocks noChangeAspect="1"/>
                    </pic:cNvPicPr>
                  </pic:nvPicPr>
                  <pic:blipFill>
                    <a:blip r:embed="rId20"/>
                    <a:srcRect l="573" t="6328" r="-573" b="797"/>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531F70BC">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丽（杨昌萍），一位生于1979年的实干女性，重庆市巫溪县岔路人，是杨洪文（肖家）之女。她自2015年在苏州开启创业历程，近十年来持续深耕精密制造领域，目前统筹管理宿迁、昆山两大生产基地，核心业务聚焦于汽车结构件与医疗器械配件的研发与加工。</w:t>
      </w:r>
    </w:p>
    <w:p w14:paraId="390EC322">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在创业及企业运营过程中，她主导完成了两大生产基地的筹建与布局，逐步构建起标准化的生产流程和完善的组织架构，实现双地协同运作。通过引进100余台加工中心及配套专业测量设备，她建立起严格的质量管控体系，有效保障了产品精度与稳定性，满足汽车与医疗行业的高标准要求。</w:t>
      </w:r>
    </w:p>
    <w:p w14:paraId="5AC953FA">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杨丽始终专注主营业务，通过持续优化工艺流程和供应链管理，推动企业加工产能稳步提升，现已具备年均4000万元的产值能力，在精密制造领域积累了丰富的行业资源与项目管理经验。</w:t>
      </w:r>
    </w:p>
    <w:p w14:paraId="3140B904">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91008" behindDoc="0" locked="0" layoutInCell="1" allowOverlap="1">
                <wp:simplePos x="0" y="0"/>
                <wp:positionH relativeFrom="column">
                  <wp:posOffset>1507490</wp:posOffset>
                </wp:positionH>
                <wp:positionV relativeFrom="paragraph">
                  <wp:posOffset>683260</wp:posOffset>
                </wp:positionV>
                <wp:extent cx="2780665" cy="1352550"/>
                <wp:effectExtent l="0" t="0" r="635" b="0"/>
                <wp:wrapNone/>
                <wp:docPr id="13" name="文本框 13"/>
                <wp:cNvGraphicFramePr/>
                <a:graphic xmlns:a="http://schemas.openxmlformats.org/drawingml/2006/main">
                  <a:graphicData uri="http://schemas.microsoft.com/office/word/2010/wordprocessingShape">
                    <wps:wsp>
                      <wps:cNvSpPr txBox="1"/>
                      <wps:spPr>
                        <a:xfrm>
                          <a:off x="0" y="0"/>
                          <a:ext cx="2780665" cy="1352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E3A8B2">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出生：1979年12月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关系：杨洪国（塘垭）之子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7pt;margin-top:53.8pt;height:106.5pt;width:218.95pt;z-index:251691008;mso-width-relative:page;mso-height-relative:page;" fillcolor="#FFFFFF [3201]" filled="t" stroked="f" coordsize="21600,21600" o:gfxdata="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Vz9/TWAAAACwEAAA8A&#10;AAAAAAAAAQAgAAAAIgAAAGRycy9kb3ducmV2LnhtbFBLAQIUABQAAAAIAIdO4kBw9cB5UgIAAJIE&#10;AAAOAAAAAAAAAAEAIAAAACUBAABkcnMvZTJvRG9jLnhtbFBLBQYAAAAABgAGAFkBAADpBQAAAAA=&#10;">
                <v:fill on="t" focussize="0,0"/>
                <v:stroke on="f" weight="0.5pt"/>
                <v:imagedata o:title=""/>
                <o:lock v:ext="edit" aspectratio="f"/>
                <v:textbox>
                  <w:txbxContent>
                    <w:p w14:paraId="41E3A8B2">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出生：1979年12月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关系：杨洪国（塘垭）之子</w:t>
                      </w:r>
                    </w:p>
                  </w:txbxContent>
                </v:textbox>
              </v:shape>
            </w:pict>
          </mc:Fallback>
        </mc:AlternateContent>
      </w:r>
      <w:r>
        <w:rPr>
          <w:rFonts w:hint="default" w:ascii="Georgia" w:hAnsi="Georgia" w:eastAsia="Georgia" w:cs="Georgia"/>
          <w:b w:val="0"/>
          <w:color w:val="333333"/>
          <w:sz w:val="18"/>
          <w:highlight w:val="none"/>
        </w:rPr>
        <w:t>她具备从零起步构建生产体系的战略规划与运营管理能力，擅长多基地协同、团队建设与品质管控，能够有效统筹产能、成本与质量关系。基于多年行业深耕，她对汽车结构件与医疗器械配件的技术标准、工艺优化及市场需求具有深刻理解，并通过流程改进与资源整合，持续提升企业效益与市场竞争力。</w:t>
      </w:r>
    </w:p>
    <w:p w14:paraId="5A6AB332">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28" name="图片 28" descr="D:/家谱/照片/杨勇.jpg杨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家谱/照片/杨勇.jpg杨勇"/>
                    <pic:cNvPicPr>
                      <a:picLocks noChangeAspect="1"/>
                    </pic:cNvPicPr>
                  </pic:nvPicPr>
                  <pic:blipFill>
                    <a:blip r:embed="rId21"/>
                    <a:srcRect l="2849" r="2849"/>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6B712798">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杨勇，一位生于1979年的担当男性，重庆市巫溪县人，是杨洪国（塘垭）之子。他于西南政法大学成人高等教育大专毕业，通过持续学习不断夯实专业基础。</w:t>
      </w:r>
    </w:p>
    <w:p w14:paraId="52F65CFB">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2001年至2003年，杨勇参军入伍。在部队期间，他严守纪律、刻苦训练，积极参与各项集体任务，不仅练就了强健体魄，更培养了高度的责任感、团队协作精神和高效执行力，形成了严谨务实、雷厉风行的工作作风。</w:t>
      </w:r>
    </w:p>
    <w:p w14:paraId="50B602E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退伍后，杨勇凭借在部队锤炼出的优良素质，成功进入渝东北自来水公司工作，被分配至巫溪双通电站。在电站工作期间，他主要负责日常运行维护、设备巡检、安全生产及技术保障等任务，始终以高度的责任心将军队的纪律意识与执行力融入岗位实践，严格遵循操作规程，有力保障了电站的安全稳定运行，为区域供水系统提供了可靠支持。</w:t>
      </w:r>
    </w:p>
    <w:p w14:paraId="6EB458CF">
      <w:pPr>
        <w:pBdr>
          <w:bottom w:val="single" w:color="E0E0E0" w:sz="8" w:space="2"/>
        </w:pBdr>
        <w:shd w:val="clear" w:color="auto" w:fill="FFFFFF"/>
        <w:spacing w:before="192" w:after="300"/>
        <w:ind w:firstLine="42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21"/>
          <w:szCs w:val="21"/>
          <w:highlight w:val="none"/>
        </w:rPr>
        <mc:AlternateContent>
          <mc:Choice Requires="wps">
            <w:drawing>
              <wp:anchor distT="0" distB="0" distL="114300" distR="114300" simplePos="0" relativeHeight="251694080" behindDoc="0" locked="0" layoutInCell="1" allowOverlap="1">
                <wp:simplePos x="0" y="0"/>
                <wp:positionH relativeFrom="column">
                  <wp:posOffset>1481455</wp:posOffset>
                </wp:positionH>
                <wp:positionV relativeFrom="paragraph">
                  <wp:posOffset>796290</wp:posOffset>
                </wp:positionV>
                <wp:extent cx="2780665" cy="1306195"/>
                <wp:effectExtent l="0" t="0" r="635" b="8255"/>
                <wp:wrapNone/>
                <wp:docPr id="25" name="文本框 25"/>
                <wp:cNvGraphicFramePr/>
                <a:graphic xmlns:a="http://schemas.openxmlformats.org/drawingml/2006/main">
                  <a:graphicData uri="http://schemas.microsoft.com/office/word/2010/wordprocessingShape">
                    <wps:wsp>
                      <wps:cNvSpPr txBox="1"/>
                      <wps:spPr>
                        <a:xfrm>
                          <a:off x="0" y="0"/>
                          <a:ext cx="2780665" cy="13061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E19186">
                            <w:pPr>
                              <w:shd w:val="clear" w:color="auto" w:fill="FFFFFF"/>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姓名：杨志</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出生：1980年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关系：杨洪国（安阳）之子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65pt;margin-top:62.7pt;height:102.85pt;width:218.95pt;z-index:251694080;mso-width-relative:page;mso-height-relative:page;" fillcolor="#FFFFFF [3201]" filled="t" stroked="f" coordsize="21600,21600" o:gfxdata="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y1E/W&#10;AAAACwEAAA8AAAAAAAAAAQAgAAAAIgAAAGRycy9kb3ducmV2LnhtbFBLAQIUABQAAAAIAIdO4kC+&#10;LwWfWwIAAKAEAAAOAAAAAAAAAAEAIAAAACUBAABkcnMvZTJvRG9jLnhtbFBLBQYAAAAABgAGAFkB&#10;AADyBQAAAAA=&#10;">
                <v:fill on="t" focussize="0,0"/>
                <v:stroke on="f" weight="0.5pt"/>
                <v:imagedata o:title=""/>
                <o:lock v:ext="edit" aspectratio="f"/>
                <v:textbox>
                  <w:txbxContent>
                    <w:p w14:paraId="09E19186">
                      <w:pPr>
                        <w:shd w:val="clear" w:color="auto" w:fill="FFFFFF"/>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姓名：杨志</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出生：1980年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关系：杨洪国（安阳）之子</w:t>
                      </w:r>
                    </w:p>
                  </w:txbxContent>
                </v:textbox>
              </v:shape>
            </w:pict>
          </mc:Fallback>
        </mc:AlternateContent>
      </w:r>
      <w:r>
        <w:rPr>
          <w:rFonts w:hint="default" w:ascii="Georgia" w:hAnsi="Georgia" w:eastAsia="Georgia" w:cs="Georgia"/>
          <w:b w:val="0"/>
          <w:color w:val="333333"/>
          <w:sz w:val="18"/>
          <w:highlight w:val="none"/>
        </w:rPr>
        <w:t>杨勇为人踏实担当，既有军人的纪律性与责任感，也具备基层工作者务实肯干的品质。在日常生活中，他重视邻里关系，待人真诚热情，经常参与邻里互助，营造和谐融洽的社区氛围。同时，他也热心家族事务，始终心系家族团结与发展，积极投入时间与精力参与各类家族活动，在需要时主动出谋划策、贡献力量，以实际行动维系家族情感，是亲友邻舍眼中值得信赖的实在人。</w:t>
      </w:r>
    </w:p>
    <w:p w14:paraId="05CE794F">
      <w:pPr>
        <w:pBdr>
          <w:bottom w:val="single" w:color="E0E0E0" w:sz="8" w:space="2"/>
        </w:pBdr>
        <w:shd w:val="clear" w:color="auto" w:fill="FFFFFF"/>
        <w:spacing w:before="192" w:after="3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21"/>
          <w:szCs w:val="21"/>
          <w:highlight w:val="none"/>
        </w:rPr>
        <w:drawing>
          <wp:inline distT="0" distB="0" distL="114300" distR="114300">
            <wp:extent cx="998220" cy="1236980"/>
            <wp:effectExtent l="38100" t="38100" r="40005" b="39370"/>
            <wp:docPr id="42" name="图片 42" descr="D:/家谱/照片/杨志.jpg杨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家谱/照片/杨志.jpg杨志"/>
                    <pic:cNvPicPr>
                      <a:picLocks noChangeAspect="1"/>
                    </pic:cNvPicPr>
                  </pic:nvPicPr>
                  <pic:blipFill>
                    <a:blip r:embed="rId22"/>
                    <a:srcRect t="413" b="413"/>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073EED28">
      <w:pPr>
        <w:pBdr>
          <w:bottom w:val="single" w:color="E0E0E0" w:sz="8" w:space="2"/>
        </w:pBdr>
        <w:shd w:val="clear" w:color="auto" w:fill="FFFFFF"/>
        <w:spacing w:before="192" w:after="300"/>
        <w:ind w:firstLine="420" w:firstLineChars="2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21"/>
          <w:szCs w:val="21"/>
          <w:highlight w:val="none"/>
        </w:rPr>
        <w:t>杨志，一位生于1980年的担当男性，重庆市巫溪县人，是杨洪国（安阳）之子。作为家中长子，他在1999年父亲去世后主动承担起家庭重任，与母亲共同支撑全家，不仅在生活上悉心照顾母亲，也为弟弟树立榜样，成为家庭在经济与精神上的支柱，以长子的担当维系着家庭的稳定与延续。</w:t>
      </w:r>
    </w:p>
    <w:p w14:paraId="58C039A2">
      <w:pPr>
        <w:pBdr>
          <w:bottom w:val="single" w:color="E0E0E0" w:sz="8" w:space="2"/>
        </w:pBdr>
        <w:shd w:val="clear" w:color="auto" w:fill="FFFFFF"/>
        <w:spacing w:before="192" w:after="300"/>
        <w:ind w:firstLine="420" w:firstLineChars="2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21"/>
          <w:szCs w:val="21"/>
          <w:highlight w:val="none"/>
        </w:rPr>
        <w:t>杨志于1996年完成初中学业。为尽早掌握谋生技能、减轻家庭负担，他选择进入技校学习，并将目标明确指向就业自立、补贴家用。技校毕业后，他放弃本地相对安逸的机会，毅然外出务工，以体力和技能换取收入，将大部分薪酬寄回家里，用于母亲的生活和弟弟的成长，独自承担起在外打拼的艰辛与牵挂。</w:t>
      </w:r>
      <w:r>
        <w:rPr>
          <w:rFonts w:hint="default" w:ascii="Georgia" w:hAnsi="Georgia" w:eastAsia="Georgia" w:cs="Georgia"/>
          <w:b w:val="0"/>
          <w:color w:val="333333"/>
          <w:sz w:val="21"/>
          <w:szCs w:val="21"/>
          <w:highlight w:val="none"/>
        </w:rPr>
        <w:br w:type="textWrapping"/>
      </w:r>
      <w:r>
        <w:rPr>
          <w:rFonts w:hint="default" w:ascii="Georgia" w:hAnsi="Georgia" w:eastAsia="Georgia" w:cs="Georgia"/>
          <w:b w:val="0"/>
          <w:color w:val="333333"/>
          <w:sz w:val="21"/>
          <w:szCs w:val="21"/>
          <w:highlight w:val="none"/>
        </w:rPr>
        <w:t>2015年，为更好地照顾母亲、就近支撑家庭，杨志决定返乡创业，与弟弟共同经营烤鱼摊。他踏实肯干，不断优化菜品口味，逐步将烤鱼摊发展为当地具有口碑的特色小吃，既实现了“顾家”与“创业”两不误，也为家庭提供了持续稳定的经济来源。</w:t>
      </w:r>
    </w:p>
    <w:p w14:paraId="748DA2CB">
      <w:pPr>
        <w:pBdr>
          <w:bottom w:val="single" w:color="E0E0E0" w:sz="8" w:space="2"/>
        </w:pBdr>
        <w:shd w:val="clear" w:color="auto" w:fill="FFFFFF"/>
        <w:spacing w:before="192" w:after="300"/>
        <w:ind w:firstLine="420" w:firstLineChars="2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21"/>
          <w:szCs w:val="21"/>
          <w:highlight w:val="none"/>
        </w:rPr>
        <w:t>杨志为人正直诚恳，无论在经营中还是家庭关系里，始终坚守诚信为本、处事公正，赢得了顾客与亲友的信任。他热心家族事务，多年来从外出务工到返乡创业，始终将家庭与亲情放在首位，以实际行动促进家族团结，展现出一以贯之的责任感与归属感。</w:t>
      </w:r>
    </w:p>
    <w:p w14:paraId="599A36A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95104" behindDoc="0" locked="0" layoutInCell="1" allowOverlap="1">
                <wp:simplePos x="0" y="0"/>
                <wp:positionH relativeFrom="column">
                  <wp:posOffset>1523365</wp:posOffset>
                </wp:positionH>
                <wp:positionV relativeFrom="paragraph">
                  <wp:posOffset>232410</wp:posOffset>
                </wp:positionV>
                <wp:extent cx="2780665" cy="1400175"/>
                <wp:effectExtent l="0" t="0" r="635" b="0"/>
                <wp:wrapNone/>
                <wp:docPr id="14" name="文本框 14"/>
                <wp:cNvGraphicFramePr/>
                <a:graphic xmlns:a="http://schemas.openxmlformats.org/drawingml/2006/main">
                  <a:graphicData uri="http://schemas.microsoft.com/office/word/2010/wordprocessingShape">
                    <wps:wsp>
                      <wps:cNvSpPr txBox="1"/>
                      <wps:spPr>
                        <a:xfrm>
                          <a:off x="0" y="0"/>
                          <a:ext cx="2780665" cy="14001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9E873B">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姓名：吴应美</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出生：1982年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关系：杨勇之妻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95pt;margin-top:18.3pt;height:110.25pt;width:218.95pt;z-index:251695104;mso-width-relative:page;mso-height-relative:page;" fillcolor="#FFFFFF [3201]" filled="t" stroked="f" coordsize="21600,21600" o:gfxdata="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JRMxPWAAAACgEAAA8A&#10;AAAAAAAAAQAgAAAAIgAAAGRycy9kb3ducmV2LnhtbFBLAQIUABQAAAAIAIdO4kDqGxnjUgIAAJIE&#10;AAAOAAAAAAAAAAEAIAAAACUBAABkcnMvZTJvRG9jLnhtbFBLBQYAAAAABgAGAFkBAADpBQAAAAA=&#10;">
                <v:fill on="t" focussize="0,0"/>
                <v:stroke on="f" weight="0.5pt"/>
                <v:imagedata o:title=""/>
                <o:lock v:ext="edit" aspectratio="f"/>
                <v:textbox>
                  <w:txbxContent>
                    <w:p w14:paraId="659E873B">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姓名：吴应美</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出生：1982年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关系：杨勇之妻</w:t>
                      </w:r>
                    </w:p>
                  </w:txbxContent>
                </v:textbox>
              </v:shape>
            </w:pict>
          </mc:Fallback>
        </mc:AlternateContent>
      </w:r>
    </w:p>
    <w:p w14:paraId="5D7D175A">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30" name="图片 30" descr="D:/家谱/照片/吴应美.jpg吴应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家谱/照片/吴应美.jpg吴应美"/>
                    <pic:cNvPicPr>
                      <a:picLocks noChangeAspect="1"/>
                    </pic:cNvPicPr>
                  </pic:nvPicPr>
                  <pic:blipFill>
                    <a:blip r:embed="rId23"/>
                    <a:srcRect t="604" b="604"/>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F08A28D">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吴应美，一位生于1982年的聪慧女性，重庆市巫溪县人，是杨勇的妻子。她高中毕业后具备扎实的文化基础，为后续事业发展奠定了良好根基。她于2006年与杨勇组建家庭，在经营家庭的同时，逐步规划并拓展个人事业路径。</w:t>
      </w:r>
    </w:p>
    <w:p w14:paraId="2E80111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2007年，她接手父母原经营的“喜得乐超市”，凭借敏锐的商业意识和踏实肯干的态度，积极优化超市的运营模式、商品结构及客户服务，使超市经营持续向好，积累了丰富的零售行业经验和稳定的客源。2021年，基于对市场趋势的深入洞察和多年零售经验的积累，她进一步推动产业升级，开设烟酒专卖店。通过精准选品、专业质量把控和精细化运营，新业务迅速在当地市场树立口碑，成为区域烟酒零售领域的佼佼者，展现出优秀的商业拓展与经营管理能力。</w:t>
      </w:r>
    </w:p>
    <w:p w14:paraId="21E26A4C">
      <w:pPr>
        <w:pBdr>
          <w:bottom w:val="single" w:color="E0E0E0" w:sz="8" w:space="2"/>
        </w:pBdr>
        <w:shd w:val="clear" w:color="auto" w:fill="FFFFFF"/>
        <w:spacing w:before="192" w:after="300"/>
        <w:ind w:firstLine="42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21"/>
          <w:szCs w:val="21"/>
          <w:highlight w:val="none"/>
        </w:rPr>
        <mc:AlternateContent>
          <mc:Choice Requires="wps">
            <w:drawing>
              <wp:anchor distT="0" distB="0" distL="114300" distR="114300" simplePos="0" relativeHeight="251687936" behindDoc="0" locked="0" layoutInCell="1" allowOverlap="1">
                <wp:simplePos x="0" y="0"/>
                <wp:positionH relativeFrom="column">
                  <wp:posOffset>1490980</wp:posOffset>
                </wp:positionH>
                <wp:positionV relativeFrom="paragraph">
                  <wp:posOffset>661035</wp:posOffset>
                </wp:positionV>
                <wp:extent cx="2780665" cy="1306830"/>
                <wp:effectExtent l="0" t="0" r="635" b="7620"/>
                <wp:wrapNone/>
                <wp:docPr id="55" name="文本框 55"/>
                <wp:cNvGraphicFramePr/>
                <a:graphic xmlns:a="http://schemas.openxmlformats.org/drawingml/2006/main">
                  <a:graphicData uri="http://schemas.microsoft.com/office/word/2010/wordprocessingShape">
                    <wps:wsp>
                      <wps:cNvSpPr txBox="1"/>
                      <wps:spPr>
                        <a:xfrm>
                          <a:off x="0" y="0"/>
                          <a:ext cx="2780665" cy="13068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9FEC07">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姓名：杨毅</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出生：1983年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关系：杨洪国（安阳）之子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4pt;margin-top:52.05pt;height:102.9pt;width:218.95pt;z-index:251687936;mso-width-relative:page;mso-height-relative:page;" fillcolor="#FFFFFF [3201]" filled="t" stroked="f" coordsize="21600,21600" o:gfxdata="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zgJ8dYAAAALAQAA&#10;DwAAAAAAAAABACAAAAAiAAAAZHJzL2Rvd25yZXYueG1sUEsBAhQAFAAAAAgAh07iQArcEb5UAgAA&#10;kgQAAA4AAAAAAAAAAQAgAAAAJQEAAGRycy9lMm9Eb2MueG1sUEsFBgAAAAAGAAYAWQEAAOsFAAAA&#10;AA==&#10;">
                <v:fill on="t" focussize="0,0"/>
                <v:stroke on="f" weight="0.5pt"/>
                <v:imagedata o:title=""/>
                <o:lock v:ext="edit" aspectratio="f"/>
                <v:textbox>
                  <w:txbxContent>
                    <w:p w14:paraId="059FEC07">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姓名：杨毅</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出生：1983年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关系：杨洪国（安阳）之子</w:t>
                      </w:r>
                    </w:p>
                  </w:txbxContent>
                </v:textbox>
              </v:shape>
            </w:pict>
          </mc:Fallback>
        </mc:AlternateContent>
      </w:r>
      <w:r>
        <w:rPr>
          <w:rFonts w:hint="default" w:ascii="Georgia" w:hAnsi="Georgia" w:eastAsia="Georgia" w:cs="Georgia"/>
          <w:b w:val="0"/>
          <w:color w:val="333333"/>
          <w:sz w:val="18"/>
          <w:highlight w:val="none"/>
        </w:rPr>
        <w:t>吴应美具备出色的商业头脑与执行力，从传统超市经营到烟酒专卖升级，始终保持着对市场的敏感度和创新意识。她善于整合资源、优化运营，在零售行业中不断突破，体现出坚韧务实的创业精神和持续成长的发展潜力。</w:t>
      </w:r>
    </w:p>
    <w:p w14:paraId="3ECB6711">
      <w:pPr>
        <w:pBdr>
          <w:bottom w:val="single" w:color="E0E0E0" w:sz="8" w:space="2"/>
        </w:pBdr>
        <w:shd w:val="clear" w:color="auto" w:fill="FFFFFF"/>
        <w:spacing w:before="192" w:after="3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21"/>
          <w:szCs w:val="21"/>
          <w:highlight w:val="none"/>
        </w:rPr>
        <w:drawing>
          <wp:inline distT="0" distB="0" distL="114300" distR="114300">
            <wp:extent cx="998220" cy="1236980"/>
            <wp:effectExtent l="38100" t="38100" r="40005" b="39370"/>
            <wp:docPr id="66" name="图片 66" descr="D:/家谱/照片/杨毅.jpg杨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家谱/照片/杨毅.jpg杨毅"/>
                    <pic:cNvPicPr>
                      <a:picLocks noChangeAspect="1"/>
                    </pic:cNvPicPr>
                  </pic:nvPicPr>
                  <pic:blipFill>
                    <a:blip r:embed="rId24"/>
                    <a:srcRect l="8034" r="8034"/>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4C33ADA6">
      <w:pPr>
        <w:pBdr>
          <w:bottom w:val="single" w:color="E0E0E0" w:sz="8" w:space="2"/>
        </w:pBdr>
        <w:shd w:val="clear" w:color="auto" w:fill="FFFFFF"/>
        <w:spacing w:before="192" w:after="300"/>
        <w:ind w:firstLine="420" w:firstLineChars="2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21"/>
          <w:szCs w:val="21"/>
          <w:highlight w:val="none"/>
        </w:rPr>
        <w:t>杨毅，一位生于1983年的坚韧男性，重庆市巫溪县人，是杨洪国（安阳）之子。1999年父亲去世后，因家境所限，他早早体会到生活的不易，也由此养成了坚韧踏实、勇于担当的品格，为日后学习技能、自主创业奠定了心态基础。</w:t>
      </w:r>
    </w:p>
    <w:p w14:paraId="0E731967">
      <w:pPr>
        <w:pBdr>
          <w:bottom w:val="single" w:color="E0E0E0" w:sz="8" w:space="2"/>
        </w:pBdr>
        <w:shd w:val="clear" w:color="auto" w:fill="FFFFFF"/>
        <w:spacing w:before="192" w:after="300"/>
        <w:ind w:firstLine="420" w:firstLineChars="2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21"/>
          <w:szCs w:val="21"/>
          <w:highlight w:val="none"/>
        </w:rPr>
        <w:t>他高中毕业后，为掌握一技之长、改善家庭生活，主动选择学习厨艺。在学习期间刻苦钻研，从食材处理到火候把控逐步积累经验，最终练就扎实的烹饪基本功，为创业打下坚实根基。学成之后，杨毅不断在实践中精进技艺，并逐步明确回乡发展的方向。2005年，他正式在徐家当地开设烤鱼摊，凭借独特的腌制配方、精准的烤制技巧和地道的调味风格，迅速赢得食客认可。此后二十余年间，他始终坚守摊位，持续优化口味，以稳定的品质和良好的口碑，使这个小摊成为徐家当地经营超过二十年的“老字号”，也成为区域内有辨识度的地标美食。</w:t>
      </w:r>
    </w:p>
    <w:p w14:paraId="3C736E17">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21"/>
          <w:szCs w:val="21"/>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4864" behindDoc="0" locked="0" layoutInCell="1" allowOverlap="1">
                <wp:simplePos x="0" y="0"/>
                <wp:positionH relativeFrom="column">
                  <wp:posOffset>1486535</wp:posOffset>
                </wp:positionH>
                <wp:positionV relativeFrom="paragraph">
                  <wp:posOffset>703580</wp:posOffset>
                </wp:positionV>
                <wp:extent cx="2823210" cy="1326515"/>
                <wp:effectExtent l="0" t="0" r="5715" b="6985"/>
                <wp:wrapNone/>
                <wp:docPr id="47" name="文本框 47"/>
                <wp:cNvGraphicFramePr/>
                <a:graphic xmlns:a="http://schemas.openxmlformats.org/drawingml/2006/main">
                  <a:graphicData uri="http://schemas.microsoft.com/office/word/2010/wordprocessingShape">
                    <wps:wsp>
                      <wps:cNvSpPr txBox="1"/>
                      <wps:spPr>
                        <a:xfrm>
                          <a:off x="0" y="0"/>
                          <a:ext cx="2823210" cy="1326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4664B2">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姓名：杨东昌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出生：1985年11月28日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关系：杨洪建（安阳）之子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05pt;margin-top:55.4pt;height:104.45pt;width:222.3pt;z-index:251684864;mso-width-relative:page;mso-height-relative:page;" fillcolor="#FFFFFF [3201]" filled="t" stroked="f" coordsize="21600,21600" o:gfxdata="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PddezWAAAACwEAAA8A&#10;AAAAAAAAAQAgAAAAIgAAAGRycy9kb3ducmV2LnhtbFBLAQIUABQAAAAIAIdO4kBvw6BZUgIAAJIE&#10;AAAOAAAAAAAAAAEAIAAAACUBAABkcnMvZTJvRG9jLnhtbFBLBQYAAAAABgAGAFkBAADpBQAAAAA=&#10;">
                <v:fill on="t" focussize="0,0"/>
                <v:stroke on="f" weight="0.5pt"/>
                <v:imagedata o:title=""/>
                <o:lock v:ext="edit" aspectratio="f"/>
                <v:textbox>
                  <w:txbxContent>
                    <w:p w14:paraId="304664B2">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姓名：杨东昌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出生：1985年11月28日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关系：杨洪建（安阳）之子</w:t>
                      </w:r>
                    </w:p>
                  </w:txbxContent>
                </v:textbox>
              </v:shape>
            </w:pict>
          </mc:Fallback>
        </mc:AlternateContent>
      </w:r>
      <w:r>
        <w:rPr>
          <w:rFonts w:hint="default" w:ascii="Georgia" w:hAnsi="Georgia" w:eastAsia="Georgia" w:cs="Georgia"/>
          <w:b w:val="0"/>
          <w:color w:val="333333"/>
          <w:sz w:val="21"/>
          <w:szCs w:val="21"/>
          <w:highlight w:val="none"/>
        </w:rPr>
        <w:t>杨毅为人坚韧务实，面对家庭困境不退缩，始终以技能谋发展、以坚持创口碑。他二十年如一日专注一事，展现出扎实的创业毅力与高度的责任心，不仅实现了个人价值，也为地方餐饮文化注入了持久的特色与温度。</w:t>
      </w:r>
    </w:p>
    <w:p w14:paraId="0AFD30F3">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58" name="图片 58" descr="D:/家谱/照片/杨东昌.jpg杨东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家谱/照片/杨东昌.jpg杨东昌"/>
                    <pic:cNvPicPr>
                      <a:picLocks noChangeAspect="1"/>
                    </pic:cNvPicPr>
                  </pic:nvPicPr>
                  <pic:blipFill>
                    <a:blip r:embed="rId25"/>
                    <a:srcRect l="4902" r="4902"/>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7F0C80F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杨东昌，一位生于1985年的实干男性，重庆市巫溪县徐家镇安阳村人，是杨洪建（安阳）之子。现任惠州市全方五金制品有限公司法人代表兼经理。</w:t>
      </w:r>
    </w:p>
    <w:p w14:paraId="3AE0F872">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早年经历与教育：杨东昌先生出生于重庆巫溪的乡村。1992年，时年7岁的他进入徐家小学接受启蒙教育。1998年，13岁时升入白鹿中学继续学业。</w:t>
      </w:r>
    </w:p>
    <w:p w14:paraId="3E37A737">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职业生涯：2001年，年仅16岁的杨东昌先生怀揣梦想，远赴广东开始自己的职业生涯。他早年曾在饭盒厂、线路板厂等多家企业工作，积累了丰富的基层生产与管理经验。</w:t>
      </w:r>
    </w:p>
    <w:p w14:paraId="274E01D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93056" behindDoc="0" locked="0" layoutInCell="1" allowOverlap="1">
                <wp:simplePos x="0" y="0"/>
                <wp:positionH relativeFrom="column">
                  <wp:posOffset>1502410</wp:posOffset>
                </wp:positionH>
                <wp:positionV relativeFrom="paragraph">
                  <wp:posOffset>415290</wp:posOffset>
                </wp:positionV>
                <wp:extent cx="2780665" cy="1367155"/>
                <wp:effectExtent l="0" t="0" r="635" b="4445"/>
                <wp:wrapNone/>
                <wp:docPr id="11" name="文本框 11"/>
                <wp:cNvGraphicFramePr/>
                <a:graphic xmlns:a="http://schemas.openxmlformats.org/drawingml/2006/main">
                  <a:graphicData uri="http://schemas.microsoft.com/office/word/2010/wordprocessingShape">
                    <wps:wsp>
                      <wps:cNvSpPr txBox="1"/>
                      <wps:spPr>
                        <a:xfrm>
                          <a:off x="0" y="0"/>
                          <a:ext cx="2780665" cy="13671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1774EA">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姓名：杨友昌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出生：1987年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籍贯：重庆市巫溪县徐家镇贺院子</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关系：杨洪应之子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3pt;margin-top:32.7pt;height:107.65pt;width:218.95pt;z-index:251693056;mso-width-relative:page;mso-height-relative:page;" fillcolor="#FFFFFF [3201]" filled="t" stroked="f" coordsize="21600,21600" o:gfxdata="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tjX3zWAAAACgEAAA8A&#10;AAAAAAAAAQAgAAAAIgAAAGRycy9kb3ducmV2LnhtbFBLAQIUABQAAAAIAIdO4kAFki/9UgIAAJIE&#10;AAAOAAAAAAAAAAEAIAAAACUBAABkcnMvZTJvRG9jLnhtbFBLBQYAAAAABgAGAFkBAADpBQAAAAA=&#10;">
                <v:fill on="t" focussize="0,0"/>
                <v:stroke on="f" weight="0.5pt"/>
                <v:imagedata o:title=""/>
                <o:lock v:ext="edit" aspectratio="f"/>
                <v:textbox>
                  <w:txbxContent>
                    <w:p w14:paraId="561774EA">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姓名：杨友昌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出生：1987年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籍贯：重庆市巫溪县徐家镇贺院子</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关系：杨洪应之子</w:t>
                      </w:r>
                    </w:p>
                  </w:txbxContent>
                </v:textbox>
              </v:shape>
            </w:pict>
          </mc:Fallback>
        </mc:AlternateContent>
      </w:r>
      <w:r>
        <w:rPr>
          <w:rFonts w:hint="default" w:ascii="Georgia" w:hAnsi="Georgia" w:eastAsia="Georgia" w:cs="Georgia"/>
          <w:b w:val="0"/>
          <w:color w:val="333333"/>
          <w:sz w:val="18"/>
          <w:highlight w:val="none"/>
        </w:rPr>
        <w:t>通过不懈的努力与奋斗，他最终在五金制造行业扎根并取得了显著成就。目前，作为企业的创始人和领导者，他担任惠州市全方五金制品有限公司的法定代表人兼经理，全面负责公司的战略规划与运营管理。</w:t>
      </w:r>
    </w:p>
    <w:p w14:paraId="3BAE995F">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26" name="图片 26" descr="D:/家谱/照片/杨友昌.jpg杨友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家谱/照片/杨友昌.jpg杨友昌"/>
                    <pic:cNvPicPr>
                      <a:picLocks noChangeAspect="1"/>
                    </pic:cNvPicPr>
                  </pic:nvPicPr>
                  <pic:blipFill>
                    <a:blip r:embed="rId26"/>
                    <a:srcRect l="6006" r="6006"/>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C3FA90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杨友昌，一位生于1987年的实干男性，重庆市巫溪县徐家镇贺院子人，是杨洪应之子。早年经历了一段探索式的成长：初中毕业后进入大专学习，后因年少时的懵懂选择暂停学业，带着闯劲投身社会历练。</w:t>
      </w:r>
    </w:p>
    <w:p w14:paraId="13A2ABE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走出校园后，他的人生轨迹充满烟火气与实干色彩——既在普通岗位上打磨过耐心，也敢闯敢试开启创业路：开过小店经商做买卖，全国各地跑市场、找货源，在与不同客户的打交道中摸清生意门道；也放下过“体面”，拿起刀当过屠夫、摆摊卖肉，在凌晨的市场与新鲜的食材里，体会过谋生的艰辛与踏实。此外，他还曾以水手的身份远航，在风浪与奔波中，更深刻地感受过生活的多元与广阔。多年跨界的经历，不仅让他走遍大江南北，更沉淀出务实的心态、灵活的应变能力与格外坚韧的性格。</w:t>
      </w:r>
    </w:p>
    <w:p w14:paraId="1C4B148B">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92032" behindDoc="0" locked="0" layoutInCell="1" allowOverlap="1">
                <wp:simplePos x="0" y="0"/>
                <wp:positionH relativeFrom="column">
                  <wp:posOffset>1515110</wp:posOffset>
                </wp:positionH>
                <wp:positionV relativeFrom="paragraph">
                  <wp:posOffset>619125</wp:posOffset>
                </wp:positionV>
                <wp:extent cx="2780665" cy="1422400"/>
                <wp:effectExtent l="0" t="0" r="635" b="6350"/>
                <wp:wrapNone/>
                <wp:docPr id="15" name="文本框 15"/>
                <wp:cNvGraphicFramePr/>
                <a:graphic xmlns:a="http://schemas.openxmlformats.org/drawingml/2006/main">
                  <a:graphicData uri="http://schemas.microsoft.com/office/word/2010/wordprocessingShape">
                    <wps:wsp>
                      <wps:cNvSpPr txBox="1"/>
                      <wps:spPr>
                        <a:xfrm>
                          <a:off x="0" y="0"/>
                          <a:ext cx="2780665" cy="142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2D7F2">
                            <w:pPr>
                              <w:shd w:val="clear" w:color="auto" w:fill="FFFFFF"/>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姓名：杨滔</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出生：1987年5月21日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籍贯：重庆市巫溪县徐家镇高洪村1组</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关系：杨洪忠之子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3pt;margin-top:48.75pt;height:112pt;width:218.95pt;z-index:251692032;mso-width-relative:page;mso-height-relative:page;" fillcolor="#FFFFFF [3201]" filled="t" stroked="f" coordsize="21600,21600" o:gfxdata="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kYZyhdcA&#10;AAAKAQAADwAAAAAAAAABACAAAAAiAAAAZHJzL2Rvd25yZXYueG1sUEsBAhQAFAAAAAgAh07iQA72&#10;5RJZAgAAoAQAAA4AAAAAAAAAAQAgAAAAJgEAAGRycy9lMm9Eb2MueG1sUEsFBgAAAAAGAAYAWQEA&#10;APEFAAAAAA==&#10;">
                <v:fill on="t" focussize="0,0"/>
                <v:stroke on="f" weight="0.5pt"/>
                <v:imagedata o:title=""/>
                <o:lock v:ext="edit" aspectratio="f"/>
                <v:textbox>
                  <w:txbxContent>
                    <w:p w14:paraId="2F02D7F2">
                      <w:pPr>
                        <w:shd w:val="clear" w:color="auto" w:fill="FFFFFF"/>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姓名：杨滔</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出生：1987年5月21日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籍贯：重庆市巫溪县徐家镇高洪村1组</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关系：杨洪忠之子</w:t>
                      </w:r>
                    </w:p>
                  </w:txbxContent>
                </v:textbox>
              </v:shape>
            </w:pict>
          </mc:Fallback>
        </mc:AlternateContent>
      </w:r>
      <w:r>
        <w:rPr>
          <w:rFonts w:hint="default" w:ascii="Georgia" w:hAnsi="Georgia" w:eastAsia="Georgia" w:cs="Georgia"/>
          <w:b w:val="0"/>
          <w:color w:val="333333"/>
          <w:sz w:val="18"/>
          <w:highlight w:val="none"/>
        </w:rPr>
        <w:t>如今的他，早已褪去青涩，收获了圆满的家庭，儿女双全的幸福让他更懂责任与担当。生活稳定之余，他热心公益，常以实际行动传递温暖；面对家族事业，他也满怀热忱，愿将过往闯练出的经验与心力倾注其中，为家族发展贡献自己的力量。</w:t>
      </w:r>
    </w:p>
    <w:p w14:paraId="6063C90F">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32" name="图片 32" descr="D:/家谱/照片/杨滔.jpg杨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家谱/照片/杨滔.jpg杨滔"/>
                    <pic:cNvPicPr>
                      <a:picLocks noChangeAspect="1"/>
                    </pic:cNvPicPr>
                  </pic:nvPicPr>
                  <pic:blipFill>
                    <a:blip r:embed="rId27"/>
                    <a:srcRect l="2464" r="2464"/>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7A7835B4">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杨滔，一位生于1987年的务实男性，重庆市巫溪县徐家镇高洪村1组人，是杨洪忠之子。他初中文化，现居重庆市巫溪县徐家镇高洪村1组。</w:t>
      </w:r>
    </w:p>
    <w:p w14:paraId="5D548D25">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从业经历丰富，2003年初中毕业后，深耕美发行业11年，积累了扎实的职业技能与服务经验；2014年起尝试多元发展，涉足摆地摊、房地产等领域，培养了较强的市场适应力与沟通能力；2018年至今经营烤鱼店，全面负责店铺运营，锻炼了统筹管理与抗压能力。</w:t>
      </w:r>
    </w:p>
    <w:p w14:paraId="6222ADBF">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个人爱好为越野骑摩托车与锻炼，既能释放活力，也始终保持积极健康的状态。自我评价方面，始终秉持孝顺父母的家庭观念，工作中吃苦耐劳，对待事务富有责任感与担当精神，能以务实态度应对各类挑战。</w:t>
      </w:r>
    </w:p>
    <w:p w14:paraId="73FBD349">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6432" behindDoc="0" locked="0" layoutInCell="1" allowOverlap="1">
                <wp:simplePos x="0" y="0"/>
                <wp:positionH relativeFrom="column">
                  <wp:posOffset>1478280</wp:posOffset>
                </wp:positionH>
                <wp:positionV relativeFrom="paragraph">
                  <wp:posOffset>-60325</wp:posOffset>
                </wp:positionV>
                <wp:extent cx="2780665" cy="1255395"/>
                <wp:effectExtent l="0" t="0" r="635" b="1905"/>
                <wp:wrapNone/>
                <wp:docPr id="19" name="文本框 19"/>
                <wp:cNvGraphicFramePr/>
                <a:graphic xmlns:a="http://schemas.openxmlformats.org/drawingml/2006/main">
                  <a:graphicData uri="http://schemas.microsoft.com/office/word/2010/wordprocessingShape">
                    <wps:wsp>
                      <wps:cNvSpPr txBox="1"/>
                      <wps:spPr>
                        <a:xfrm>
                          <a:off x="0" y="0"/>
                          <a:ext cx="2780665" cy="12553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81B45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姓名：杨坤昌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出生：1988年6月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关系：杨洪前之子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4pt;margin-top:-4.75pt;height:98.85pt;width:218.95pt;z-index:251666432;mso-width-relative:page;mso-height-relative:page;" fillcolor="#FFFFFF [3201]" filled="t" stroked="f" coordsize="21600,21600" o:gfxdata="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w9g2DWAAAACgEAAA8A&#10;AAAAAAAAAQAgAAAAIgAAAGRycy9kb3ducmV2LnhtbFBLAQIUABQAAAAIAIdO4kBn3mBwUgIAAJIE&#10;AAAOAAAAAAAAAAEAIAAAACUBAABkcnMvZTJvRG9jLnhtbFBLBQYAAAAABgAGAFkBAADpBQAAAAA=&#10;">
                <v:fill on="t" focussize="0,0"/>
                <v:stroke on="f" weight="0.5pt"/>
                <v:imagedata o:title=""/>
                <o:lock v:ext="edit" aspectratio="f"/>
                <v:textbox>
                  <w:txbxContent>
                    <w:p w14:paraId="4681B45C">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姓名：杨坤昌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出生：1988年6月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关系：杨洪前之子</w:t>
                      </w:r>
                    </w:p>
                  </w:txbxContent>
                </v:textbox>
              </v:shape>
            </w:pict>
          </mc:Fallback>
        </mc:AlternateContent>
      </w: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36" name="图片 36" descr="D:/家谱/照片/杨坤昌.jpg杨坤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家谱/照片/杨坤昌.jpg杨坤昌"/>
                    <pic:cNvPicPr>
                      <a:picLocks noChangeAspect="1"/>
                    </pic:cNvPicPr>
                  </pic:nvPicPr>
                  <pic:blipFill>
                    <a:blip r:embed="rId28"/>
                    <a:srcRect t="1272" b="1272"/>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3DB4222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杨坤昌，一位生于1988年的专业男性，重庆市巫溪县徐家镇人，是杨洪前之子。他本科学历，毕业于西南财经大学金融学专业，具备扎实的金融理论功底。</w:t>
      </w:r>
    </w:p>
    <w:p w14:paraId="0FD5A8DD">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毕业后，他加入成都农商银行金堂支行，深耕金融领域，凭借专业知识与实践能力逐步成长。目前，他受单位派驻至云南，担任风险部总经理一职，负责区域内金融风险管控相关工作，以专业素养为派驻地区的金融业务稳健发展保驾护航。</w:t>
      </w:r>
    </w:p>
    <w:p w14:paraId="3688E226">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7456" behindDoc="0" locked="0" layoutInCell="1" allowOverlap="1">
                <wp:simplePos x="0" y="0"/>
                <wp:positionH relativeFrom="column">
                  <wp:posOffset>1481455</wp:posOffset>
                </wp:positionH>
                <wp:positionV relativeFrom="paragraph">
                  <wp:posOffset>-44450</wp:posOffset>
                </wp:positionV>
                <wp:extent cx="2780665" cy="1320165"/>
                <wp:effectExtent l="0" t="0" r="635" b="3810"/>
                <wp:wrapNone/>
                <wp:docPr id="21" name="文本框 21"/>
                <wp:cNvGraphicFramePr/>
                <a:graphic xmlns:a="http://schemas.openxmlformats.org/drawingml/2006/main">
                  <a:graphicData uri="http://schemas.microsoft.com/office/word/2010/wordprocessingShape">
                    <wps:wsp>
                      <wps:cNvSpPr txBox="1"/>
                      <wps:spPr>
                        <a:xfrm>
                          <a:off x="0" y="0"/>
                          <a:ext cx="2780665" cy="1320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F09B61">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姓名：杨海珍</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出生：1988年7月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关系：杨洪文（安阳）之女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65pt;margin-top:-3.5pt;height:103.95pt;width:218.95pt;z-index:251667456;mso-width-relative:page;mso-height-relative:page;" fillcolor="#FFFFFF [3201]" filled="t" stroked="f" coordsize="21600,21600" o:gfxdata="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gC7ax1QAAAAoBAAAPAAAA&#10;AAAAAAEAIAAAACIAAABkcnMvZG93bnJldi54bWxQSwECFAAUAAAACACHTuJA3n0PvlECAACSBAAA&#10;DgAAAAAAAAABACAAAAAkAQAAZHJzL2Uyb0RvYy54bWxQSwUGAAAAAAYABgBZAQAA5wUAAAAA&#10;">
                <v:fill on="t" focussize="0,0"/>
                <v:stroke on="f" weight="0.5pt"/>
                <v:imagedata o:title=""/>
                <o:lock v:ext="edit" aspectratio="f"/>
                <v:textbox>
                  <w:txbxContent>
                    <w:p w14:paraId="42F09B61">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姓名：杨海珍</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出生：1988年7月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关系：杨洪文（安阳）之女</w:t>
                      </w:r>
                    </w:p>
                  </w:txbxContent>
                </v:textbox>
              </v:shape>
            </w:pict>
          </mc:Fallback>
        </mc:AlternateContent>
      </w: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38" name="图片 38" descr="D:/家谱/照片/杨海珍.jpg杨海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家谱/照片/杨海珍.jpg杨海珍"/>
                    <pic:cNvPicPr>
                      <a:picLocks noChangeAspect="1"/>
                    </pic:cNvPicPr>
                  </pic:nvPicPr>
                  <pic:blipFill>
                    <a:blip r:embed="rId29"/>
                    <a:srcRect l="2182" r="2182"/>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3F444648">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海珍，一位生于1988年的知性女性，重庆市巫溪县徐家镇安阳村人，是杨洪文（安阳）之女。她出身于淳朴农家，家中姐弟三人，排行第二，自幼受传统家风熏陶，熟读家谱，恪守“孝亲敬长、崇文尚学”的家训，养成了端正品性与勤学上进的作风。</w:t>
      </w:r>
    </w:p>
    <w:p w14:paraId="5DDB8F9B">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她的小学至高中阶段均在巫溪本地完成，先后就读于徐家小学、白鹿中学与巫溪中学，2007年考入长江师范学院，于2011年本科毕业。大学期间她积极参与教育实习，积累了初步的教学经验。毕业后，她通过巫溪县教育系统公开招聘，进入巫溪县职业教育中心任教至今。在教学过程中，她注重因材施教，善于结合职业教育学生的特点开展实践性教学，工作认真负责，深受学生认可。</w:t>
      </w:r>
    </w:p>
    <w:p w14:paraId="38D3411A">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78720" behindDoc="0" locked="0" layoutInCell="1" allowOverlap="1">
                <wp:simplePos x="0" y="0"/>
                <wp:positionH relativeFrom="column">
                  <wp:posOffset>1527810</wp:posOffset>
                </wp:positionH>
                <wp:positionV relativeFrom="paragraph">
                  <wp:posOffset>970915</wp:posOffset>
                </wp:positionV>
                <wp:extent cx="2780665" cy="1296670"/>
                <wp:effectExtent l="0" t="0" r="635" b="8255"/>
                <wp:wrapNone/>
                <wp:docPr id="29" name="文本框 29"/>
                <wp:cNvGraphicFramePr/>
                <a:graphic xmlns:a="http://schemas.openxmlformats.org/drawingml/2006/main">
                  <a:graphicData uri="http://schemas.microsoft.com/office/word/2010/wordprocessingShape">
                    <wps:wsp>
                      <wps:cNvSpPr txBox="1"/>
                      <wps:spPr>
                        <a:xfrm>
                          <a:off x="0" y="0"/>
                          <a:ext cx="2780665" cy="1296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EBE231">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姓名：杨柳</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出生：1989年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关系：杨繁昌之子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3pt;margin-top:76.45pt;height:102.1pt;width:218.95pt;z-index:251678720;mso-width-relative:page;mso-height-relative:page;" fillcolor="#FFFFFF [3201]" filled="t" stroked="f" coordsize="21600,21600" o:gfxdata="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DIi7LWAAAACwEA&#10;AA8AAAAAAAAAAQAgAAAAIgAAAGRycy9kb3ducmV2LnhtbFBLAQIUABQAAAAIAIdO4kCY8BuCVQIA&#10;AJIEAAAOAAAAAAAAAAEAIAAAACUBAABkcnMvZTJvRG9jLnhtbFBLBQYAAAAABgAGAFkBAADsBQAA&#10;AAA=&#10;">
                <v:fill on="t" focussize="0,0"/>
                <v:stroke on="f" weight="0.5pt"/>
                <v:imagedata o:title=""/>
                <o:lock v:ext="edit" aspectratio="f"/>
                <v:textbox>
                  <w:txbxContent>
                    <w:p w14:paraId="7FEBE231">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姓名：杨柳</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出生：1989年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关系：杨繁昌之子</w:t>
                      </w:r>
                    </w:p>
                  </w:txbxContent>
                </v:textbox>
              </v:shape>
            </w:pict>
          </mc:Fallback>
        </mc:AlternateContent>
      </w:r>
      <w:r>
        <w:rPr>
          <w:rFonts w:hint="default" w:ascii="Georgia" w:hAnsi="Georgia" w:eastAsia="Georgia" w:cs="Georgia"/>
          <w:b w:val="0"/>
          <w:color w:val="333333"/>
          <w:sz w:val="18"/>
          <w:highlight w:val="none"/>
        </w:rPr>
        <w:t>2012年7月，杨海珍与王英俊组建家庭。王英俊生于1986年9月，本科学历，现任巫溪县职业教育中心教导处主任。二人育有一女一子，家庭和睦，彼此支持。生活中，杨海珍热爱旅行与运动，乐于通过行走拓宽视野，以运动保持身心活力。她热心家族事务，积极参与家族文化整理与活动组织，致力于传承家风、凝聚亲情。在子女教育方面，她注重陪伴与引导，常与孩子共读、参与公益活动，助力他们树立健康积极的价值观。</w:t>
      </w:r>
    </w:p>
    <w:p w14:paraId="6B93C65B">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46" name="图片 46" descr="D:/家谱/照片/杨柳.jpg杨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家谱/照片/杨柳.jpg杨柳"/>
                    <pic:cNvPicPr>
                      <a:picLocks noChangeAspect="1"/>
                    </pic:cNvPicPr>
                  </pic:nvPicPr>
                  <pic:blipFill>
                    <a:blip r:embed="rId30"/>
                    <a:srcRect l="1386" r="1386"/>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42C97B58">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杨柳，一位学业扎实、职业跨界的男性，重庆市巫溪县人，是杨繁昌之子。他的职业生涯跨越建筑工程与保险两大领域，展现出良好的专业能力与综合素养。</w:t>
      </w:r>
    </w:p>
    <w:p w14:paraId="2AA25A5D">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他于2005年9月至2008年7月在巫溪县中学校完成高中学业，2008年9月进入重庆大学城市科技学院土木工程专业学习，2012年7月本科毕业，为后续职业发展奠定了坚实的专业基础。</w:t>
      </w:r>
      <w:r>
        <w:rPr>
          <w:rFonts w:hint="default" w:ascii="Georgia" w:hAnsi="Georgia" w:eastAsia="Georgia" w:cs="Georgia"/>
          <w:b w:val="0"/>
          <w:color w:val="333333"/>
          <w:sz w:val="18"/>
          <w:highlight w:val="none"/>
        </w:rPr>
        <w:br w:type="textWrapping"/>
      </w:r>
      <w:r>
        <w:rPr>
          <w:rFonts w:hint="default" w:ascii="Georgia" w:hAnsi="Georgia" w:eastAsia="Georgia" w:cs="Georgia"/>
          <w:b w:val="0"/>
          <w:color w:val="333333"/>
          <w:sz w:val="18"/>
          <w:highlight w:val="none"/>
        </w:rPr>
        <w:t>2012年6月，杨柳入职重庆万泰建设（集团）有限公司，先后担任施工管理、项目技术等岗位，主要负责工程现场的施工管理、质量与进度控制，积累了扎实的项目实践经验。2016年3月，他转行加入太平人寿保险有限公司重庆分公司，从事保险经纪与代理工作，专注于客户关系维护与保障方案设计，逐步建立起保险服务的专业能力。</w:t>
      </w:r>
    </w:p>
    <w:p w14:paraId="626E2D0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2019年6月，杨柳重返重庆万泰建设（集团）有限公司，担任项目技术员，负责工程进度跟踪、质量监控及测量收方等具体技术工作。2020年9月至今，他再次回到太平人寿重庆分公司，岗位提升至团队管理与业务销售，统筹团队日常运营，推动业务拓展与绩效提升，展现出跨领域适应力与管理潜力。</w:t>
      </w:r>
      <w:r>
        <w:rPr>
          <w:rFonts w:hint="default" w:ascii="Georgia" w:hAnsi="Georgia" w:eastAsia="Georgia" w:cs="Georgia"/>
          <w:b w:val="0"/>
          <w:color w:val="333333"/>
          <w:sz w:val="18"/>
          <w:highlight w:val="none"/>
        </w:rPr>
        <w:br w:type="textWrapping"/>
      </w:r>
      <w:r>
        <w:rPr>
          <w:rFonts w:hint="default" w:ascii="Georgia" w:hAnsi="Georgia" w:eastAsia="Georgia" w:cs="Georgia"/>
          <w:b w:val="0"/>
          <w:color w:val="333333"/>
          <w:sz w:val="18"/>
          <w:highlight w:val="none"/>
        </w:rPr>
        <mc:AlternateContent>
          <mc:Choice Requires="wps">
            <w:drawing>
              <wp:anchor distT="0" distB="0" distL="114300" distR="114300" simplePos="0" relativeHeight="251688960" behindDoc="0" locked="0" layoutInCell="1" allowOverlap="1">
                <wp:simplePos x="0" y="0"/>
                <wp:positionH relativeFrom="column">
                  <wp:posOffset>1496060</wp:posOffset>
                </wp:positionH>
                <wp:positionV relativeFrom="paragraph">
                  <wp:posOffset>481330</wp:posOffset>
                </wp:positionV>
                <wp:extent cx="2780665" cy="1358265"/>
                <wp:effectExtent l="0" t="0" r="635" b="3810"/>
                <wp:wrapNone/>
                <wp:docPr id="57" name="文本框 57"/>
                <wp:cNvGraphicFramePr/>
                <a:graphic xmlns:a="http://schemas.openxmlformats.org/drawingml/2006/main">
                  <a:graphicData uri="http://schemas.microsoft.com/office/word/2010/wordprocessingShape">
                    <wps:wsp>
                      <wps:cNvSpPr txBox="1"/>
                      <wps:spPr>
                        <a:xfrm>
                          <a:off x="0" y="0"/>
                          <a:ext cx="2780665" cy="13582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B3DF5B">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姓名：杨昌俊</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出生：1990年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关系：杨洪应之子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8pt;margin-top:37.9pt;height:106.95pt;width:218.95pt;z-index:251688960;mso-width-relative:page;mso-height-relative:page;" fillcolor="#FFFFFF [3201]" filled="t" stroked="f" coordsize="21600,21600" o:gfxdata="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bowrWAAAACgEAAA8A&#10;AAAAAAAAAQAgAAAAIgAAAGRycy9kb3ducmV2LnhtbFBLAQIUABQAAAAIAIdO4kDzlHQ8UgIAAJIE&#10;AAAOAAAAAAAAAAEAIAAAACUBAABkcnMvZTJvRG9jLnhtbFBLBQYAAAAABgAGAFkBAADpBQAAAAA=&#10;">
                <v:fill on="t" focussize="0,0"/>
                <v:stroke on="f" weight="0.5pt"/>
                <v:imagedata o:title=""/>
                <o:lock v:ext="edit" aspectratio="f"/>
                <v:textbox>
                  <w:txbxContent>
                    <w:p w14:paraId="32B3DF5B">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姓名：杨昌俊</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出生：1990年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关系：杨洪应之子</w:t>
                      </w:r>
                    </w:p>
                  </w:txbxContent>
                </v:textbox>
              </v:shape>
            </w:pict>
          </mc:Fallback>
        </mc:AlternateContent>
      </w:r>
      <w:r>
        <w:rPr>
          <w:rFonts w:hint="default" w:ascii="Georgia" w:hAnsi="Georgia" w:eastAsia="Georgia" w:cs="Georgia"/>
          <w:b w:val="0"/>
          <w:color w:val="333333"/>
          <w:sz w:val="18"/>
          <w:highlight w:val="none"/>
        </w:rPr>
        <w:t>杨柳兼具土木工程的专业技术背景与保险行业的客户服务、团队管理经验，具备较强的综合素养与多领域协同发展的能力。</w:t>
      </w:r>
    </w:p>
    <w:p w14:paraId="307E3EFD">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68" name="图片 68" descr="D:/家谱/照片/杨昌俊.jpg杨昌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家谱/照片/杨昌俊.jpg杨昌俊"/>
                    <pic:cNvPicPr>
                      <a:picLocks noChangeAspect="1"/>
                    </pic:cNvPicPr>
                  </pic:nvPicPr>
                  <pic:blipFill>
                    <a:blip r:embed="rId31"/>
                    <a:srcRect t="732" b="732"/>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39060F1A">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昌俊，一位生于1990年的技术专家，重庆市巫溪县徐家镇人，是杨洪应之子，是国内冷库技术领域公认的顶尖专家。他初中毕业后入读技校专攻家电维修，后因一次冷库设备维修契机，敏锐捕捉行业潜力，自此深耕冷库领域。</w:t>
      </w:r>
    </w:p>
    <w:p w14:paraId="707DD61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凭借“撞南墙不回头”的直爽与“不成功不罢休”的韧劲，他不仅持续突破技术难关，更在重庆创办集冷库设计、安装、维修于一体的专业公司。历经10年打磨，他带领团队将业务拓展至全国，公司成为行业标杆，个人亦手握多项专利。</w:t>
      </w:r>
    </w:p>
    <w:p w14:paraId="68460C47">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事业之外，杨昌俊始终以反哺社会为己任。针对农村冷链薄弱问题，他多次带队深入重庆周边山区及川渝乡村，免费为农户检修冷库、传授维护知识，还将自研节能专利技术简化后，免费提供给农村合作社，降低运营成本、减少农产品损耗；对社区困难家庭，他优先安排技术人员上门维修冷藏设备，常减免费用；同时依托公司实训基地，整理专利与实操经验成教材，为行业新人提供免费培训，助力其就业。</w:t>
      </w:r>
    </w:p>
    <w:p w14:paraId="0994443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8480" behindDoc="0" locked="0" layoutInCell="1" allowOverlap="1">
                <wp:simplePos x="0" y="0"/>
                <wp:positionH relativeFrom="column">
                  <wp:posOffset>1482725</wp:posOffset>
                </wp:positionH>
                <wp:positionV relativeFrom="paragraph">
                  <wp:posOffset>470535</wp:posOffset>
                </wp:positionV>
                <wp:extent cx="2780665" cy="1283970"/>
                <wp:effectExtent l="0" t="0" r="635" b="1905"/>
                <wp:wrapNone/>
                <wp:docPr id="23" name="文本框 23"/>
                <wp:cNvGraphicFramePr/>
                <a:graphic xmlns:a="http://schemas.openxmlformats.org/drawingml/2006/main">
                  <a:graphicData uri="http://schemas.microsoft.com/office/word/2010/wordprocessingShape">
                    <wps:wsp>
                      <wps:cNvSpPr txBox="1"/>
                      <wps:spPr>
                        <a:xfrm>
                          <a:off x="0" y="0"/>
                          <a:ext cx="2780665" cy="12839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8B5E0E">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姓名：杨吉昌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出生：1991年1月5日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籍贯：重庆市巫溪县徐家镇安阳村1社</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关系：杨洪文（安阳）之子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75pt;margin-top:37.05pt;height:101.1pt;width:218.95pt;z-index:251668480;mso-width-relative:page;mso-height-relative:page;" fillcolor="#FFFFFF [3201]" filled="t" stroked="f" coordsize="21600,21600" o:gfxdata="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KACoh1QAAAAoBAAAP&#10;AAAAAAAAAAEAIAAAACIAAABkcnMvZG93bnJldi54bWxQSwECFAAUAAAACACHTuJApsSx/VQCAACS&#10;BAAADgAAAAAAAAABACAAAAAkAQAAZHJzL2Uyb0RvYy54bWxQSwUGAAAAAAYABgBZAQAA6gUAAAAA&#10;">
                <v:fill on="t" focussize="0,0"/>
                <v:stroke on="f" weight="0.5pt"/>
                <v:imagedata o:title=""/>
                <o:lock v:ext="edit" aspectratio="f"/>
                <v:textbox>
                  <w:txbxContent>
                    <w:p w14:paraId="788B5E0E">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姓名：杨吉昌</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出生：1991年1月5日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籍贯：重庆市巫溪县徐家镇安阳村1社</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关系：杨洪文（安阳）之子</w:t>
                      </w:r>
                    </w:p>
                  </w:txbxContent>
                </v:textbox>
              </v:shape>
            </w:pict>
          </mc:Fallback>
        </mc:AlternateContent>
      </w:r>
      <w:r>
        <w:rPr>
          <w:rFonts w:hint="default" w:ascii="Georgia" w:hAnsi="Georgia" w:eastAsia="Georgia" w:cs="Georgia"/>
          <w:b w:val="0"/>
          <w:color w:val="333333"/>
          <w:sz w:val="18"/>
          <w:highlight w:val="none"/>
        </w:rPr>
        <w:t>虽不善言辞，杨昌俊却以正直品性与务实行动，在技术钻研中守初心、行业深耕中恪本分、公益行动中传温暖，用“讷于言而敏于行”的担当，在专业与社会责任领域留下扎实足迹。</w:t>
      </w:r>
    </w:p>
    <w:p w14:paraId="1B4E998E">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40" name="图片 40" descr="D:/家谱/照片/杨吉昌.jpg杨吉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家谱/照片/杨吉昌.jpg杨吉昌"/>
                    <pic:cNvPicPr>
                      <a:picLocks noChangeAspect="1"/>
                    </pic:cNvPicPr>
                  </pic:nvPicPr>
                  <pic:blipFill>
                    <a:blip r:embed="rId32"/>
                    <a:srcRect l="205" r="205"/>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086EAAF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杨吉昌，一位生于1991年的实干男性，重庆市巫溪县徐家镇安阳村1社人，是杨洪文（安阳）之子。他拥有高中文化水平，具备扎实的学习能力与务实的处事态度。</w:t>
      </w:r>
    </w:p>
    <w:p w14:paraId="0B4EA81F">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在职业选择上，他深受父辈影响，子承父业投身室内外装修行业，目前正处于事业深耕与拓展的关键阶段。从业以来，他始终秉持“品质为先、细节致胜”的理念，从前期设计沟通到后期施工落地，每一个环节都亲力亲为，不仅熟练掌握了装修工艺的核心技术，还积累了丰富的客户服务经验，凭借专业能力与责任心赢得了不少客户的认可。</w:t>
      </w:r>
    </w:p>
    <w:p w14:paraId="20A43F7C">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6912" behindDoc="0" locked="0" layoutInCell="1" allowOverlap="1">
                <wp:simplePos x="0" y="0"/>
                <wp:positionH relativeFrom="column">
                  <wp:posOffset>1489075</wp:posOffset>
                </wp:positionH>
                <wp:positionV relativeFrom="paragraph">
                  <wp:posOffset>680085</wp:posOffset>
                </wp:positionV>
                <wp:extent cx="2800985" cy="1358265"/>
                <wp:effectExtent l="0" t="0" r="8890" b="3810"/>
                <wp:wrapNone/>
                <wp:docPr id="53" name="文本框 53"/>
                <wp:cNvGraphicFramePr/>
                <a:graphic xmlns:a="http://schemas.openxmlformats.org/drawingml/2006/main">
                  <a:graphicData uri="http://schemas.microsoft.com/office/word/2010/wordprocessingShape">
                    <wps:wsp>
                      <wps:cNvSpPr txBox="1"/>
                      <wps:spPr>
                        <a:xfrm>
                          <a:off x="0" y="0"/>
                          <a:ext cx="2800985" cy="13582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77F8DB6">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姓名：杨静</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出生：1991年1月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关系：杨洪轩之女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25pt;margin-top:53.55pt;height:106.95pt;width:220.55pt;z-index:251686912;mso-width-relative:page;mso-height-relative:page;" fillcolor="#FFFFFF [3201]" filled="t" stroked="f" coordsize="21600,21600" o:gfxdata="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apV771gAAAAsBAAAP&#10;AAAAAAAAAAEAIAAAACIAAABkcnMvZG93bnJldi54bWxQSwECFAAUAAAACACHTuJALzfhUlMCAACS&#10;BAAADgAAAAAAAAABACAAAAAlAQAAZHJzL2Uyb0RvYy54bWxQSwUGAAAAAAYABgBZAQAA6gUAAAAA&#10;">
                <v:fill on="t" focussize="0,0"/>
                <v:stroke on="f" weight="0.5pt"/>
                <v:imagedata o:title=""/>
                <o:lock v:ext="edit" aspectratio="f"/>
                <v:textbox>
                  <w:txbxContent>
                    <w:p w14:paraId="677F8DB6">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姓名：杨静</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出生：1991年1月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关系：杨洪轩之女</w:t>
                      </w:r>
                    </w:p>
                  </w:txbxContent>
                </v:textbox>
              </v:shape>
            </w:pict>
          </mc:Fallback>
        </mc:AlternateContent>
      </w:r>
      <w:r>
        <w:rPr>
          <w:rFonts w:hint="default" w:ascii="Georgia" w:hAnsi="Georgia" w:eastAsia="Georgia" w:cs="Georgia"/>
          <w:b w:val="0"/>
          <w:color w:val="333333"/>
          <w:sz w:val="18"/>
          <w:highlight w:val="none"/>
        </w:rPr>
        <w:t>生活中，他注重家庭与家族责任的传承，始终将“为家族发展添力”作为重要目标。在个人成长与事业打拼的同时，他也主动承担家族事务，希望通过持续奋斗，在实现个人事业突破的同时，为家族的长远发展注入更多活力，在行业深耕与家族担当的平衡中稳步前行。</w:t>
      </w:r>
    </w:p>
    <w:p w14:paraId="427EC470">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64" name="图片 64" descr="D:/家谱/照片/杨静.jpg杨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家谱/照片/杨静.jpg杨静"/>
                    <pic:cNvPicPr>
                      <a:picLocks noChangeAspect="1"/>
                    </pic:cNvPicPr>
                  </pic:nvPicPr>
                  <pic:blipFill>
                    <a:blip r:embed="rId33"/>
                    <a:srcRect t="5821" b="5821"/>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293C04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杨静，一位生于1991年的务实女性，重庆市巫溪县徐家镇高洪村人，是杨洪轩之女。她成长于基层乡村，自小养成务实坚韧的品格，对家乡发展有着深厚情感与关注。</w:t>
      </w:r>
    </w:p>
    <w:p w14:paraId="4B9F305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2009年，杨静以优异成绩考入重庆工程学院工程造价专业，本科期间系统学习工程造价管理、工程预算编制、建筑经济等核心课程，打下扎实的专业基础。2013年毕业后，她凭借专业能力与实践积累，先后在工程建设相关领域积累经验，熟练掌握工程造价核算、项目预算把控、成本分析等技能，并考取工程造价、预算相关专业资格证书，为职业发展筑牢根基。</w:t>
      </w:r>
    </w:p>
    <w:p w14:paraId="16A80460">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目前，杨静任职于巫溪融媒体中心，立足家乡媒体平台，充分发挥自身细致严谨的工作作风与较强的执行力，在新闻采编辅助、项目宣传对接等工作中积极主动，既能以专业视角参与家乡建设相关报道，也能高效完成各项工作任务，为助力巫溪本地信息传播与发展贡献力量。</w:t>
      </w:r>
    </w:p>
    <w:p w14:paraId="1A84E294">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p>
    <w:p w14:paraId="088365EE">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9504" behindDoc="0" locked="0" layoutInCell="1" allowOverlap="1">
                <wp:simplePos x="0" y="0"/>
                <wp:positionH relativeFrom="column">
                  <wp:posOffset>1482090</wp:posOffset>
                </wp:positionH>
                <wp:positionV relativeFrom="paragraph">
                  <wp:posOffset>-38100</wp:posOffset>
                </wp:positionV>
                <wp:extent cx="2844165" cy="1304925"/>
                <wp:effectExtent l="0" t="0" r="3810" b="0"/>
                <wp:wrapNone/>
                <wp:docPr id="49" name="文本框 49"/>
                <wp:cNvGraphicFramePr/>
                <a:graphic xmlns:a="http://schemas.openxmlformats.org/drawingml/2006/main">
                  <a:graphicData uri="http://schemas.microsoft.com/office/word/2010/wordprocessingShape">
                    <wps:wsp>
                      <wps:cNvSpPr txBox="1"/>
                      <wps:spPr>
                        <a:xfrm>
                          <a:off x="0" y="0"/>
                          <a:ext cx="2844165" cy="13049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281A8F">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姓名：杨號</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出生：1991年10月26日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关系：杨洪元之子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7pt;margin-top:-3pt;height:102.75pt;width:223.95pt;z-index:251669504;mso-width-relative:page;mso-height-relative:page;" fillcolor="#FFFFFF [3201]" filled="t" stroked="f" coordsize="21600,21600" o:gfxdata="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7s/r31gAAAAoBAAAP&#10;AAAAAAAAAAEAIAAAACIAAABkcnMvZG93bnJldi54bWxQSwECFAAUAAAACACHTuJApZOpUVMCAACS&#10;BAAADgAAAAAAAAABACAAAAAlAQAAZHJzL2Uyb0RvYy54bWxQSwUGAAAAAAYABgBZAQAA6gUAAAAA&#10;">
                <v:fill on="t" focussize="0,0"/>
                <v:stroke on="f" weight="0.5pt"/>
                <v:imagedata o:title=""/>
                <o:lock v:ext="edit" aspectratio="f"/>
                <v:textbox>
                  <w:txbxContent>
                    <w:p w14:paraId="19281A8F">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姓名：杨號</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出生：1991年10月26日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关系：杨洪元之子</w:t>
                      </w:r>
                    </w:p>
                  </w:txbxContent>
                </v:textbox>
              </v:shape>
            </w:pict>
          </mc:Fallback>
        </mc:AlternateContent>
      </w: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60" name="图片 60" descr="D:/家谱/照片/杨諕.jpg杨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家谱/照片/杨諕.jpg杨諕"/>
                    <pic:cNvPicPr>
                      <a:picLocks noChangeAspect="1"/>
                    </pic:cNvPicPr>
                  </pic:nvPicPr>
                  <pic:blipFill>
                    <a:blip r:embed="rId34"/>
                    <a:srcRect t="6489" b="6489"/>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0F913992">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號，一位生于1991年的踏实男性，重庆市巫溪县徐家镇高洪村人，是杨洪元之子。成长于乡土之间，培养了踏实肯干的性格。2010年，他从巫溪县尖山中学毕业，为追寻更广阔的发展空间，选择外出务工，在多年的打拼中积累了丰富的社会经验与实践能力，更锤炼出极强的抗压与应变特质——面对务工期间的突发任务、创业初期的客源短缺等难题，始终能快速调整思路，以“不慌、不推、不绕”的态度找到破局办法。</w:t>
      </w:r>
    </w:p>
    <w:p w14:paraId="3827053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如今，杨號扎根重庆大学城西永，自主经营一家专注于门窗、隔断及淋浴房的店铺，凭借对产品品质的严格把控、真诚的服务态度，以及这份能扛事、善解决的特质，在当地市场逐步站稳脚跟，用实干书写着属于自己的创业篇章。</w:t>
      </w:r>
    </w:p>
    <w:p w14:paraId="1F9AD732">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p>
    <w:p w14:paraId="776065B1">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9504" behindDoc="0" locked="0" layoutInCell="1" allowOverlap="1">
                <wp:simplePos x="0" y="0"/>
                <wp:positionH relativeFrom="column">
                  <wp:posOffset>1486535</wp:posOffset>
                </wp:positionH>
                <wp:positionV relativeFrom="paragraph">
                  <wp:posOffset>-74930</wp:posOffset>
                </wp:positionV>
                <wp:extent cx="2780665" cy="1347470"/>
                <wp:effectExtent l="0" t="0" r="635" b="5080"/>
                <wp:wrapNone/>
                <wp:docPr id="51" name="文本框 51"/>
                <wp:cNvGraphicFramePr/>
                <a:graphic xmlns:a="http://schemas.openxmlformats.org/drawingml/2006/main">
                  <a:graphicData uri="http://schemas.microsoft.com/office/word/2010/wordprocessingShape">
                    <wps:wsp>
                      <wps:cNvSpPr txBox="1"/>
                      <wps:spPr>
                        <a:xfrm>
                          <a:off x="0" y="0"/>
                          <a:ext cx="2780665" cy="1347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76D275">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姓名：杨伟</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出生：1993年8月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关系：杨洪建（塘垭）之子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05pt;margin-top:-5.9pt;height:106.1pt;width:218.95pt;z-index:251669504;mso-width-relative:page;mso-height-relative:page;" fillcolor="#FFFFFF [3201]" filled="t" stroked="f" coordsize="21600,21600" o:gfxdata="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ekqgNUAAAALAQAA&#10;DwAAAAAAAAABACAAAAAiAAAAZHJzL2Rvd25yZXYueG1sUEsBAhQAFAAAAAgAh07iQCWc321VAgAA&#10;kgQAAA4AAAAAAAAAAQAgAAAAJAEAAGRycy9lMm9Eb2MueG1sUEsFBgAAAAAGAAYAWQEAAOsFAAAA&#10;AA==&#10;">
                <v:fill on="t" focussize="0,0"/>
                <v:stroke on="f" weight="0.5pt"/>
                <v:imagedata o:title=""/>
                <o:lock v:ext="edit" aspectratio="f"/>
                <v:textbox>
                  <w:txbxContent>
                    <w:p w14:paraId="2676D275">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姓名：杨伟</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出生：1993年8月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关系：杨洪建（塘垭）之子</w:t>
                      </w:r>
                    </w:p>
                  </w:txbxContent>
                </v:textbox>
              </v:shape>
            </w:pict>
          </mc:Fallback>
        </mc:AlternateContent>
      </w: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62" name="图片 62" descr="D:/家谱/照片/杨伟.jpg杨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家谱/照片/杨伟.jpg杨伟"/>
                    <pic:cNvPicPr>
                      <a:picLocks noChangeAspect="1"/>
                    </pic:cNvPicPr>
                  </pic:nvPicPr>
                  <pic:blipFill>
                    <a:blip r:embed="rId35"/>
                    <a:srcRect t="477" b="477"/>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54665A09">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伟，一位生于1993年的技术型男性，重庆市巫溪县徐家镇人，是杨洪建（塘垭）之子，现居重庆市江北区。他于2000年9月至2006年6月在徐家小学就读，2006年9月考入巫溪尖山天宝中学完成初中阶段学习，2009年9月起在巫溪中学就读高中，2012年9月进入重庆大学学习，2016年6月本科毕业。</w:t>
      </w:r>
    </w:p>
    <w:p w14:paraId="6C0A95B4">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85888" behindDoc="0" locked="0" layoutInCell="1" allowOverlap="1">
                <wp:simplePos x="0" y="0"/>
                <wp:positionH relativeFrom="column">
                  <wp:posOffset>1496060</wp:posOffset>
                </wp:positionH>
                <wp:positionV relativeFrom="paragraph">
                  <wp:posOffset>833755</wp:posOffset>
                </wp:positionV>
                <wp:extent cx="2780665" cy="1287780"/>
                <wp:effectExtent l="0" t="0" r="635" b="7620"/>
                <wp:wrapNone/>
                <wp:docPr id="37" name="文本框 37"/>
                <wp:cNvGraphicFramePr/>
                <a:graphic xmlns:a="http://schemas.openxmlformats.org/drawingml/2006/main">
                  <a:graphicData uri="http://schemas.microsoft.com/office/word/2010/wordprocessingShape">
                    <wps:wsp>
                      <wps:cNvSpPr txBox="1"/>
                      <wps:spPr>
                        <a:xfrm>
                          <a:off x="0" y="0"/>
                          <a:ext cx="2780665" cy="12877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137639">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姓名：杨昌茂</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出生：1994年2月28日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关系：杨洪勇之子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8pt;margin-top:65.65pt;height:101.4pt;width:218.95pt;z-index:251685888;mso-width-relative:page;mso-height-relative:page;" fillcolor="#FFFFFF [3201]" filled="t" stroked="f" coordsize="21600,21600" o:gfxdata="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zKqcNYAAAALAQAADwAA&#10;AAAAAAABACAAAAAiAAAAZHJzL2Rvd25yZXYueG1sUEsBAhQAFAAAAAgAh07iQOlSWNxRAgAAkgQA&#10;AA4AAAAAAAAAAQAgAAAAJQEAAGRycy9lMm9Eb2MueG1sUEsFBgAAAAAGAAYAWQEAAOgFAAAAAA==&#10;">
                <v:fill on="t" focussize="0,0"/>
                <v:stroke on="f" weight="0.5pt"/>
                <v:imagedata o:title=""/>
                <o:lock v:ext="edit" aspectratio="f"/>
                <v:textbox>
                  <w:txbxContent>
                    <w:p w14:paraId="6E137639">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姓名：杨昌茂</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出生：1994年2月28日</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关系：杨洪勇之子</w:t>
                      </w:r>
                    </w:p>
                  </w:txbxContent>
                </v:textbox>
              </v:shape>
            </w:pict>
          </mc:Fallback>
        </mc:AlternateContent>
      </w:r>
      <w:r>
        <w:rPr>
          <w:rFonts w:hint="default" w:ascii="Georgia" w:hAnsi="Georgia" w:eastAsia="Georgia" w:cs="Georgia"/>
          <w:b w:val="0"/>
          <w:color w:val="333333"/>
          <w:sz w:val="18"/>
          <w:highlight w:val="none"/>
        </w:rPr>
        <w:t>自2018年1月起，杨伟先后在多家知名科技企业担任技术岗位，积累了丰富的软件开发经验。他先于重庆猪八戒网络有限公司担任软件工程师，后于2019年9月加入深圳OPPO有限公司继续从事软件研发工作。2021年4月至今，他在重庆蚂蚁消费金融有限公司担任高级软件工程师，专业技术能力持续提升，职业发展稳步向前。</w:t>
      </w:r>
    </w:p>
    <w:p w14:paraId="0F8A06C0">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52" name="图片 52" descr="D:/家谱/照片/杨昌茂.jpg杨昌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家谱/照片/杨昌茂.jpg杨昌茂"/>
                    <pic:cNvPicPr>
                      <a:picLocks noChangeAspect="1"/>
                    </pic:cNvPicPr>
                  </pic:nvPicPr>
                  <pic:blipFill>
                    <a:blip r:embed="rId36"/>
                    <a:srcRect t="5280" b="5280"/>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862E62A">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杨昌茂，一位生于1994年的进取男性，重庆市巫溪县徐家镇高洪村人，是杨洪勇之子。他学历扎实且职业方向清晰。</w:t>
      </w:r>
    </w:p>
    <w:p w14:paraId="62439FE6">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2016年，他毕业于重庆邮电大学移通学院，在校期间系统学习专业课程，构建了稳固的知识根基；2024年，他凭借对公共管理领域的热忱，考入青海民族大学公共管理专业攻读研究生，专注钻研基层治理、政策分析等核心内容，着力提升公共服务与管理的专业素养。</w:t>
      </w:r>
    </w:p>
    <w:p w14:paraId="5DA174BD">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69504" behindDoc="0" locked="0" layoutInCell="1" allowOverlap="1">
                <wp:simplePos x="0" y="0"/>
                <wp:positionH relativeFrom="column">
                  <wp:posOffset>1478915</wp:posOffset>
                </wp:positionH>
                <wp:positionV relativeFrom="paragraph">
                  <wp:posOffset>596265</wp:posOffset>
                </wp:positionV>
                <wp:extent cx="2780665" cy="1389380"/>
                <wp:effectExtent l="0" t="0" r="635" b="1270"/>
                <wp:wrapNone/>
                <wp:docPr id="35" name="文本框 35"/>
                <wp:cNvGraphicFramePr/>
                <a:graphic xmlns:a="http://schemas.openxmlformats.org/drawingml/2006/main">
                  <a:graphicData uri="http://schemas.microsoft.com/office/word/2010/wordprocessingShape">
                    <wps:wsp>
                      <wps:cNvSpPr txBox="1"/>
                      <wps:spPr>
                        <a:xfrm>
                          <a:off x="0" y="0"/>
                          <a:ext cx="2780665" cy="13893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E26FBB">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姓名：杨文波</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出生：1998年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关系：杨银昌（柳木）之子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45pt;margin-top:46.95pt;height:109.4pt;width:218.95pt;z-index:251669504;mso-width-relative:page;mso-height-relative:page;" fillcolor="#FFFFFF [3201]" filled="t" stroked="f" coordsize="21600,21600" o:gfxdata="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YbQyDWAAAACgEA&#10;AA8AAAAAAAAAAQAgAAAAIgAAAGRycy9kb3ducmV2LnhtbFBLAQIUABQAAAAIAIdO4kDJ9bmfVQIA&#10;AJIEAAAOAAAAAAAAAAEAIAAAACUBAABkcnMvZTJvRG9jLnhtbFBLBQYAAAAABgAGAFkBAADsBQAA&#10;AAA=&#10;">
                <v:fill on="t" focussize="0,0"/>
                <v:stroke on="f" weight="0.5pt"/>
                <v:imagedata o:title=""/>
                <o:lock v:ext="edit" aspectratio="f"/>
                <v:textbox>
                  <w:txbxContent>
                    <w:p w14:paraId="12E26FBB">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姓名：杨文波</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出生：1998年</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籍贯：重庆市巫溪县徐家镇高洪村</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关系：杨银昌（柳木）之子</w:t>
                      </w:r>
                    </w:p>
                  </w:txbxContent>
                </v:textbox>
              </v:shape>
            </w:pict>
          </mc:Fallback>
        </mc:AlternateContent>
      </w:r>
      <w:r>
        <w:rPr>
          <w:rFonts w:hint="default" w:ascii="Georgia" w:hAnsi="Georgia" w:eastAsia="Georgia" w:cs="Georgia"/>
          <w:b w:val="0"/>
          <w:color w:val="333333"/>
          <w:sz w:val="18"/>
          <w:highlight w:val="none"/>
        </w:rPr>
        <w:t>目前，杨昌茂任职于四川省资阳市乐至县宝林镇人民政府，在基层岗位上积极融合专业知识与工作实践，日常参与政务处理、政策落实与民生服务等事务，以务实作风服务地方发展，扎实履行公共管理职责，稳步推进职业成长。</w:t>
      </w:r>
    </w:p>
    <w:p w14:paraId="48626484">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72" name="图片 72" descr="D:/家谱/照片/杨文波.jpg杨文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D:/家谱/照片/杨文波.jpg杨文波"/>
                    <pic:cNvPicPr>
                      <a:picLocks noChangeAspect="1"/>
                    </pic:cNvPicPr>
                  </pic:nvPicPr>
                  <pic:blipFill>
                    <a:blip r:embed="rId37"/>
                    <a:srcRect l="63" t="1497" r="254" b="10242"/>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0C98323E">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文波，一位生于1998年的有为青年，重庆市巫溪县徐家镇高洪村人，是杨银昌（柳木）之子，属“文”字辈。少承家教，于简朴家境中养成坚韧与感恩之品格。自徐家小学启蒙，继入巫溪城乡中学、重庆铁路中学；本科就读重庆大学，获工学学士；后于上海大学深造，获工学硕士。自小至研学业精进，曾获“三好学生”“五好学生”“优秀学生干部”“优秀团员”等荣誉，并在数学建模及多项专业竞赛中屡有佳绩。</w:t>
      </w:r>
    </w:p>
    <w:p w14:paraId="2D941FEF">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成长之途，家计不裕，由祖母含辛茹苦抚育成人。其铭记“再穷不能穷教育”之训，砥砺自立自强、以学立身。在校期间，除潜心学业，亦积极任事：先后担任重庆大学班级学习委员、生活委员及校宣传部副部长；于上海大学出任学院实践部部长，组织策划数十场院校活动，注重协同与实效，获师生赞誉。在师友评价中，其为人谦和诚笃、治学严谨、思维活跃，能以创新视角解决问题，并善于统筹协作、勇于承担责任。</w:t>
      </w:r>
    </w:p>
    <w:p w14:paraId="40810A68">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mc:AlternateContent>
          <mc:Choice Requires="wps">
            <w:drawing>
              <wp:anchor distT="0" distB="0" distL="114300" distR="114300" simplePos="0" relativeHeight="251679744" behindDoc="0" locked="0" layoutInCell="1" allowOverlap="1">
                <wp:simplePos x="0" y="0"/>
                <wp:positionH relativeFrom="column">
                  <wp:posOffset>1478280</wp:posOffset>
                </wp:positionH>
                <wp:positionV relativeFrom="paragraph">
                  <wp:posOffset>850265</wp:posOffset>
                </wp:positionV>
                <wp:extent cx="2780665" cy="1311275"/>
                <wp:effectExtent l="0" t="0" r="635" b="3175"/>
                <wp:wrapNone/>
                <wp:docPr id="27" name="文本框 27"/>
                <wp:cNvGraphicFramePr/>
                <a:graphic xmlns:a="http://schemas.openxmlformats.org/drawingml/2006/main">
                  <a:graphicData uri="http://schemas.microsoft.com/office/word/2010/wordprocessingShape">
                    <wps:wsp>
                      <wps:cNvSpPr txBox="1"/>
                      <wps:spPr>
                        <a:xfrm>
                          <a:off x="0" y="0"/>
                          <a:ext cx="2780665" cy="13112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4EDFF9">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姓名：杨帆</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出生：2000年9月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关系：杨云昌之女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4pt;margin-top:66.95pt;height:103.25pt;width:218.95pt;z-index:251679744;mso-width-relative:page;mso-height-relative:page;" fillcolor="#FFFFFF [3201]" filled="t" stroked="f" coordsize="21600,21600" o:gfxdata="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Fgmpf1gAAAAsBAAAP&#10;AAAAAAAAAAEAIAAAACIAAABkcnMvZG93bnJldi54bWxQSwECFAAUAAAACACHTuJA/avYGFMCAACS&#10;BAAADgAAAAAAAAABACAAAAAlAQAAZHJzL2Uyb0RvYy54bWxQSwUGAAAAAAYABgBZAQAA6gUAAAAA&#10;">
                <v:fill on="t" focussize="0,0"/>
                <v:stroke on="f" weight="0.5pt"/>
                <v:imagedata o:title=""/>
                <o:lock v:ext="edit" aspectratio="f"/>
                <v:textbox>
                  <w:txbxContent>
                    <w:p w14:paraId="4B4EDFF9">
                      <w:pPr>
                        <w:rPr>
                          <w:rFonts w:hint="eastAsia" w:ascii="微软雅黑" w:hAnsi="微软雅黑" w:eastAsia="微软雅黑" w:cs="微软雅黑"/>
                          <w:b/>
                          <w:bCs/>
                          <w:color w:val="5A4A42"/>
                          <w:sz w:val="22"/>
                          <w:szCs w:val="22"/>
                          <w:highlight w:val="none"/>
                          <w:lang w:val="en-US" w:eastAsia="zh-CN" w:bidi="ar-SA"/>
                        </w:rPr>
                      </w:pPr>
                      <w:r>
                        <w:rPr>
                          <w:rFonts w:hint="eastAsia" w:ascii="微软雅黑" w:hAnsi="微软雅黑" w:eastAsia="微软雅黑" w:cs="微软雅黑"/>
                          <w:b/>
                          <w:bCs/>
                          <w:color w:val="5A4A42"/>
                          <w:sz w:val="22"/>
                          <w:szCs w:val="22"/>
                          <w:highlight w:val="none"/>
                          <w:lang w:val="en-US" w:eastAsia="zh-CN" w:bidi="ar-SA"/>
                        </w:rPr>
                        <w:t>姓名：杨帆</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出生：2000年9月</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籍贯：重庆市巫溪县</w:t>
                      </w:r>
                      <w:r>
                        <w:rPr>
                          <w:rFonts w:hint="eastAsia" w:ascii="微软雅黑" w:hAnsi="微软雅黑" w:eastAsia="微软雅黑" w:cs="微软雅黑"/>
                          <w:b/>
                          <w:bCs/>
                          <w:color w:val="5A4A42"/>
                          <w:sz w:val="22"/>
                          <w:szCs w:val="22"/>
                          <w:highlight w:val="none"/>
                          <w:lang w:val="en-US" w:eastAsia="zh-CN" w:bidi="ar-SA"/>
                        </w:rPr>
                        <w:br w:type="textWrapping"/>
                      </w:r>
                      <w:r>
                        <w:rPr>
                          <w:rFonts w:hint="eastAsia" w:ascii="微软雅黑" w:hAnsi="微软雅黑" w:eastAsia="微软雅黑" w:cs="微软雅黑"/>
                          <w:b/>
                          <w:bCs/>
                          <w:color w:val="5A4A42"/>
                          <w:sz w:val="22"/>
                          <w:szCs w:val="22"/>
                          <w:highlight w:val="none"/>
                          <w:lang w:val="en-US" w:eastAsia="zh-CN" w:bidi="ar-SA"/>
                        </w:rPr>
                        <w:t>关系：杨云昌之女</w:t>
                      </w:r>
                    </w:p>
                  </w:txbxContent>
                </v:textbox>
              </v:shape>
            </w:pict>
          </mc:Fallback>
        </mc:AlternateContent>
      </w:r>
      <w:r>
        <w:rPr>
          <w:rFonts w:hint="default" w:ascii="Georgia" w:hAnsi="Georgia" w:eastAsia="Georgia" w:cs="Georgia"/>
          <w:b w:val="0"/>
          <w:color w:val="333333"/>
          <w:sz w:val="18"/>
          <w:highlight w:val="none"/>
        </w:rPr>
        <w:t>现就职于重庆塞力斯汽车有限公司，投身智能制造与新能源汽车产业实践。面向未来，拟继续深造，于工学相关领域深耕细作，以专业所长服务社会、反哺乡里；不负长者期许，不坠家风之传。其成长轨迹，既为个人砥砺奋进之注脚，亦为新时代家族精神之生动注解。族中长者评曰：“此子沉稳自励，眼里有光、脚下有路。”</w:t>
      </w:r>
    </w:p>
    <w:p w14:paraId="35EFBED1">
      <w:pPr>
        <w:pBdr>
          <w:bottom w:val="single" w:color="E0E0E0" w:sz="8" w:space="2"/>
        </w:pBdr>
        <w:shd w:val="clear" w:color="auto" w:fill="FFFFFF"/>
        <w:spacing w:before="192" w:after="3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inline distT="0" distB="0" distL="114300" distR="114300">
            <wp:extent cx="998220" cy="1236980"/>
            <wp:effectExtent l="38100" t="38100" r="40005" b="39370"/>
            <wp:docPr id="44" name="图片 44" descr="D:/家谱/照片/杨帆.jpg杨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家谱/照片/杨帆.jpg杨帆"/>
                    <pic:cNvPicPr>
                      <a:picLocks noChangeAspect="1"/>
                    </pic:cNvPicPr>
                  </pic:nvPicPr>
                  <pic:blipFill>
                    <a:blip r:embed="rId38"/>
                    <a:srcRect t="4476" b="12954"/>
                    <a:stretch>
                      <a:fillRect/>
                    </a:stretch>
                  </pic:blipFill>
                  <pic:spPr>
                    <a:xfrm>
                      <a:off x="0" y="0"/>
                      <a:ext cx="998220" cy="1236980"/>
                    </a:xfrm>
                    <a:prstGeom prst="ellipse">
                      <a:avLst/>
                    </a:prstGeom>
                    <a:ln w="38100" cap="flat" cmpd="sng" algn="ctr">
                      <a:solidFill>
                        <a:schemeClr val="bg1"/>
                      </a:solidFill>
                      <a:prstDash val="solid"/>
                      <a:round/>
                      <a:headEnd type="none" w="med" len="med"/>
                      <a:tailEnd type="none" w="med" len="med"/>
                    </a:ln>
                  </pic:spPr>
                </pic:pic>
              </a:graphicData>
            </a:graphic>
          </wp:inline>
        </w:drawing>
      </w:r>
    </w:p>
    <w:p w14:paraId="2CD4D7B8">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杨帆，一位生于2000年的勤勉女性，重庆市巫溪县人，是杨云昌之女。自幼勤勉好学、志存高远，成长轨迹始终与“笃学”“担当”相伴。</w:t>
      </w:r>
    </w:p>
    <w:p w14:paraId="364B6029">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学业上，她稳步进阶：2006年入读徐家中心小学校，2012年升入白鹿初级中学校，2015年考入巫溪县中学校，一路砥砺品行、专注学业；2018年成功考入重庆科技学院环境工程专业后，依旧刻苦钻研、敏于求知，2022年顺利毕业并获工学学士学位，为职业发展打下扎实专业基础。</w:t>
      </w:r>
    </w:p>
    <w:p w14:paraId="1272408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职业选择上，她始终以“服务”为导向：2022年7月入职重庆阳正环保科技股份有限公司，担任报告编制员，以严谨务实的态度投身环保事业，展现出优秀的专业素养与实践能力；2023年初，为更好地服务社会、奉献基层，她毅然辞去企业工作，潜心备考公务员，历经努力，于2024年7月通过重庆市公务员考试，入职巫溪县胜利乡人民政府，成为扎根乡村、服务群众的人民公仆。</w:t>
      </w:r>
    </w:p>
    <w:p w14:paraId="6786D5F0">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杨帆不仅秉承家风、积极向上，更以勤勉诚恳立身、尽责担当履职。她不忘初心、脚踏实地，用行动诠释了新时代青年奋发有为、甘于奉献的精神风貌，是族中子弟学习的楷模。</w:t>
      </w:r>
    </w:p>
    <w:p w14:paraId="1A3C5451">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p>
    <w:p w14:paraId="6C77449E">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br w:type="page"/>
      </w:r>
    </w:p>
    <w:p w14:paraId="0D5E218D">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p>
    <w:p w14:paraId="7A785042">
      <w:pPr>
        <w:pStyle w:val="3"/>
        <w:numPr>
          <w:ilvl w:val="0"/>
          <w:numId w:val="7"/>
        </w:numPr>
        <w:pBdr>
          <w:bottom w:val="single" w:color="E0E0E0" w:sz="8" w:space="2"/>
        </w:pBdr>
        <w:shd w:val="clear" w:color="auto" w:fill="FFFFFF"/>
        <w:spacing w:before="120" w:after="0"/>
        <w:jc w:val="left"/>
        <w:rPr>
          <w:rFonts w:ascii="微软雅黑" w:hAnsi="微软雅黑" w:eastAsia="微软雅黑" w:cs="微软雅黑"/>
          <w:color w:val="5A4A42"/>
          <w:sz w:val="28"/>
          <w:highlight w:val="none"/>
        </w:rPr>
      </w:pPr>
      <w:bookmarkStart w:id="17" w:name="_Toc243"/>
      <w:r>
        <w:rPr>
          <w:rFonts w:ascii="微软雅黑" w:hAnsi="微软雅黑" w:eastAsia="微软雅黑" w:cs="微软雅黑"/>
          <w:color w:val="5A4A42"/>
          <w:sz w:val="28"/>
          <w:highlight w:val="none"/>
        </w:rPr>
        <w:t>附录</w:t>
      </w:r>
      <w:bookmarkEnd w:id="17"/>
    </w:p>
    <w:p w14:paraId="66D1AAB3">
      <w:pPr>
        <w:pStyle w:val="4"/>
        <w:pBdr>
          <w:bottom w:val="single" w:color="E0E0E0" w:sz="8" w:space="2"/>
        </w:pBdr>
        <w:shd w:val="clear" w:color="auto" w:fill="FFFFFF"/>
        <w:spacing w:before="120" w:after="0"/>
      </w:pPr>
      <w:bookmarkStart w:id="18" w:name="_Toc31911"/>
      <w:r>
        <w:rPr>
          <w:rFonts w:ascii="微软雅黑" w:hAnsi="微软雅黑" w:eastAsia="微软雅黑" w:cs="微软雅黑"/>
          <w:color w:val="5A4A42"/>
          <w:sz w:val="21"/>
          <w:highlight w:val="none"/>
        </w:rPr>
        <w:t>1. 十二时辰对照表</w:t>
      </w:r>
      <w:bookmarkEnd w:id="18"/>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F592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458B5A34">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b/>
                <w:color w:val="333333"/>
                <w:sz w:val="18"/>
                <w:szCs w:val="18"/>
                <w:highlight w:val="none"/>
              </w:rPr>
              <w:t>时辰</w:t>
            </w:r>
          </w:p>
        </w:tc>
        <w:tc>
          <w:tcPr>
            <w:tcW w:w="2880" w:type="dxa"/>
            <w:vAlign w:val="center"/>
          </w:tcPr>
          <w:p w14:paraId="272C061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b/>
                <w:color w:val="333333"/>
                <w:sz w:val="18"/>
                <w:szCs w:val="18"/>
                <w:highlight w:val="none"/>
              </w:rPr>
              <w:t>地支</w:t>
            </w:r>
          </w:p>
        </w:tc>
        <w:tc>
          <w:tcPr>
            <w:tcW w:w="2880" w:type="dxa"/>
            <w:vAlign w:val="center"/>
          </w:tcPr>
          <w:p w14:paraId="1BFAE517">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b/>
                <w:color w:val="333333"/>
                <w:sz w:val="18"/>
                <w:szCs w:val="18"/>
                <w:highlight w:val="none"/>
              </w:rPr>
              <w:t>现代时间</w:t>
            </w:r>
          </w:p>
        </w:tc>
      </w:tr>
      <w:tr w14:paraId="2967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2A1C2B1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子时</w:t>
            </w:r>
          </w:p>
        </w:tc>
        <w:tc>
          <w:tcPr>
            <w:tcW w:w="2880" w:type="dxa"/>
            <w:vAlign w:val="center"/>
          </w:tcPr>
          <w:p w14:paraId="71EF5AF4">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鼠</w:t>
            </w:r>
          </w:p>
        </w:tc>
        <w:tc>
          <w:tcPr>
            <w:tcW w:w="2880" w:type="dxa"/>
            <w:vAlign w:val="center"/>
          </w:tcPr>
          <w:p w14:paraId="23A5735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23:00 - 01:00</w:t>
            </w:r>
          </w:p>
        </w:tc>
      </w:tr>
      <w:tr w14:paraId="6056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09CF208B">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丑时</w:t>
            </w:r>
          </w:p>
        </w:tc>
        <w:tc>
          <w:tcPr>
            <w:tcW w:w="2880" w:type="dxa"/>
            <w:vAlign w:val="center"/>
          </w:tcPr>
          <w:p w14:paraId="0F4393CD">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牛</w:t>
            </w:r>
          </w:p>
        </w:tc>
        <w:tc>
          <w:tcPr>
            <w:tcW w:w="2880" w:type="dxa"/>
            <w:vAlign w:val="center"/>
          </w:tcPr>
          <w:p w14:paraId="5E0E1FA8">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01:00 - 03:00</w:t>
            </w:r>
          </w:p>
        </w:tc>
      </w:tr>
      <w:tr w14:paraId="7A77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55748FE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寅时</w:t>
            </w:r>
          </w:p>
        </w:tc>
        <w:tc>
          <w:tcPr>
            <w:tcW w:w="2880" w:type="dxa"/>
            <w:vAlign w:val="center"/>
          </w:tcPr>
          <w:p w14:paraId="31CC72D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虎</w:t>
            </w:r>
          </w:p>
        </w:tc>
        <w:tc>
          <w:tcPr>
            <w:tcW w:w="2880" w:type="dxa"/>
            <w:vAlign w:val="center"/>
          </w:tcPr>
          <w:p w14:paraId="2D2A8CB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03:00 - 05:00</w:t>
            </w:r>
          </w:p>
        </w:tc>
      </w:tr>
      <w:tr w14:paraId="347B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1689B9AE">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卯时</w:t>
            </w:r>
          </w:p>
        </w:tc>
        <w:tc>
          <w:tcPr>
            <w:tcW w:w="2880" w:type="dxa"/>
            <w:vAlign w:val="center"/>
          </w:tcPr>
          <w:p w14:paraId="252370EE">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兔</w:t>
            </w:r>
          </w:p>
        </w:tc>
        <w:tc>
          <w:tcPr>
            <w:tcW w:w="2880" w:type="dxa"/>
            <w:vAlign w:val="center"/>
          </w:tcPr>
          <w:p w14:paraId="47D7654D">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05:00 - 07:00</w:t>
            </w:r>
          </w:p>
        </w:tc>
      </w:tr>
      <w:tr w14:paraId="64A7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5DB5F176">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辰时</w:t>
            </w:r>
          </w:p>
        </w:tc>
        <w:tc>
          <w:tcPr>
            <w:tcW w:w="2880" w:type="dxa"/>
            <w:vAlign w:val="center"/>
          </w:tcPr>
          <w:p w14:paraId="113F487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龙</w:t>
            </w:r>
          </w:p>
        </w:tc>
        <w:tc>
          <w:tcPr>
            <w:tcW w:w="2880" w:type="dxa"/>
            <w:vAlign w:val="center"/>
          </w:tcPr>
          <w:p w14:paraId="1F174C6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07:00 - 09:00</w:t>
            </w:r>
          </w:p>
        </w:tc>
      </w:tr>
      <w:tr w14:paraId="3B6B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56A6F23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巳时</w:t>
            </w:r>
          </w:p>
        </w:tc>
        <w:tc>
          <w:tcPr>
            <w:tcW w:w="2880" w:type="dxa"/>
            <w:vAlign w:val="center"/>
          </w:tcPr>
          <w:p w14:paraId="2FC159FC">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蛇</w:t>
            </w:r>
          </w:p>
        </w:tc>
        <w:tc>
          <w:tcPr>
            <w:tcW w:w="2880" w:type="dxa"/>
            <w:vAlign w:val="center"/>
          </w:tcPr>
          <w:p w14:paraId="44D76F80">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09:00 - 11:00</w:t>
            </w:r>
          </w:p>
        </w:tc>
      </w:tr>
      <w:tr w14:paraId="5A96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718E1ED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午时</w:t>
            </w:r>
          </w:p>
        </w:tc>
        <w:tc>
          <w:tcPr>
            <w:tcW w:w="2880" w:type="dxa"/>
            <w:vAlign w:val="center"/>
          </w:tcPr>
          <w:p w14:paraId="25CB576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马</w:t>
            </w:r>
          </w:p>
        </w:tc>
        <w:tc>
          <w:tcPr>
            <w:tcW w:w="2880" w:type="dxa"/>
            <w:vAlign w:val="center"/>
          </w:tcPr>
          <w:p w14:paraId="40CD5E9A">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11:00 - 13:00</w:t>
            </w:r>
          </w:p>
        </w:tc>
      </w:tr>
      <w:tr w14:paraId="193C6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1D7BD93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未时</w:t>
            </w:r>
          </w:p>
        </w:tc>
        <w:tc>
          <w:tcPr>
            <w:tcW w:w="2880" w:type="dxa"/>
            <w:vAlign w:val="center"/>
          </w:tcPr>
          <w:p w14:paraId="427C534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羊</w:t>
            </w:r>
          </w:p>
        </w:tc>
        <w:tc>
          <w:tcPr>
            <w:tcW w:w="2880" w:type="dxa"/>
            <w:vAlign w:val="center"/>
          </w:tcPr>
          <w:p w14:paraId="1270B8E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13:00 - 15:00</w:t>
            </w:r>
          </w:p>
        </w:tc>
      </w:tr>
      <w:tr w14:paraId="3CC4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6E33E9C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申时</w:t>
            </w:r>
          </w:p>
        </w:tc>
        <w:tc>
          <w:tcPr>
            <w:tcW w:w="2880" w:type="dxa"/>
            <w:vAlign w:val="center"/>
          </w:tcPr>
          <w:p w14:paraId="72755C23">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猴</w:t>
            </w:r>
          </w:p>
        </w:tc>
        <w:tc>
          <w:tcPr>
            <w:tcW w:w="2880" w:type="dxa"/>
            <w:vAlign w:val="center"/>
          </w:tcPr>
          <w:p w14:paraId="1EE41396">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15:00 - 17:00</w:t>
            </w:r>
          </w:p>
        </w:tc>
      </w:tr>
      <w:tr w14:paraId="6B4E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2E387BF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酉时</w:t>
            </w:r>
          </w:p>
        </w:tc>
        <w:tc>
          <w:tcPr>
            <w:tcW w:w="2880" w:type="dxa"/>
            <w:vAlign w:val="center"/>
          </w:tcPr>
          <w:p w14:paraId="342FDFFB">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鸡</w:t>
            </w:r>
          </w:p>
        </w:tc>
        <w:tc>
          <w:tcPr>
            <w:tcW w:w="2880" w:type="dxa"/>
            <w:vAlign w:val="center"/>
          </w:tcPr>
          <w:p w14:paraId="2746902A">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17:00 - 19:00</w:t>
            </w:r>
          </w:p>
        </w:tc>
      </w:tr>
      <w:tr w14:paraId="37BE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7EEE5C5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戌时</w:t>
            </w:r>
          </w:p>
        </w:tc>
        <w:tc>
          <w:tcPr>
            <w:tcW w:w="2880" w:type="dxa"/>
            <w:vAlign w:val="center"/>
          </w:tcPr>
          <w:p w14:paraId="4C96A88E">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狗</w:t>
            </w:r>
          </w:p>
        </w:tc>
        <w:tc>
          <w:tcPr>
            <w:tcW w:w="2880" w:type="dxa"/>
            <w:vAlign w:val="center"/>
          </w:tcPr>
          <w:p w14:paraId="586A184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19:00 - 21:00</w:t>
            </w:r>
          </w:p>
        </w:tc>
      </w:tr>
      <w:tr w14:paraId="4E7C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0F55B3BC">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亥时</w:t>
            </w:r>
          </w:p>
        </w:tc>
        <w:tc>
          <w:tcPr>
            <w:tcW w:w="2880" w:type="dxa"/>
            <w:vAlign w:val="center"/>
          </w:tcPr>
          <w:p w14:paraId="18FD37F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猪</w:t>
            </w:r>
          </w:p>
        </w:tc>
        <w:tc>
          <w:tcPr>
            <w:tcW w:w="2880" w:type="dxa"/>
            <w:vAlign w:val="center"/>
          </w:tcPr>
          <w:p w14:paraId="3AC4FE41">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21:00 - 23:00</w:t>
            </w:r>
          </w:p>
        </w:tc>
      </w:tr>
    </w:tbl>
    <w:p w14:paraId="57D61F80">
      <w:pPr>
        <w:pStyle w:val="4"/>
        <w:numPr>
          <w:ilvl w:val="0"/>
          <w:numId w:val="8"/>
        </w:numPr>
        <w:pBdr>
          <w:bottom w:val="single" w:color="E0E0E0" w:sz="8" w:space="2"/>
        </w:pBdr>
        <w:shd w:val="clear" w:color="auto" w:fill="FFFFFF"/>
        <w:spacing w:before="120" w:after="0"/>
        <w:rPr>
          <w:rFonts w:ascii="微软雅黑" w:hAnsi="微软雅黑" w:eastAsia="微软雅黑" w:cs="微软雅黑"/>
          <w:color w:val="5A4A42"/>
          <w:sz w:val="21"/>
          <w:highlight w:val="none"/>
        </w:rPr>
      </w:pPr>
      <w:bookmarkStart w:id="19" w:name="_Toc7470"/>
      <w:r>
        <w:rPr>
          <w:rFonts w:ascii="微软雅黑" w:hAnsi="微软雅黑" w:eastAsia="微软雅黑" w:cs="微软雅黑"/>
          <w:color w:val="5A4A42"/>
          <w:sz w:val="21"/>
          <w:highlight w:val="none"/>
        </w:rPr>
        <w:t>二十四节气表</w:t>
      </w:r>
      <w:bookmarkEnd w:id="19"/>
    </w:p>
    <w:p w14:paraId="3F495169">
      <w:pPr>
        <w:pStyle w:val="4"/>
        <w:pBdr>
          <w:bottom w:val="single" w:color="E0E0E0" w:sz="8" w:space="2"/>
        </w:pBdr>
        <w:shd w:val="clear" w:color="auto" w:fill="FFFFFF"/>
        <w:spacing w:before="120" w:after="0"/>
        <w:jc w:val="center"/>
        <w:outlineLvl w:val="9"/>
        <w:rPr>
          <w:rFonts w:hint="default" w:ascii="微软雅黑" w:hAnsi="微软雅黑" w:eastAsia="微软雅黑" w:cs="微软雅黑"/>
          <w:color w:val="5A4A42"/>
          <w:sz w:val="21"/>
          <w:highlight w:val="none"/>
        </w:rPr>
      </w:pPr>
      <w:r>
        <w:rPr>
          <w:rFonts w:hint="default" w:ascii="微软雅黑" w:hAnsi="微软雅黑" w:eastAsia="微软雅黑" w:cs="微软雅黑"/>
          <w:color w:val="5A4A42"/>
          <w:sz w:val="21"/>
          <w:highlight w:val="none"/>
        </w:rPr>
        <w:t>经典版二十四节气歌（56字）</w:t>
      </w:r>
    </w:p>
    <w:p w14:paraId="0E605D18">
      <w:pPr>
        <w:pStyle w:val="4"/>
        <w:pBdr>
          <w:bottom w:val="single" w:color="E0E0E0" w:sz="8" w:space="2"/>
        </w:pBdr>
        <w:shd w:val="clear" w:color="auto" w:fill="FFFFFF"/>
        <w:spacing w:before="120" w:after="0"/>
        <w:jc w:val="center"/>
        <w:outlineLvl w:val="9"/>
        <w:rPr>
          <w:rFonts w:hint="default" w:ascii="微软雅黑" w:hAnsi="微软雅黑" w:eastAsia="微软雅黑" w:cs="微软雅黑"/>
          <w:color w:val="5A4A42"/>
          <w:sz w:val="21"/>
          <w:highlight w:val="none"/>
        </w:rPr>
      </w:pPr>
      <w:r>
        <w:rPr>
          <w:rFonts w:hint="default" w:ascii="微软雅黑" w:hAnsi="微软雅黑" w:eastAsia="微软雅黑" w:cs="微软雅黑"/>
          <w:color w:val="5A4A42"/>
          <w:sz w:val="21"/>
          <w:highlight w:val="none"/>
        </w:rPr>
        <w:t>春雨惊春清谷天，夏满芒夏暑相连。</w:t>
      </w:r>
      <w:r>
        <w:rPr>
          <w:rFonts w:hint="default" w:ascii="微软雅黑" w:hAnsi="微软雅黑" w:eastAsia="微软雅黑" w:cs="微软雅黑"/>
          <w:color w:val="5A4A42"/>
          <w:sz w:val="21"/>
          <w:highlight w:val="none"/>
        </w:rPr>
        <w:br w:type="textWrapping"/>
      </w:r>
      <w:r>
        <w:rPr>
          <w:rFonts w:hint="default" w:ascii="微软雅黑" w:hAnsi="微软雅黑" w:eastAsia="微软雅黑" w:cs="微软雅黑"/>
          <w:color w:val="5A4A42"/>
          <w:sz w:val="21"/>
          <w:highlight w:val="none"/>
        </w:rPr>
        <w:t>秋处露秋寒霜降，冬雪雪冬小大寒。</w:t>
      </w:r>
      <w:r>
        <w:rPr>
          <w:rFonts w:hint="default" w:ascii="微软雅黑" w:hAnsi="微软雅黑" w:eastAsia="微软雅黑" w:cs="微软雅黑"/>
          <w:color w:val="5A4A42"/>
          <w:sz w:val="21"/>
          <w:highlight w:val="none"/>
        </w:rPr>
        <w:br w:type="textWrapping"/>
      </w:r>
      <w:r>
        <w:rPr>
          <w:rFonts w:hint="default" w:ascii="微软雅黑" w:hAnsi="微软雅黑" w:eastAsia="微软雅黑" w:cs="微软雅黑"/>
          <w:color w:val="5A4A42"/>
          <w:sz w:val="21"/>
          <w:highlight w:val="none"/>
        </w:rPr>
        <w:t>每月两节不变更，最多相差一两天。</w:t>
      </w:r>
      <w:r>
        <w:rPr>
          <w:rFonts w:hint="default" w:ascii="微软雅黑" w:hAnsi="微软雅黑" w:eastAsia="微软雅黑" w:cs="微软雅黑"/>
          <w:color w:val="5A4A42"/>
          <w:sz w:val="21"/>
          <w:highlight w:val="none"/>
        </w:rPr>
        <w:br w:type="textWrapping"/>
      </w:r>
      <w:r>
        <w:rPr>
          <w:rFonts w:hint="default" w:ascii="微软雅黑" w:hAnsi="微软雅黑" w:eastAsia="微软雅黑" w:cs="微软雅黑"/>
          <w:color w:val="5A4A42"/>
          <w:sz w:val="21"/>
          <w:highlight w:val="none"/>
        </w:rPr>
        <w:t>上半年逢六、廿一，下半年逢八、廿三。</w:t>
      </w:r>
    </w:p>
    <w:p w14:paraId="0A599823">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二十四节气歌不仅是一种时间体系，更是一套具有丰富内涵的生活与民俗系统，反映了中华民族顺应自然、天人协调的生存智慧。2016年11月30日，二十四节气被正式列入联合国教科文组织人类非物质文化遗产代表作名录。</w:t>
      </w:r>
    </w:p>
    <w:p w14:paraId="0A95C92B">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进入21世纪后，各地根据自身特点创作了"新二十四节气歌"，如北京市园林绿化局编写的《首都花园城市二十四节气歌》，将古代天文历法与地方文化相结合，体现了花园城市建设与城市生活、自然节律的和谐。</w:t>
      </w:r>
    </w:p>
    <w:p w14:paraId="7CB40469">
      <w:pPr>
        <w:pBdr>
          <w:bottom w:val="single" w:color="E0E0E0" w:sz="8" w:space="2"/>
        </w:pBdr>
        <w:shd w:val="clear" w:color="auto" w:fill="FFFFFF"/>
        <w:spacing w:before="192" w:after="300"/>
        <w:ind w:firstLine="360" w:firstLineChars="200"/>
        <w:jc w:val="both"/>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二十四节气歌是我国古代劳动人民从事农业生产实践总结出来的，对农业生产有重要指导作用，也影响着中国人的思维方式和生产生活。</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388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Align w:val="center"/>
          </w:tcPr>
          <w:p w14:paraId="32FEAF52">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b/>
                <w:color w:val="333333"/>
                <w:sz w:val="18"/>
                <w:szCs w:val="18"/>
                <w:highlight w:val="none"/>
              </w:rPr>
              <w:t>季节</w:t>
            </w:r>
          </w:p>
        </w:tc>
        <w:tc>
          <w:tcPr>
            <w:tcW w:w="2160" w:type="dxa"/>
            <w:vAlign w:val="center"/>
          </w:tcPr>
          <w:p w14:paraId="6B6ADE8D">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b/>
                <w:color w:val="333333"/>
                <w:sz w:val="18"/>
                <w:szCs w:val="18"/>
                <w:highlight w:val="none"/>
              </w:rPr>
              <w:t>节气</w:t>
            </w:r>
          </w:p>
        </w:tc>
        <w:tc>
          <w:tcPr>
            <w:tcW w:w="2160" w:type="dxa"/>
            <w:vAlign w:val="center"/>
          </w:tcPr>
          <w:p w14:paraId="7FF66AA7">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b/>
                <w:color w:val="333333"/>
                <w:sz w:val="18"/>
                <w:szCs w:val="18"/>
                <w:highlight w:val="none"/>
              </w:rPr>
              <w:t>大致日期</w:t>
            </w:r>
          </w:p>
        </w:tc>
        <w:tc>
          <w:tcPr>
            <w:tcW w:w="2160" w:type="dxa"/>
            <w:vAlign w:val="center"/>
          </w:tcPr>
          <w:p w14:paraId="0920C845">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b/>
                <w:color w:val="333333"/>
                <w:sz w:val="18"/>
                <w:szCs w:val="18"/>
                <w:highlight w:val="none"/>
              </w:rPr>
              <w:t>含义</w:t>
            </w:r>
          </w:p>
        </w:tc>
      </w:tr>
      <w:tr w14:paraId="373C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restart"/>
            <w:vAlign w:val="center"/>
          </w:tcPr>
          <w:p w14:paraId="4A8ADC56">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春</w:t>
            </w:r>
          </w:p>
        </w:tc>
        <w:tc>
          <w:tcPr>
            <w:tcW w:w="2160" w:type="dxa"/>
            <w:vAlign w:val="center"/>
          </w:tcPr>
          <w:p w14:paraId="301388CB">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立春</w:t>
            </w:r>
          </w:p>
        </w:tc>
        <w:tc>
          <w:tcPr>
            <w:tcW w:w="2160" w:type="dxa"/>
            <w:vAlign w:val="center"/>
          </w:tcPr>
          <w:p w14:paraId="7E1EE4A8">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2月4/5日</w:t>
            </w:r>
          </w:p>
        </w:tc>
        <w:tc>
          <w:tcPr>
            <w:tcW w:w="2160" w:type="dxa"/>
            <w:vAlign w:val="center"/>
          </w:tcPr>
          <w:p w14:paraId="6C5E7B30">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春季开始</w:t>
            </w:r>
          </w:p>
        </w:tc>
      </w:tr>
      <w:tr w14:paraId="3027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7962675A">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51107C2C">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雨水</w:t>
            </w:r>
          </w:p>
        </w:tc>
        <w:tc>
          <w:tcPr>
            <w:tcW w:w="2160" w:type="dxa"/>
            <w:shd w:val="clear" w:color="auto" w:fill="auto"/>
            <w:vAlign w:val="center"/>
          </w:tcPr>
          <w:p w14:paraId="34692C88">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2月18/19日</w:t>
            </w:r>
          </w:p>
        </w:tc>
        <w:tc>
          <w:tcPr>
            <w:tcW w:w="2160" w:type="dxa"/>
            <w:shd w:val="clear" w:color="auto" w:fill="auto"/>
            <w:vAlign w:val="center"/>
          </w:tcPr>
          <w:p w14:paraId="5A89E6EB">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降雨渐多</w:t>
            </w:r>
          </w:p>
        </w:tc>
      </w:tr>
      <w:tr w14:paraId="57DA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7DE01D84">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1F70E257">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惊蛰</w:t>
            </w:r>
          </w:p>
        </w:tc>
        <w:tc>
          <w:tcPr>
            <w:tcW w:w="2160" w:type="dxa"/>
            <w:shd w:val="clear" w:color="auto" w:fill="auto"/>
            <w:vAlign w:val="center"/>
          </w:tcPr>
          <w:p w14:paraId="636AFCBF">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3月5/6日</w:t>
            </w:r>
          </w:p>
        </w:tc>
        <w:tc>
          <w:tcPr>
            <w:tcW w:w="2160" w:type="dxa"/>
            <w:shd w:val="clear" w:color="auto" w:fill="auto"/>
            <w:vAlign w:val="center"/>
          </w:tcPr>
          <w:p w14:paraId="7DDBEECF">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春雷始鸣，万物复苏</w:t>
            </w:r>
          </w:p>
        </w:tc>
      </w:tr>
      <w:tr w14:paraId="2C70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3DFD116C">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71B663E1">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春分</w:t>
            </w:r>
          </w:p>
        </w:tc>
        <w:tc>
          <w:tcPr>
            <w:tcW w:w="2160" w:type="dxa"/>
            <w:shd w:val="clear" w:color="auto" w:fill="auto"/>
            <w:vAlign w:val="center"/>
          </w:tcPr>
          <w:p w14:paraId="221159AB">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3月20/21日</w:t>
            </w:r>
          </w:p>
        </w:tc>
        <w:tc>
          <w:tcPr>
            <w:tcW w:w="2160" w:type="dxa"/>
            <w:shd w:val="clear" w:color="auto" w:fill="auto"/>
            <w:vAlign w:val="center"/>
          </w:tcPr>
          <w:p w14:paraId="5136AB9C">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昼夜等长</w:t>
            </w:r>
          </w:p>
        </w:tc>
      </w:tr>
      <w:tr w14:paraId="783C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6219383A">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68A18EEC">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清明</w:t>
            </w:r>
          </w:p>
        </w:tc>
        <w:tc>
          <w:tcPr>
            <w:tcW w:w="2160" w:type="dxa"/>
            <w:shd w:val="clear" w:color="auto" w:fill="auto"/>
            <w:vAlign w:val="center"/>
          </w:tcPr>
          <w:p w14:paraId="6B1672A0">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4月4/5日</w:t>
            </w:r>
          </w:p>
        </w:tc>
        <w:tc>
          <w:tcPr>
            <w:tcW w:w="2160" w:type="dxa"/>
            <w:shd w:val="clear" w:color="auto" w:fill="auto"/>
            <w:vAlign w:val="center"/>
          </w:tcPr>
          <w:p w14:paraId="2308A8D5">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天气晴朗，草木繁茂</w:t>
            </w:r>
          </w:p>
        </w:tc>
      </w:tr>
      <w:tr w14:paraId="35D4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2FE998AF">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39D0DE44">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谷雨</w:t>
            </w:r>
          </w:p>
        </w:tc>
        <w:tc>
          <w:tcPr>
            <w:tcW w:w="2160" w:type="dxa"/>
            <w:shd w:val="clear" w:color="auto" w:fill="auto"/>
            <w:vAlign w:val="center"/>
          </w:tcPr>
          <w:p w14:paraId="1881D262">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4月19/20日</w:t>
            </w:r>
          </w:p>
        </w:tc>
        <w:tc>
          <w:tcPr>
            <w:tcW w:w="2160" w:type="dxa"/>
            <w:shd w:val="clear" w:color="auto" w:fill="auto"/>
            <w:vAlign w:val="center"/>
          </w:tcPr>
          <w:p w14:paraId="6EE7F8B2">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雨生百谷</w:t>
            </w:r>
          </w:p>
        </w:tc>
      </w:tr>
      <w:tr w14:paraId="2010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restart"/>
            <w:vAlign w:val="center"/>
          </w:tcPr>
          <w:p w14:paraId="552F60CD">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夏</w:t>
            </w:r>
          </w:p>
        </w:tc>
        <w:tc>
          <w:tcPr>
            <w:tcW w:w="2160" w:type="dxa"/>
            <w:vAlign w:val="center"/>
          </w:tcPr>
          <w:p w14:paraId="1A0CCA4A">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立夏</w:t>
            </w:r>
          </w:p>
        </w:tc>
        <w:tc>
          <w:tcPr>
            <w:tcW w:w="2160" w:type="dxa"/>
            <w:vAlign w:val="center"/>
          </w:tcPr>
          <w:p w14:paraId="2B70B150">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5月5/6日</w:t>
            </w:r>
          </w:p>
        </w:tc>
        <w:tc>
          <w:tcPr>
            <w:tcW w:w="2160" w:type="dxa"/>
            <w:vAlign w:val="center"/>
          </w:tcPr>
          <w:p w14:paraId="6B10D579">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夏季开始</w:t>
            </w:r>
          </w:p>
        </w:tc>
      </w:tr>
      <w:tr w14:paraId="650A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215F782B">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2B68B4CF">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小满</w:t>
            </w:r>
          </w:p>
        </w:tc>
        <w:tc>
          <w:tcPr>
            <w:tcW w:w="2160" w:type="dxa"/>
            <w:shd w:val="clear" w:color="auto" w:fill="auto"/>
            <w:vAlign w:val="center"/>
          </w:tcPr>
          <w:p w14:paraId="2D04616C">
            <w:pPr>
              <w:keepNext w:val="0"/>
              <w:keepLines w:val="0"/>
              <w:widowControl/>
              <w:suppressLineNumbers w:val="0"/>
              <w:shd w:val="clear" w:color="auto" w:fill="FFFFFF"/>
              <w:spacing w:beforeAutospacing="0" w:after="0" w:afterAutospacing="0" w:line="240" w:lineRule="auto"/>
              <w:ind w:left="0" w:right="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5月20/21日</w:t>
            </w:r>
          </w:p>
        </w:tc>
        <w:tc>
          <w:tcPr>
            <w:tcW w:w="2160" w:type="dxa"/>
            <w:shd w:val="clear" w:color="auto" w:fill="auto"/>
            <w:vAlign w:val="center"/>
          </w:tcPr>
          <w:p w14:paraId="08B6C94F">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麦类等夏熟作物籽粒开始饱满</w:t>
            </w:r>
          </w:p>
        </w:tc>
      </w:tr>
      <w:tr w14:paraId="7724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766812D8">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4EF13F2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芒种</w:t>
            </w:r>
          </w:p>
        </w:tc>
        <w:tc>
          <w:tcPr>
            <w:tcW w:w="2160" w:type="dxa"/>
            <w:shd w:val="clear" w:color="auto" w:fill="auto"/>
            <w:vAlign w:val="center"/>
          </w:tcPr>
          <w:p w14:paraId="5DBBB811">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6月5/6日</w:t>
            </w:r>
          </w:p>
        </w:tc>
        <w:tc>
          <w:tcPr>
            <w:tcW w:w="2160" w:type="dxa"/>
            <w:shd w:val="clear" w:color="auto" w:fill="auto"/>
            <w:vAlign w:val="center"/>
          </w:tcPr>
          <w:p w14:paraId="688217B0">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麦类等有芒作物成熟</w:t>
            </w:r>
          </w:p>
        </w:tc>
      </w:tr>
      <w:tr w14:paraId="7248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297108BB">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424790BB">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夏至</w:t>
            </w:r>
          </w:p>
        </w:tc>
        <w:tc>
          <w:tcPr>
            <w:tcW w:w="2160" w:type="dxa"/>
            <w:shd w:val="clear" w:color="auto" w:fill="auto"/>
            <w:vAlign w:val="center"/>
          </w:tcPr>
          <w:p w14:paraId="4A40FD38">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6月21/22日</w:t>
            </w:r>
          </w:p>
        </w:tc>
        <w:tc>
          <w:tcPr>
            <w:tcW w:w="2160" w:type="dxa"/>
            <w:shd w:val="clear" w:color="auto" w:fill="auto"/>
            <w:vAlign w:val="center"/>
          </w:tcPr>
          <w:p w14:paraId="4056D91B">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北半球白昼最长</w:t>
            </w:r>
          </w:p>
        </w:tc>
      </w:tr>
      <w:tr w14:paraId="3CEE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58E515CF">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55E4F306">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小暑</w:t>
            </w:r>
          </w:p>
        </w:tc>
        <w:tc>
          <w:tcPr>
            <w:tcW w:w="2160" w:type="dxa"/>
            <w:shd w:val="clear" w:color="auto" w:fill="auto"/>
            <w:vAlign w:val="center"/>
          </w:tcPr>
          <w:p w14:paraId="241FF0F6">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7月6/7日</w:t>
            </w:r>
          </w:p>
        </w:tc>
        <w:tc>
          <w:tcPr>
            <w:tcW w:w="2160" w:type="dxa"/>
            <w:shd w:val="clear" w:color="auto" w:fill="auto"/>
            <w:vAlign w:val="center"/>
          </w:tcPr>
          <w:p w14:paraId="49CC0FB6">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天气开始炎热</w:t>
            </w:r>
          </w:p>
        </w:tc>
      </w:tr>
      <w:tr w14:paraId="24D6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58B12C6E">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12220140">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大暑</w:t>
            </w:r>
          </w:p>
        </w:tc>
        <w:tc>
          <w:tcPr>
            <w:tcW w:w="2160" w:type="dxa"/>
            <w:shd w:val="clear" w:color="auto" w:fill="auto"/>
            <w:vAlign w:val="center"/>
          </w:tcPr>
          <w:p w14:paraId="5D96B021">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7月22/23日</w:t>
            </w:r>
          </w:p>
        </w:tc>
        <w:tc>
          <w:tcPr>
            <w:tcW w:w="2160" w:type="dxa"/>
            <w:shd w:val="clear" w:color="auto" w:fill="auto"/>
            <w:vAlign w:val="center"/>
          </w:tcPr>
          <w:p w14:paraId="44DF0BA2">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一年中最热的时期</w:t>
            </w:r>
          </w:p>
        </w:tc>
      </w:tr>
      <w:tr w14:paraId="7875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restart"/>
            <w:vAlign w:val="center"/>
          </w:tcPr>
          <w:p w14:paraId="08A3AF91">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秋</w:t>
            </w:r>
          </w:p>
        </w:tc>
        <w:tc>
          <w:tcPr>
            <w:tcW w:w="2160" w:type="dxa"/>
            <w:vAlign w:val="center"/>
          </w:tcPr>
          <w:p w14:paraId="52713E67">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立秋</w:t>
            </w:r>
          </w:p>
        </w:tc>
        <w:tc>
          <w:tcPr>
            <w:tcW w:w="2160" w:type="dxa"/>
            <w:vAlign w:val="center"/>
          </w:tcPr>
          <w:p w14:paraId="4B4451E5">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8月7/8日</w:t>
            </w:r>
          </w:p>
        </w:tc>
        <w:tc>
          <w:tcPr>
            <w:tcW w:w="2160" w:type="dxa"/>
            <w:vAlign w:val="center"/>
          </w:tcPr>
          <w:p w14:paraId="3A3DA658">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秋季开始</w:t>
            </w:r>
          </w:p>
        </w:tc>
      </w:tr>
      <w:tr w14:paraId="0582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093CBB7C">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2400E35A">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处暑</w:t>
            </w:r>
          </w:p>
        </w:tc>
        <w:tc>
          <w:tcPr>
            <w:tcW w:w="2160" w:type="dxa"/>
            <w:shd w:val="clear" w:color="auto" w:fill="auto"/>
            <w:vAlign w:val="center"/>
          </w:tcPr>
          <w:p w14:paraId="0408879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8月22/23日</w:t>
            </w:r>
          </w:p>
        </w:tc>
        <w:tc>
          <w:tcPr>
            <w:tcW w:w="2160" w:type="dxa"/>
            <w:shd w:val="clear" w:color="auto" w:fill="auto"/>
            <w:vAlign w:val="center"/>
          </w:tcPr>
          <w:p w14:paraId="7C824A31">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炎热的暑天结束</w:t>
            </w:r>
          </w:p>
        </w:tc>
      </w:tr>
      <w:tr w14:paraId="1D7F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3C414345">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43EC7A07">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白露</w:t>
            </w:r>
          </w:p>
        </w:tc>
        <w:tc>
          <w:tcPr>
            <w:tcW w:w="2160" w:type="dxa"/>
            <w:shd w:val="clear" w:color="auto" w:fill="auto"/>
            <w:vAlign w:val="center"/>
          </w:tcPr>
          <w:p w14:paraId="63E70BF5">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9月7/8日</w:t>
            </w:r>
          </w:p>
        </w:tc>
        <w:tc>
          <w:tcPr>
            <w:tcW w:w="2160" w:type="dxa"/>
            <w:shd w:val="clear" w:color="auto" w:fill="auto"/>
            <w:vAlign w:val="center"/>
          </w:tcPr>
          <w:p w14:paraId="4D8604EE">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天气转凉，露凝而白</w:t>
            </w:r>
          </w:p>
        </w:tc>
      </w:tr>
      <w:tr w14:paraId="2C19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786965D6">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488454C5">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秋分</w:t>
            </w:r>
          </w:p>
        </w:tc>
        <w:tc>
          <w:tcPr>
            <w:tcW w:w="2160" w:type="dxa"/>
            <w:shd w:val="clear" w:color="auto" w:fill="auto"/>
            <w:vAlign w:val="center"/>
          </w:tcPr>
          <w:p w14:paraId="64CD1E56">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9月22/23日</w:t>
            </w:r>
          </w:p>
        </w:tc>
        <w:tc>
          <w:tcPr>
            <w:tcW w:w="2160" w:type="dxa"/>
            <w:shd w:val="clear" w:color="auto" w:fill="auto"/>
            <w:vAlign w:val="center"/>
          </w:tcPr>
          <w:p w14:paraId="5477519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昼夜等长</w:t>
            </w:r>
          </w:p>
        </w:tc>
      </w:tr>
      <w:tr w14:paraId="3352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1B72E6F6">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5509BF47">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寒露</w:t>
            </w:r>
          </w:p>
        </w:tc>
        <w:tc>
          <w:tcPr>
            <w:tcW w:w="2160" w:type="dxa"/>
            <w:shd w:val="clear" w:color="auto" w:fill="auto"/>
            <w:vAlign w:val="center"/>
          </w:tcPr>
          <w:p w14:paraId="636F3E78">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10月8/9日</w:t>
            </w:r>
          </w:p>
        </w:tc>
        <w:tc>
          <w:tcPr>
            <w:tcW w:w="2160" w:type="dxa"/>
            <w:shd w:val="clear" w:color="auto" w:fill="auto"/>
            <w:vAlign w:val="center"/>
          </w:tcPr>
          <w:p w14:paraId="7905A48C">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气温更低，露水有寒意</w:t>
            </w:r>
          </w:p>
        </w:tc>
      </w:tr>
      <w:tr w14:paraId="6499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212E5624">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6AC68B4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霜降</w:t>
            </w:r>
          </w:p>
        </w:tc>
        <w:tc>
          <w:tcPr>
            <w:tcW w:w="2160" w:type="dxa"/>
            <w:shd w:val="clear" w:color="auto" w:fill="auto"/>
            <w:vAlign w:val="center"/>
          </w:tcPr>
          <w:p w14:paraId="4D3015FA">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10月23/24日</w:t>
            </w:r>
          </w:p>
        </w:tc>
        <w:tc>
          <w:tcPr>
            <w:tcW w:w="2160" w:type="dxa"/>
            <w:shd w:val="clear" w:color="auto" w:fill="auto"/>
            <w:vAlign w:val="center"/>
          </w:tcPr>
          <w:p w14:paraId="58FAE3E0">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天气渐冷，开始有霜</w:t>
            </w:r>
          </w:p>
        </w:tc>
      </w:tr>
      <w:tr w14:paraId="6AEF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restart"/>
            <w:vAlign w:val="center"/>
          </w:tcPr>
          <w:p w14:paraId="00DDE06B">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冬</w:t>
            </w:r>
          </w:p>
        </w:tc>
        <w:tc>
          <w:tcPr>
            <w:tcW w:w="2160" w:type="dxa"/>
            <w:vAlign w:val="center"/>
          </w:tcPr>
          <w:p w14:paraId="206715B2">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立冬</w:t>
            </w:r>
          </w:p>
        </w:tc>
        <w:tc>
          <w:tcPr>
            <w:tcW w:w="2160" w:type="dxa"/>
            <w:vAlign w:val="center"/>
          </w:tcPr>
          <w:p w14:paraId="0478C207">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11月7/8日</w:t>
            </w:r>
          </w:p>
        </w:tc>
        <w:tc>
          <w:tcPr>
            <w:tcW w:w="2160" w:type="dxa"/>
            <w:vAlign w:val="center"/>
          </w:tcPr>
          <w:p w14:paraId="233C83C8">
            <w:pPr>
              <w:keepNext w:val="0"/>
              <w:keepLines w:val="0"/>
              <w:widowControl/>
              <w:suppressLineNumbers w:val="0"/>
              <w:spacing w:beforeAutospacing="0" w:after="0" w:afterAutospacing="0" w:line="240" w:lineRule="auto"/>
              <w:ind w:left="0" w:right="0"/>
              <w:jc w:val="center"/>
              <w:rPr>
                <w:rFonts w:hint="default"/>
                <w:sz w:val="18"/>
                <w:szCs w:val="18"/>
              </w:rPr>
            </w:pPr>
            <w:r>
              <w:rPr>
                <w:rFonts w:hint="default" w:ascii="Georgia" w:hAnsi="Georgia" w:eastAsia="Georgia" w:cs="Georgia"/>
                <w:color w:val="333333"/>
                <w:sz w:val="18"/>
                <w:szCs w:val="18"/>
                <w:highlight w:val="none"/>
              </w:rPr>
              <w:t>冬季开始</w:t>
            </w:r>
          </w:p>
        </w:tc>
      </w:tr>
      <w:tr w14:paraId="3107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1B790874">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3E4DB409">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小雪</w:t>
            </w:r>
          </w:p>
        </w:tc>
        <w:tc>
          <w:tcPr>
            <w:tcW w:w="2160" w:type="dxa"/>
            <w:shd w:val="clear" w:color="auto" w:fill="auto"/>
            <w:vAlign w:val="center"/>
          </w:tcPr>
          <w:p w14:paraId="661F3466">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11月22/23日</w:t>
            </w:r>
          </w:p>
        </w:tc>
        <w:tc>
          <w:tcPr>
            <w:tcW w:w="2160" w:type="dxa"/>
            <w:shd w:val="clear" w:color="auto" w:fill="auto"/>
            <w:vAlign w:val="center"/>
          </w:tcPr>
          <w:p w14:paraId="2861A566">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开始下雪</w:t>
            </w:r>
          </w:p>
        </w:tc>
      </w:tr>
      <w:tr w14:paraId="7655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012A705A">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68681188">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大雪</w:t>
            </w:r>
          </w:p>
        </w:tc>
        <w:tc>
          <w:tcPr>
            <w:tcW w:w="2160" w:type="dxa"/>
            <w:shd w:val="clear" w:color="auto" w:fill="auto"/>
            <w:vAlign w:val="center"/>
          </w:tcPr>
          <w:p w14:paraId="5FD41793">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12月6/7日</w:t>
            </w:r>
          </w:p>
        </w:tc>
        <w:tc>
          <w:tcPr>
            <w:tcW w:w="2160" w:type="dxa"/>
            <w:shd w:val="clear" w:color="auto" w:fill="auto"/>
            <w:vAlign w:val="center"/>
          </w:tcPr>
          <w:p w14:paraId="6AC5F40F">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降雪量增大</w:t>
            </w:r>
          </w:p>
        </w:tc>
      </w:tr>
      <w:tr w14:paraId="2D84A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7B02E958">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1CA1BE0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冬至</w:t>
            </w:r>
          </w:p>
        </w:tc>
        <w:tc>
          <w:tcPr>
            <w:tcW w:w="2160" w:type="dxa"/>
            <w:shd w:val="clear" w:color="auto" w:fill="auto"/>
            <w:vAlign w:val="center"/>
          </w:tcPr>
          <w:p w14:paraId="26E337F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12月21/22日</w:t>
            </w:r>
          </w:p>
        </w:tc>
        <w:tc>
          <w:tcPr>
            <w:tcW w:w="2160" w:type="dxa"/>
            <w:shd w:val="clear" w:color="auto" w:fill="auto"/>
            <w:vAlign w:val="center"/>
          </w:tcPr>
          <w:p w14:paraId="48340A2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北半球白昼最短</w:t>
            </w:r>
          </w:p>
        </w:tc>
      </w:tr>
      <w:tr w14:paraId="59C7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13F09C2C">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3D8FEE1D">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小寒</w:t>
            </w:r>
          </w:p>
        </w:tc>
        <w:tc>
          <w:tcPr>
            <w:tcW w:w="2160" w:type="dxa"/>
            <w:shd w:val="clear" w:color="auto" w:fill="auto"/>
            <w:vAlign w:val="center"/>
          </w:tcPr>
          <w:p w14:paraId="51CD3266">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1月5/6日</w:t>
            </w:r>
          </w:p>
        </w:tc>
        <w:tc>
          <w:tcPr>
            <w:tcW w:w="2160" w:type="dxa"/>
            <w:shd w:val="clear" w:color="auto" w:fill="auto"/>
            <w:vAlign w:val="center"/>
          </w:tcPr>
          <w:p w14:paraId="2FB73E14">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气候开始寒冷</w:t>
            </w:r>
          </w:p>
        </w:tc>
      </w:tr>
      <w:tr w14:paraId="106D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vMerge w:val="continue"/>
            <w:vAlign w:val="center"/>
          </w:tcPr>
          <w:p w14:paraId="162A0A60">
            <w:pPr>
              <w:keepNext w:val="0"/>
              <w:keepLines w:val="0"/>
              <w:widowControl/>
              <w:suppressLineNumbers w:val="0"/>
              <w:spacing w:beforeAutospacing="0" w:after="0" w:afterAutospacing="0" w:line="240" w:lineRule="auto"/>
              <w:ind w:left="0" w:right="0"/>
              <w:jc w:val="center"/>
              <w:rPr>
                <w:rFonts w:hint="default"/>
                <w:sz w:val="18"/>
                <w:szCs w:val="18"/>
              </w:rPr>
            </w:pPr>
          </w:p>
        </w:tc>
        <w:tc>
          <w:tcPr>
            <w:tcW w:w="2160" w:type="dxa"/>
            <w:shd w:val="clear" w:color="auto" w:fill="auto"/>
            <w:vAlign w:val="center"/>
          </w:tcPr>
          <w:p w14:paraId="2B89EC33">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大寒</w:t>
            </w:r>
          </w:p>
        </w:tc>
        <w:tc>
          <w:tcPr>
            <w:tcW w:w="2160" w:type="dxa"/>
            <w:shd w:val="clear" w:color="auto" w:fill="auto"/>
            <w:vAlign w:val="center"/>
          </w:tcPr>
          <w:p w14:paraId="444EB9A8">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1月20/21日</w:t>
            </w:r>
          </w:p>
        </w:tc>
        <w:tc>
          <w:tcPr>
            <w:tcW w:w="2160" w:type="dxa"/>
            <w:shd w:val="clear" w:color="auto" w:fill="auto"/>
            <w:vAlign w:val="center"/>
          </w:tcPr>
          <w:p w14:paraId="4C0602CE">
            <w:pPr>
              <w:keepNext w:val="0"/>
              <w:keepLines w:val="0"/>
              <w:widowControl/>
              <w:suppressLineNumbers w:val="0"/>
              <w:spacing w:beforeAutospacing="0" w:after="0" w:afterAutospacing="0" w:line="240" w:lineRule="auto"/>
              <w:ind w:left="0" w:leftChars="0" w:right="0" w:rightChars="0"/>
              <w:jc w:val="center"/>
              <w:rPr>
                <w:rFonts w:hint="default" w:ascii="Georgia" w:hAnsi="Georgia" w:eastAsia="Georgia" w:cs="Georgia"/>
                <w:color w:val="333333"/>
                <w:sz w:val="18"/>
                <w:szCs w:val="18"/>
                <w:highlight w:val="none"/>
                <w:lang w:val="en-US" w:eastAsia="en-US" w:bidi="ar-SA"/>
              </w:rPr>
            </w:pPr>
            <w:r>
              <w:rPr>
                <w:rFonts w:hint="default" w:ascii="Georgia" w:hAnsi="Georgia" w:eastAsia="Georgia" w:cs="Georgia"/>
                <w:color w:val="333333"/>
                <w:sz w:val="18"/>
                <w:szCs w:val="18"/>
                <w:highlight w:val="none"/>
              </w:rPr>
              <w:t>一年中最冷的时期</w:t>
            </w:r>
          </w:p>
        </w:tc>
      </w:tr>
    </w:tbl>
    <w:p w14:paraId="235192E8"/>
    <w:p w14:paraId="143EFB9A">
      <w:pPr>
        <w:pStyle w:val="4"/>
        <w:pBdr>
          <w:bottom w:val="single" w:color="E0E0E0" w:sz="8" w:space="2"/>
        </w:pBdr>
        <w:shd w:val="clear" w:color="auto" w:fill="FFFFFF"/>
        <w:spacing w:before="120" w:after="0"/>
      </w:pPr>
      <w:bookmarkStart w:id="20" w:name="_Toc8285"/>
      <w:r>
        <w:rPr>
          <w:rFonts w:ascii="微软雅黑" w:hAnsi="微软雅黑" w:eastAsia="微软雅黑" w:cs="微软雅黑"/>
          <w:color w:val="5A4A42"/>
          <w:sz w:val="21"/>
          <w:highlight w:val="none"/>
        </w:rPr>
        <w:t>3. 古代年龄称谓</w:t>
      </w:r>
      <w:bookmarkEnd w:id="20"/>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B2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4DCEB76C">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b/>
                <w:color w:val="333333"/>
                <w:sz w:val="18"/>
                <w:szCs w:val="18"/>
                <w:highlight w:val="none"/>
              </w:rPr>
              <w:t>年龄</w:t>
            </w:r>
          </w:p>
        </w:tc>
        <w:tc>
          <w:tcPr>
            <w:tcW w:w="2880" w:type="dxa"/>
            <w:vAlign w:val="center"/>
          </w:tcPr>
          <w:p w14:paraId="7D1DFFA8">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b/>
                <w:color w:val="333333"/>
                <w:sz w:val="18"/>
                <w:szCs w:val="18"/>
                <w:highlight w:val="none"/>
              </w:rPr>
              <w:t>称谓</w:t>
            </w:r>
          </w:p>
        </w:tc>
        <w:tc>
          <w:tcPr>
            <w:tcW w:w="2880" w:type="dxa"/>
            <w:vAlign w:val="center"/>
          </w:tcPr>
          <w:p w14:paraId="5AE4822A">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b/>
                <w:color w:val="333333"/>
                <w:sz w:val="18"/>
                <w:szCs w:val="18"/>
                <w:highlight w:val="none"/>
              </w:rPr>
              <w:t>说明</w:t>
            </w:r>
          </w:p>
        </w:tc>
      </w:tr>
      <w:tr w14:paraId="17B9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281E9511">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初生</w:t>
            </w:r>
          </w:p>
        </w:tc>
        <w:tc>
          <w:tcPr>
            <w:tcW w:w="2880" w:type="dxa"/>
            <w:vAlign w:val="center"/>
          </w:tcPr>
          <w:p w14:paraId="01E36BC6">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襁褓、赤子</w:t>
            </w:r>
          </w:p>
        </w:tc>
        <w:tc>
          <w:tcPr>
            <w:tcW w:w="2880" w:type="dxa"/>
            <w:vAlign w:val="center"/>
          </w:tcPr>
          <w:p w14:paraId="23723381">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不满周岁的婴儿。</w:t>
            </w:r>
          </w:p>
        </w:tc>
      </w:tr>
      <w:tr w14:paraId="32A7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096F0A7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2-3岁</w:t>
            </w:r>
          </w:p>
        </w:tc>
        <w:tc>
          <w:tcPr>
            <w:tcW w:w="2880" w:type="dxa"/>
            <w:vAlign w:val="center"/>
          </w:tcPr>
          <w:p w14:paraId="00ED049B">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孩提</w:t>
            </w:r>
          </w:p>
        </w:tc>
        <w:tc>
          <w:tcPr>
            <w:tcW w:w="2880" w:type="dxa"/>
            <w:vAlign w:val="center"/>
          </w:tcPr>
          <w:p w14:paraId="200A71ED">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幼儿始知发笑尚在襁褓中。</w:t>
            </w:r>
          </w:p>
        </w:tc>
      </w:tr>
      <w:tr w14:paraId="6276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4C1FCDA6">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幼年</w:t>
            </w:r>
          </w:p>
        </w:tc>
        <w:tc>
          <w:tcPr>
            <w:tcW w:w="2880" w:type="dxa"/>
            <w:vAlign w:val="center"/>
          </w:tcPr>
          <w:p w14:paraId="75080164">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垂髫、总角</w:t>
            </w:r>
          </w:p>
        </w:tc>
        <w:tc>
          <w:tcPr>
            <w:tcW w:w="2880" w:type="dxa"/>
            <w:vAlign w:val="center"/>
          </w:tcPr>
          <w:p w14:paraId="5B57AEDB">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指儿童，古时儿童将头发梳成两个发髻。</w:t>
            </w:r>
          </w:p>
        </w:tc>
      </w:tr>
      <w:tr w14:paraId="4E73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5735C8A0">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13-14岁（女）</w:t>
            </w:r>
          </w:p>
        </w:tc>
        <w:tc>
          <w:tcPr>
            <w:tcW w:w="2880" w:type="dxa"/>
            <w:vAlign w:val="center"/>
          </w:tcPr>
          <w:p w14:paraId="0DB7272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豆蔻</w:t>
            </w:r>
          </w:p>
        </w:tc>
        <w:tc>
          <w:tcPr>
            <w:tcW w:w="2880" w:type="dxa"/>
            <w:vAlign w:val="center"/>
          </w:tcPr>
          <w:p w14:paraId="2B7F94CC">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指少女，源于杜牧诗“娉娉袅袅十三余，豆蔻梢头二月初”。</w:t>
            </w:r>
          </w:p>
        </w:tc>
      </w:tr>
      <w:tr w14:paraId="7A42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701FDE8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15岁（女）</w:t>
            </w:r>
          </w:p>
        </w:tc>
        <w:tc>
          <w:tcPr>
            <w:tcW w:w="2880" w:type="dxa"/>
            <w:vAlign w:val="center"/>
          </w:tcPr>
          <w:p w14:paraId="7C3A0F24">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及笄</w:t>
            </w:r>
          </w:p>
        </w:tc>
        <w:tc>
          <w:tcPr>
            <w:tcW w:w="2880" w:type="dxa"/>
            <w:vAlign w:val="center"/>
          </w:tcPr>
          <w:p w14:paraId="5FC2DBD7">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古代女子十五岁行加笄之礼，表示成年。</w:t>
            </w:r>
          </w:p>
        </w:tc>
      </w:tr>
      <w:tr w14:paraId="7E31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08B5D310">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16岁（女）</w:t>
            </w:r>
          </w:p>
        </w:tc>
        <w:tc>
          <w:tcPr>
            <w:tcW w:w="2880" w:type="dxa"/>
            <w:vAlign w:val="center"/>
          </w:tcPr>
          <w:p w14:paraId="22D82AE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破瓜、碧玉年华</w:t>
            </w:r>
          </w:p>
        </w:tc>
        <w:tc>
          <w:tcPr>
            <w:tcW w:w="2880" w:type="dxa"/>
            <w:vAlign w:val="center"/>
          </w:tcPr>
          <w:p w14:paraId="795259F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旧时文人拆“瓜”字为二八以纪年。</w:t>
            </w:r>
          </w:p>
        </w:tc>
      </w:tr>
      <w:tr w14:paraId="22E0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103BD77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20岁（男）</w:t>
            </w:r>
          </w:p>
        </w:tc>
        <w:tc>
          <w:tcPr>
            <w:tcW w:w="2880" w:type="dxa"/>
            <w:vAlign w:val="center"/>
          </w:tcPr>
          <w:p w14:paraId="105ECB76">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弱冠</w:t>
            </w:r>
          </w:p>
        </w:tc>
        <w:tc>
          <w:tcPr>
            <w:tcW w:w="2880" w:type="dxa"/>
            <w:vAlign w:val="center"/>
          </w:tcPr>
          <w:p w14:paraId="461C44C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古代男子二十岁行冠礼，表示成年。</w:t>
            </w:r>
          </w:p>
        </w:tc>
      </w:tr>
      <w:tr w14:paraId="78C7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0B84B51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24岁（女）</w:t>
            </w:r>
          </w:p>
        </w:tc>
        <w:tc>
          <w:tcPr>
            <w:tcW w:w="2880" w:type="dxa"/>
            <w:vAlign w:val="center"/>
          </w:tcPr>
          <w:p w14:paraId="766F3FED">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花信年华</w:t>
            </w:r>
          </w:p>
        </w:tc>
        <w:tc>
          <w:tcPr>
            <w:tcW w:w="2880" w:type="dxa"/>
            <w:vAlign w:val="center"/>
          </w:tcPr>
          <w:p w14:paraId="528DE542">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指女子的年龄到了二十四岁。</w:t>
            </w:r>
          </w:p>
        </w:tc>
      </w:tr>
      <w:tr w14:paraId="4746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498CAF18">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30岁</w:t>
            </w:r>
          </w:p>
        </w:tc>
        <w:tc>
          <w:tcPr>
            <w:tcW w:w="2880" w:type="dxa"/>
            <w:vAlign w:val="center"/>
          </w:tcPr>
          <w:p w14:paraId="23AB1048">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而立</w:t>
            </w:r>
          </w:p>
        </w:tc>
        <w:tc>
          <w:tcPr>
            <w:tcW w:w="2880" w:type="dxa"/>
            <w:vAlign w:val="center"/>
          </w:tcPr>
          <w:p w14:paraId="0D380361">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源于《论语》“三十而立”。</w:t>
            </w:r>
          </w:p>
        </w:tc>
      </w:tr>
      <w:tr w14:paraId="44FF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12F1276E">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40岁</w:t>
            </w:r>
          </w:p>
        </w:tc>
        <w:tc>
          <w:tcPr>
            <w:tcW w:w="2880" w:type="dxa"/>
            <w:vAlign w:val="center"/>
          </w:tcPr>
          <w:p w14:paraId="28CC27C7">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不惑</w:t>
            </w:r>
          </w:p>
        </w:tc>
        <w:tc>
          <w:tcPr>
            <w:tcW w:w="2880" w:type="dxa"/>
            <w:vAlign w:val="center"/>
          </w:tcPr>
          <w:p w14:paraId="083AB52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源于《论语》“四十而不惑”。</w:t>
            </w:r>
          </w:p>
        </w:tc>
      </w:tr>
      <w:tr w14:paraId="0548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461A583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50岁</w:t>
            </w:r>
          </w:p>
        </w:tc>
        <w:tc>
          <w:tcPr>
            <w:tcW w:w="2880" w:type="dxa"/>
            <w:vAlign w:val="center"/>
          </w:tcPr>
          <w:p w14:paraId="75A0916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知天命</w:t>
            </w:r>
          </w:p>
        </w:tc>
        <w:tc>
          <w:tcPr>
            <w:tcW w:w="2880" w:type="dxa"/>
            <w:vAlign w:val="center"/>
          </w:tcPr>
          <w:p w14:paraId="6A8DBC6E">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源于《论语》“五十而知天命”。</w:t>
            </w:r>
          </w:p>
        </w:tc>
      </w:tr>
      <w:tr w14:paraId="1C18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5024C0F3">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60岁</w:t>
            </w:r>
          </w:p>
        </w:tc>
        <w:tc>
          <w:tcPr>
            <w:tcW w:w="2880" w:type="dxa"/>
            <w:vAlign w:val="center"/>
          </w:tcPr>
          <w:p w14:paraId="37845F54">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花甲、耳顺</w:t>
            </w:r>
          </w:p>
        </w:tc>
        <w:tc>
          <w:tcPr>
            <w:tcW w:w="2880" w:type="dxa"/>
            <w:vAlign w:val="center"/>
          </w:tcPr>
          <w:p w14:paraId="25838C6A">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以天干地支纪年，六十年为一甲子。</w:t>
            </w:r>
          </w:p>
        </w:tc>
      </w:tr>
      <w:tr w14:paraId="6EA5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2EF7FFB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70岁</w:t>
            </w:r>
          </w:p>
        </w:tc>
        <w:tc>
          <w:tcPr>
            <w:tcW w:w="2880" w:type="dxa"/>
            <w:vAlign w:val="center"/>
          </w:tcPr>
          <w:p w14:paraId="7E3BCAF8">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古稀、从心</w:t>
            </w:r>
          </w:p>
        </w:tc>
        <w:tc>
          <w:tcPr>
            <w:tcW w:w="2880" w:type="dxa"/>
            <w:vAlign w:val="center"/>
          </w:tcPr>
          <w:p w14:paraId="54800FE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源于杜甫诗“人生七十古来稀”。</w:t>
            </w:r>
          </w:p>
        </w:tc>
      </w:tr>
      <w:tr w14:paraId="18BF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4BFEC159">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80-90岁</w:t>
            </w:r>
          </w:p>
        </w:tc>
        <w:tc>
          <w:tcPr>
            <w:tcW w:w="2880" w:type="dxa"/>
            <w:vAlign w:val="center"/>
          </w:tcPr>
          <w:p w14:paraId="1A237FB8">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耄耋</w:t>
            </w:r>
          </w:p>
        </w:tc>
        <w:tc>
          <w:tcPr>
            <w:tcW w:w="2880" w:type="dxa"/>
            <w:vAlign w:val="center"/>
          </w:tcPr>
          <w:p w14:paraId="4AEC7A9F">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耄指八十岁，耋指九十岁。</w:t>
            </w:r>
          </w:p>
        </w:tc>
      </w:tr>
      <w:tr w14:paraId="4CB1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vAlign w:val="center"/>
          </w:tcPr>
          <w:p w14:paraId="0F086955">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100岁</w:t>
            </w:r>
          </w:p>
        </w:tc>
        <w:tc>
          <w:tcPr>
            <w:tcW w:w="2880" w:type="dxa"/>
            <w:vAlign w:val="center"/>
          </w:tcPr>
          <w:p w14:paraId="00B63254">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期颐</w:t>
            </w:r>
          </w:p>
        </w:tc>
        <w:tc>
          <w:tcPr>
            <w:tcW w:w="2880" w:type="dxa"/>
            <w:vAlign w:val="center"/>
          </w:tcPr>
          <w:p w14:paraId="123523D7">
            <w:pPr>
              <w:keepNext w:val="0"/>
              <w:keepLines w:val="0"/>
              <w:widowControl/>
              <w:suppressLineNumbers w:val="0"/>
              <w:spacing w:beforeAutospacing="0" w:after="0" w:afterAutospacing="0" w:line="240" w:lineRule="auto"/>
              <w:ind w:left="0" w:right="0"/>
              <w:jc w:val="both"/>
              <w:rPr>
                <w:rFonts w:hint="default"/>
                <w:sz w:val="18"/>
                <w:szCs w:val="18"/>
              </w:rPr>
            </w:pPr>
            <w:r>
              <w:rPr>
                <w:rFonts w:hint="default" w:ascii="Georgia" w:hAnsi="Georgia" w:eastAsia="Georgia" w:cs="Georgia"/>
                <w:color w:val="333333"/>
                <w:sz w:val="18"/>
                <w:szCs w:val="18"/>
                <w:highlight w:val="none"/>
              </w:rPr>
              <w:t>指百岁高寿。</w:t>
            </w:r>
          </w:p>
        </w:tc>
      </w:tr>
    </w:tbl>
    <w:p w14:paraId="0AE09C2A">
      <w:pPr>
        <w:pStyle w:val="4"/>
        <w:bidi w:val="0"/>
        <w:rPr>
          <w:rFonts w:hint="default" w:ascii="微软雅黑" w:hAnsi="微软雅黑" w:eastAsia="微软雅黑" w:cs="微软雅黑"/>
          <w:b/>
          <w:bCs/>
          <w:color w:val="5A4A42"/>
          <w:sz w:val="21"/>
          <w:szCs w:val="26"/>
          <w:highlight w:val="none"/>
          <w:lang w:val="en-US" w:eastAsia="en-US" w:bidi="ar-SA"/>
        </w:rPr>
      </w:pPr>
      <w:bookmarkStart w:id="21" w:name="_Toc18807"/>
      <w:r>
        <w:rPr>
          <w:rFonts w:hint="eastAsia" w:ascii="微软雅黑" w:hAnsi="微软雅黑" w:eastAsia="微软雅黑" w:cs="微软雅黑"/>
          <w:b/>
          <w:bCs/>
          <w:color w:val="5A4A42"/>
          <w:sz w:val="21"/>
          <w:szCs w:val="26"/>
          <w:highlight w:val="none"/>
          <w:lang w:val="en-US" w:eastAsia="zh-CN" w:bidi="ar-SA"/>
        </w:rPr>
        <w:t>4.</w:t>
      </w:r>
      <w:r>
        <w:rPr>
          <w:rFonts w:hint="default" w:ascii="微软雅黑" w:hAnsi="微软雅黑" w:eastAsia="微软雅黑" w:cs="微软雅黑"/>
          <w:b/>
          <w:bCs/>
          <w:color w:val="5A4A42"/>
          <w:sz w:val="21"/>
          <w:szCs w:val="26"/>
          <w:highlight w:val="none"/>
          <w:lang w:val="en-US" w:eastAsia="en-US" w:bidi="ar-SA"/>
        </w:rPr>
        <w:t>五服图与亲戚称谓</w:t>
      </w:r>
      <w:bookmarkEnd w:id="21"/>
    </w:p>
    <w:p w14:paraId="31E8032D">
      <w:pPr>
        <w:rPr>
          <w:rFonts w:hint="eastAsia" w:eastAsia="宋体" w:cs="Georgia"/>
          <w:b w:val="0"/>
          <w:color w:val="333333"/>
          <w:sz w:val="18"/>
          <w:highlight w:val="none"/>
          <w:lang w:eastAsia="zh-CN"/>
        </w:rPr>
      </w:pPr>
      <w:r>
        <w:rPr>
          <w:rFonts w:hint="default" w:ascii="Georgia" w:hAnsi="Georgia" w:eastAsia="Georgia" w:cs="Georgia"/>
          <w:b/>
          <w:bCs/>
          <w:color w:val="333333"/>
          <w:sz w:val="18"/>
          <w:highlight w:val="none"/>
        </w:rPr>
        <w:t>五服制度简介</w:t>
      </w:r>
      <w:r>
        <w:rPr>
          <w:rFonts w:hint="eastAsia" w:eastAsia="宋体" w:cs="Georgia"/>
          <w:b/>
          <w:bCs/>
          <w:color w:val="333333"/>
          <w:sz w:val="18"/>
          <w:highlight w:val="none"/>
          <w:lang w:eastAsia="zh-CN"/>
        </w:rPr>
        <w:t>：</w:t>
      </w:r>
      <w:r>
        <w:rPr>
          <w:rFonts w:hint="eastAsia" w:eastAsia="宋体" w:cs="Georgia"/>
          <w:b w:val="0"/>
          <w:color w:val="333333"/>
          <w:sz w:val="18"/>
          <w:highlight w:val="none"/>
          <w:lang w:eastAsia="zh-CN"/>
        </w:rPr>
        <w:t>五服是中国古代丧服制度中表示血缘关系亲疏的五个等级，用于确定服丧的规格与期限。五服等级由重至轻依次为：斩衰、齐衰、大功、小功、缌麻。</w:t>
      </w:r>
    </w:p>
    <w:p w14:paraId="05E30863">
      <w:pPr>
        <w:rPr>
          <w:rFonts w:hint="eastAsia" w:eastAsia="宋体" w:cs="Georgia"/>
          <w:b/>
          <w:bCs/>
          <w:color w:val="333333"/>
          <w:sz w:val="18"/>
          <w:highlight w:val="none"/>
          <w:lang w:eastAsia="zh-CN"/>
        </w:rPr>
      </w:pPr>
      <w:r>
        <w:rPr>
          <w:rFonts w:hint="eastAsia" w:eastAsia="宋体" w:cs="Georgia"/>
          <w:b/>
          <w:bCs/>
          <w:color w:val="333333"/>
          <w:sz w:val="18"/>
          <w:highlight w:val="none"/>
          <w:lang w:eastAsia="zh-CN"/>
        </w:rPr>
        <w:t>五服等级表：</w:t>
      </w:r>
    </w:p>
    <w:p w14:paraId="558CEFC7">
      <w:pPr>
        <w:rPr>
          <w:rFonts w:hint="eastAsia" w:eastAsia="宋体" w:cs="Georgia"/>
          <w:b w:val="0"/>
          <w:i/>
          <w:iCs/>
          <w:color w:val="333333"/>
          <w:sz w:val="18"/>
          <w:highlight w:val="none"/>
          <w:lang w:eastAsia="zh-CN"/>
        </w:rPr>
      </w:pPr>
      <w:r>
        <w:rPr>
          <w:rFonts w:hint="eastAsia" w:eastAsia="宋体" w:cs="Georgia"/>
          <w:b w:val="0"/>
          <w:i/>
          <w:iCs/>
          <w:color w:val="333333"/>
          <w:sz w:val="18"/>
          <w:highlight w:val="none"/>
          <w:lang w:eastAsia="zh-CN"/>
        </w:rPr>
        <w:t>说明：五服制体现了"血缘关系越近，丧服越重，服丧期也越长"的原则。以本人同辈亲属为例：为亲兄弟（同父兄弟）则齐衰，为堂兄弟（同祖兄弟）则大功，为从堂兄弟（同曾祖兄弟）则小功，为族兄弟（同高祖兄弟）则缌麻。</w:t>
      </w:r>
    </w:p>
    <w:p w14:paraId="0AB20F76">
      <w:pPr>
        <w:rPr>
          <w:rFonts w:hint="eastAsia" w:eastAsia="宋体" w:cs="Georgia"/>
          <w:b w:val="0"/>
          <w:i/>
          <w:iCs/>
          <w:color w:val="333333"/>
          <w:sz w:val="18"/>
          <w:highlight w:val="none"/>
          <w:lang w:eastAsia="zh-CN"/>
        </w:rPr>
      </w:pPr>
    </w:p>
    <w:tbl>
      <w:tblPr>
        <w:tblStyle w:val="36"/>
        <w:tblW w:w="8635"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FFFFFF"/>
        <w:tblLayout w:type="fixed"/>
        <w:tblCellMar>
          <w:top w:w="56" w:type="dxa"/>
          <w:left w:w="96" w:type="dxa"/>
          <w:bottom w:w="56" w:type="dxa"/>
          <w:right w:w="96" w:type="dxa"/>
        </w:tblCellMar>
      </w:tblPr>
      <w:tblGrid>
        <w:gridCol w:w="926"/>
        <w:gridCol w:w="2572"/>
        <w:gridCol w:w="926"/>
        <w:gridCol w:w="4211"/>
      </w:tblGrid>
      <w:tr w14:paraId="0D17CDD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FFFFFF"/>
          <w:tblCellMar>
            <w:top w:w="56" w:type="dxa"/>
            <w:left w:w="96" w:type="dxa"/>
            <w:bottom w:w="56" w:type="dxa"/>
            <w:right w:w="96" w:type="dxa"/>
          </w:tblCellMar>
        </w:tblPrEx>
        <w:trPr>
          <w:trHeight w:val="0" w:hRule="atLeast"/>
          <w:tblHeader/>
          <w:jc w:val="center"/>
        </w:trPr>
        <w:tc>
          <w:tcPr>
            <w:tcW w:w="926" w:type="dxa"/>
            <w:tcBorders>
              <w:tl2br w:val="nil"/>
              <w:tr2bl w:val="nil"/>
            </w:tcBorders>
            <w:shd w:val="clear" w:color="auto" w:fill="FFFFFF"/>
            <w:vAlign w:val="center"/>
          </w:tcPr>
          <w:p w14:paraId="202D31F3">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五服等级</w:t>
            </w:r>
          </w:p>
        </w:tc>
        <w:tc>
          <w:tcPr>
            <w:tcW w:w="2572" w:type="dxa"/>
            <w:tcBorders>
              <w:tl2br w:val="nil"/>
              <w:tr2bl w:val="nil"/>
            </w:tcBorders>
            <w:shd w:val="clear" w:color="auto" w:fill="FFFFFF"/>
            <w:vAlign w:val="center"/>
          </w:tcPr>
          <w:p w14:paraId="121C8AE3">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丧服材质</w:t>
            </w:r>
          </w:p>
        </w:tc>
        <w:tc>
          <w:tcPr>
            <w:tcW w:w="926" w:type="dxa"/>
            <w:tcBorders>
              <w:tl2br w:val="nil"/>
              <w:tr2bl w:val="nil"/>
            </w:tcBorders>
            <w:shd w:val="clear" w:color="auto" w:fill="FFFFFF"/>
            <w:vAlign w:val="center"/>
          </w:tcPr>
          <w:p w14:paraId="6173AB33">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服丧期限</w:t>
            </w:r>
          </w:p>
        </w:tc>
        <w:tc>
          <w:tcPr>
            <w:tcW w:w="4211" w:type="dxa"/>
            <w:tcBorders>
              <w:tl2br w:val="nil"/>
              <w:tr2bl w:val="nil"/>
            </w:tcBorders>
            <w:shd w:val="clear" w:color="auto" w:fill="FFFFFF"/>
            <w:vAlign w:val="center"/>
          </w:tcPr>
          <w:p w14:paraId="171BA681">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适用亲属关系</w:t>
            </w:r>
          </w:p>
        </w:tc>
      </w:tr>
      <w:tr w14:paraId="4FA082E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FFFFFF"/>
          <w:tblCellMar>
            <w:top w:w="56" w:type="dxa"/>
            <w:left w:w="96" w:type="dxa"/>
            <w:bottom w:w="56" w:type="dxa"/>
            <w:right w:w="96" w:type="dxa"/>
          </w:tblCellMar>
        </w:tblPrEx>
        <w:trPr>
          <w:trHeight w:val="0" w:hRule="atLeast"/>
          <w:jc w:val="center"/>
        </w:trPr>
        <w:tc>
          <w:tcPr>
            <w:tcW w:w="926" w:type="dxa"/>
            <w:tcBorders>
              <w:tl2br w:val="nil"/>
              <w:tr2bl w:val="nil"/>
            </w:tcBorders>
            <w:shd w:val="clear" w:color="auto" w:fill="FFFFFF"/>
            <w:vAlign w:val="center"/>
          </w:tcPr>
          <w:p w14:paraId="74D3DC54">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斩衰</w:t>
            </w:r>
          </w:p>
        </w:tc>
        <w:tc>
          <w:tcPr>
            <w:tcW w:w="2572" w:type="dxa"/>
            <w:tcBorders>
              <w:tl2br w:val="nil"/>
              <w:tr2bl w:val="nil"/>
            </w:tcBorders>
            <w:shd w:val="clear" w:color="auto" w:fill="FFFFFF"/>
            <w:vAlign w:val="center"/>
          </w:tcPr>
          <w:p w14:paraId="5F2A4A93">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粗生麻布（左右下边不缝边）</w:t>
            </w:r>
          </w:p>
        </w:tc>
        <w:tc>
          <w:tcPr>
            <w:tcW w:w="926" w:type="dxa"/>
            <w:tcBorders>
              <w:tl2br w:val="nil"/>
              <w:tr2bl w:val="nil"/>
            </w:tcBorders>
            <w:shd w:val="clear" w:color="auto" w:fill="FFFFFF"/>
            <w:vAlign w:val="center"/>
          </w:tcPr>
          <w:p w14:paraId="63FB0710">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三年</w:t>
            </w:r>
          </w:p>
        </w:tc>
        <w:tc>
          <w:tcPr>
            <w:tcW w:w="4211" w:type="dxa"/>
            <w:tcBorders>
              <w:tl2br w:val="nil"/>
              <w:tr2bl w:val="nil"/>
            </w:tcBorders>
            <w:shd w:val="clear" w:color="auto" w:fill="FFFFFF"/>
            <w:vAlign w:val="center"/>
          </w:tcPr>
          <w:p w14:paraId="2EC2D946">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父母、儿女等直系亲属</w:t>
            </w:r>
          </w:p>
        </w:tc>
      </w:tr>
      <w:tr w14:paraId="78473B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FFFFFF"/>
          <w:tblCellMar>
            <w:top w:w="56" w:type="dxa"/>
            <w:left w:w="96" w:type="dxa"/>
            <w:bottom w:w="56" w:type="dxa"/>
            <w:right w:w="96" w:type="dxa"/>
          </w:tblCellMar>
        </w:tblPrEx>
        <w:trPr>
          <w:trHeight w:val="0" w:hRule="atLeast"/>
          <w:jc w:val="center"/>
        </w:trPr>
        <w:tc>
          <w:tcPr>
            <w:tcW w:w="926" w:type="dxa"/>
            <w:tcBorders>
              <w:tl2br w:val="nil"/>
              <w:tr2bl w:val="nil"/>
            </w:tcBorders>
            <w:shd w:val="clear" w:color="auto" w:fill="FFFFFF"/>
            <w:vAlign w:val="center"/>
          </w:tcPr>
          <w:p w14:paraId="25BA39F2">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齐衰</w:t>
            </w:r>
          </w:p>
        </w:tc>
        <w:tc>
          <w:tcPr>
            <w:tcW w:w="2572" w:type="dxa"/>
            <w:tcBorders>
              <w:tl2br w:val="nil"/>
              <w:tr2bl w:val="nil"/>
            </w:tcBorders>
            <w:shd w:val="clear" w:color="auto" w:fill="FFFFFF"/>
            <w:vAlign w:val="center"/>
          </w:tcPr>
          <w:p w14:paraId="69022611">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稍粗生麻布（辑边缝齐）</w:t>
            </w:r>
          </w:p>
        </w:tc>
        <w:tc>
          <w:tcPr>
            <w:tcW w:w="926" w:type="dxa"/>
            <w:tcBorders>
              <w:tl2br w:val="nil"/>
              <w:tr2bl w:val="nil"/>
            </w:tcBorders>
            <w:shd w:val="clear" w:color="auto" w:fill="FFFFFF"/>
            <w:vAlign w:val="center"/>
          </w:tcPr>
          <w:p w14:paraId="7AA7EA5C">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一年</w:t>
            </w:r>
          </w:p>
        </w:tc>
        <w:tc>
          <w:tcPr>
            <w:tcW w:w="4211" w:type="dxa"/>
            <w:tcBorders>
              <w:tl2br w:val="nil"/>
              <w:tr2bl w:val="nil"/>
            </w:tcBorders>
            <w:shd w:val="clear" w:color="auto" w:fill="FFFFFF"/>
            <w:vAlign w:val="center"/>
          </w:tcPr>
          <w:p w14:paraId="2F010307">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兄弟姐妹、孙子孙女、亲侄子、亲伯亲叔、亲姑姑等</w:t>
            </w:r>
          </w:p>
        </w:tc>
      </w:tr>
      <w:tr w14:paraId="0A2E2C4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56" w:type="dxa"/>
            <w:left w:w="96" w:type="dxa"/>
            <w:bottom w:w="56" w:type="dxa"/>
            <w:right w:w="96" w:type="dxa"/>
          </w:tblCellMar>
        </w:tblPrEx>
        <w:trPr>
          <w:trHeight w:val="0" w:hRule="atLeast"/>
          <w:jc w:val="center"/>
        </w:trPr>
        <w:tc>
          <w:tcPr>
            <w:tcW w:w="926" w:type="dxa"/>
            <w:tcBorders>
              <w:tl2br w:val="nil"/>
              <w:tr2bl w:val="nil"/>
            </w:tcBorders>
            <w:shd w:val="clear" w:color="auto" w:fill="FFFFFF"/>
            <w:vAlign w:val="center"/>
          </w:tcPr>
          <w:p w14:paraId="147CDAC8">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大功</w:t>
            </w:r>
          </w:p>
        </w:tc>
        <w:tc>
          <w:tcPr>
            <w:tcW w:w="2572" w:type="dxa"/>
            <w:tcBorders>
              <w:tl2br w:val="nil"/>
              <w:tr2bl w:val="nil"/>
            </w:tcBorders>
            <w:shd w:val="clear" w:color="auto" w:fill="FFFFFF"/>
            <w:vAlign w:val="center"/>
          </w:tcPr>
          <w:p w14:paraId="5E387FBC">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粗熟麻布</w:t>
            </w:r>
          </w:p>
        </w:tc>
        <w:tc>
          <w:tcPr>
            <w:tcW w:w="926" w:type="dxa"/>
            <w:tcBorders>
              <w:tl2br w:val="nil"/>
              <w:tr2bl w:val="nil"/>
            </w:tcBorders>
            <w:shd w:val="clear" w:color="auto" w:fill="FFFFFF"/>
            <w:vAlign w:val="center"/>
          </w:tcPr>
          <w:p w14:paraId="6A171EA0">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九月</w:t>
            </w:r>
          </w:p>
        </w:tc>
        <w:tc>
          <w:tcPr>
            <w:tcW w:w="4211" w:type="dxa"/>
            <w:tcBorders>
              <w:tl2br w:val="nil"/>
              <w:tr2bl w:val="nil"/>
            </w:tcBorders>
            <w:shd w:val="clear" w:color="auto" w:fill="FFFFFF"/>
            <w:vAlign w:val="center"/>
          </w:tcPr>
          <w:p w14:paraId="1781CBFA">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本家的堂兄弟、堂姐妹、堂姑等</w:t>
            </w:r>
          </w:p>
        </w:tc>
      </w:tr>
      <w:tr w14:paraId="3308D1B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56" w:type="dxa"/>
            <w:left w:w="96" w:type="dxa"/>
            <w:bottom w:w="56" w:type="dxa"/>
            <w:right w:w="96" w:type="dxa"/>
          </w:tblCellMar>
        </w:tblPrEx>
        <w:trPr>
          <w:trHeight w:val="0" w:hRule="atLeast"/>
          <w:jc w:val="center"/>
        </w:trPr>
        <w:tc>
          <w:tcPr>
            <w:tcW w:w="926" w:type="dxa"/>
            <w:tcBorders>
              <w:tl2br w:val="nil"/>
              <w:tr2bl w:val="nil"/>
            </w:tcBorders>
            <w:shd w:val="clear" w:color="auto" w:fill="FFFFFF"/>
            <w:vAlign w:val="center"/>
          </w:tcPr>
          <w:p w14:paraId="76E43330">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小功</w:t>
            </w:r>
          </w:p>
        </w:tc>
        <w:tc>
          <w:tcPr>
            <w:tcW w:w="2572" w:type="dxa"/>
            <w:tcBorders>
              <w:tl2br w:val="nil"/>
              <w:tr2bl w:val="nil"/>
            </w:tcBorders>
            <w:shd w:val="clear" w:color="auto" w:fill="FFFFFF"/>
            <w:vAlign w:val="center"/>
          </w:tcPr>
          <w:p w14:paraId="0D030D18">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稍粗熟麻布</w:t>
            </w:r>
          </w:p>
        </w:tc>
        <w:tc>
          <w:tcPr>
            <w:tcW w:w="926" w:type="dxa"/>
            <w:tcBorders>
              <w:tl2br w:val="nil"/>
              <w:tr2bl w:val="nil"/>
            </w:tcBorders>
            <w:shd w:val="clear" w:color="auto" w:fill="FFFFFF"/>
            <w:vAlign w:val="center"/>
          </w:tcPr>
          <w:p w14:paraId="066FF689">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五月</w:t>
            </w:r>
          </w:p>
        </w:tc>
        <w:tc>
          <w:tcPr>
            <w:tcW w:w="4211" w:type="dxa"/>
            <w:tcBorders>
              <w:tl2br w:val="nil"/>
              <w:tr2bl w:val="nil"/>
            </w:tcBorders>
            <w:shd w:val="clear" w:color="auto" w:fill="FFFFFF"/>
            <w:vAlign w:val="center"/>
          </w:tcPr>
          <w:p w14:paraId="09B92EE0">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高祖的直接后代</w:t>
            </w:r>
          </w:p>
        </w:tc>
      </w:tr>
      <w:tr w14:paraId="124CD7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color="auto" w:fill="FFFFFF"/>
          <w:tblCellMar>
            <w:top w:w="56" w:type="dxa"/>
            <w:left w:w="96" w:type="dxa"/>
            <w:bottom w:w="56" w:type="dxa"/>
            <w:right w:w="96" w:type="dxa"/>
          </w:tblCellMar>
        </w:tblPrEx>
        <w:trPr>
          <w:trHeight w:val="0" w:hRule="atLeast"/>
          <w:jc w:val="center"/>
        </w:trPr>
        <w:tc>
          <w:tcPr>
            <w:tcW w:w="926" w:type="dxa"/>
            <w:tcBorders>
              <w:tl2br w:val="nil"/>
              <w:tr2bl w:val="nil"/>
            </w:tcBorders>
            <w:shd w:val="clear" w:color="auto" w:fill="FFFFFF"/>
            <w:vAlign w:val="center"/>
          </w:tcPr>
          <w:p w14:paraId="4258208D">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缌麻</w:t>
            </w:r>
          </w:p>
        </w:tc>
        <w:tc>
          <w:tcPr>
            <w:tcW w:w="2572" w:type="dxa"/>
            <w:tcBorders>
              <w:tl2br w:val="nil"/>
              <w:tr2bl w:val="nil"/>
            </w:tcBorders>
            <w:shd w:val="clear" w:color="auto" w:fill="FFFFFF"/>
            <w:vAlign w:val="center"/>
          </w:tcPr>
          <w:p w14:paraId="022396CE">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较细熟麻布</w:t>
            </w:r>
          </w:p>
        </w:tc>
        <w:tc>
          <w:tcPr>
            <w:tcW w:w="926" w:type="dxa"/>
            <w:tcBorders>
              <w:tl2br w:val="nil"/>
              <w:tr2bl w:val="nil"/>
            </w:tcBorders>
            <w:shd w:val="clear" w:color="auto" w:fill="FFFFFF"/>
            <w:vAlign w:val="center"/>
          </w:tcPr>
          <w:p w14:paraId="6AD10A46">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三月</w:t>
            </w:r>
          </w:p>
        </w:tc>
        <w:tc>
          <w:tcPr>
            <w:tcW w:w="4211" w:type="dxa"/>
            <w:tcBorders>
              <w:tl2br w:val="nil"/>
              <w:tr2bl w:val="nil"/>
            </w:tcBorders>
            <w:shd w:val="clear" w:color="auto" w:fill="FFFFFF"/>
            <w:vAlign w:val="center"/>
          </w:tcPr>
          <w:p w14:paraId="18439D14">
            <w:pPr>
              <w:keepNext w:val="0"/>
              <w:keepLines w:val="0"/>
              <w:widowControl/>
              <w:suppressLineNumbers w:val="0"/>
              <w:shd w:val="clear" w:color="auto" w:fill="FFFFFF"/>
              <w:spacing w:beforeAutospacing="0" w:after="0" w:afterAutospacing="0" w:line="240" w:lineRule="auto"/>
              <w:ind w:left="0" w:right="0"/>
              <w:jc w:val="both"/>
              <w:rPr>
                <w:rFonts w:hint="eastAsia" w:ascii="Georgia" w:hAnsi="Georgia" w:eastAsia="Georgia" w:cs="Georgia"/>
                <w:b w:val="0"/>
                <w:color w:val="333333"/>
                <w:sz w:val="18"/>
                <w:szCs w:val="18"/>
                <w:highlight w:val="none"/>
                <w:lang w:eastAsia="zh-CN"/>
              </w:rPr>
            </w:pPr>
            <w:r>
              <w:rPr>
                <w:rFonts w:hint="eastAsia" w:ascii="Georgia" w:hAnsi="Georgia" w:eastAsia="Georgia" w:cs="Georgia"/>
                <w:b w:val="0"/>
                <w:color w:val="333333"/>
                <w:sz w:val="18"/>
                <w:szCs w:val="18"/>
                <w:highlight w:val="none"/>
                <w:lang w:val="en-US" w:eastAsia="zh-CN"/>
              </w:rPr>
              <w:t>宗亲关系中最远的亲属</w:t>
            </w:r>
          </w:p>
        </w:tc>
      </w:tr>
    </w:tbl>
    <w:p w14:paraId="550A0D64">
      <w:pPr>
        <w:rPr>
          <w:rFonts w:hint="default" w:ascii="Georgia" w:hAnsi="Georgia" w:eastAsia="Georgia" w:cs="Georgia"/>
          <w:b w:val="0"/>
          <w:color w:val="333333"/>
          <w:sz w:val="18"/>
          <w:highlight w:val="none"/>
        </w:rPr>
      </w:pPr>
      <w:r>
        <w:rPr>
          <w:sz w:val="18"/>
        </w:rPr>
        <mc:AlternateContent>
          <mc:Choice Requires="wps">
            <w:drawing>
              <wp:anchor distT="0" distB="0" distL="114300" distR="114300" simplePos="0" relativeHeight="251670528" behindDoc="0" locked="0" layoutInCell="1" allowOverlap="1">
                <wp:simplePos x="0" y="0"/>
                <wp:positionH relativeFrom="column">
                  <wp:posOffset>-36830</wp:posOffset>
                </wp:positionH>
                <wp:positionV relativeFrom="paragraph">
                  <wp:posOffset>458470</wp:posOffset>
                </wp:positionV>
                <wp:extent cx="5494020" cy="1830705"/>
                <wp:effectExtent l="4445" t="4445" r="6985" b="12700"/>
                <wp:wrapNone/>
                <wp:docPr id="63" name="矩形 63"/>
                <wp:cNvGraphicFramePr/>
                <a:graphic xmlns:a="http://schemas.openxmlformats.org/drawingml/2006/main">
                  <a:graphicData uri="http://schemas.microsoft.com/office/word/2010/wordprocessingShape">
                    <wps:wsp>
                      <wps:cNvSpPr/>
                      <wps:spPr>
                        <a:xfrm>
                          <a:off x="1085850" y="4926330"/>
                          <a:ext cx="5494020" cy="1830705"/>
                        </a:xfrm>
                        <a:prstGeom prst="rect">
                          <a:avLst/>
                        </a:prstGeom>
                        <a:noFill/>
                        <a:ln w="635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pt;margin-top:36.1pt;height:144.15pt;width:432.6pt;z-index:251670528;v-text-anchor:middle;mso-width-relative:page;mso-height-relative:page;" filled="f" stroked="t" coordsize="21600,21600" o:gfxdata="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bLshzYAAAACQEAAA8AAAAAAAAAAQAgAAAAIgAAAGRycy9kb3ducmV2&#10;LnhtbFBLAQIUABQAAAAIAIdO4kBu5gTibgIAANAEAAAOAAAAAAAAAAEAIAAAACcBAABkcnMvZTJv&#10;RG9jLnhtbFBLBQYAAAAABgAGAFkBAAAHBgAAAAA=&#10;">
                <v:fill on="f" focussize="0,0"/>
                <v:stroke weight="0.5pt" color="#000000 [3213]" joinstyle="round"/>
                <v:imagedata o:title=""/>
                <o:lock v:ext="edit" aspectratio="f"/>
              </v:rect>
            </w:pict>
          </mc:Fallback>
        </mc:AlternateContent>
      </w:r>
      <w:r>
        <w:rPr>
          <w:rFonts w:hint="default" w:ascii="Georgia" w:hAnsi="Georgia" w:eastAsia="Georgia" w:cs="Georgia"/>
          <w:b/>
          <w:bCs/>
          <w:color w:val="333333"/>
          <w:sz w:val="18"/>
          <w:highlight w:val="none"/>
        </w:rPr>
        <w:t>亲戚称谓</w:t>
      </w:r>
    </w:p>
    <w:p w14:paraId="13AA2878">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直系亲属称谓</w:t>
      </w:r>
    </w:p>
    <w:p w14:paraId="1783C742">
      <w:pPr>
        <w:rPr>
          <w:rFonts w:hint="default" w:ascii="Georgia" w:hAnsi="Georgia" w:eastAsia="Georgia" w:cs="Georgia"/>
          <w:b w:val="0"/>
          <w:color w:val="333333"/>
          <w:sz w:val="18"/>
          <w:highlight w:val="none"/>
        </w:rPr>
        <w:sectPr>
          <w:footerReference r:id="rId5" w:type="default"/>
          <w:type w:val="continuous"/>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417A1C5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上序（长辈）：</w:t>
      </w:r>
    </w:p>
    <w:p w14:paraId="735859F1">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父亲：阿爷</w:t>
      </w:r>
    </w:p>
    <w:p w14:paraId="24CDA82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母亲：阿姥</w:t>
      </w:r>
    </w:p>
    <w:p w14:paraId="1C2F9528">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祖父：太爷</w:t>
      </w:r>
    </w:p>
    <w:p w14:paraId="0A811B6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祖母：太奶</w:t>
      </w:r>
    </w:p>
    <w:p w14:paraId="2A0A6EFC">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曾祖父：高祖</w:t>
      </w:r>
    </w:p>
    <w:p w14:paraId="1F1183C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曾祖母：高祖母</w:t>
      </w:r>
    </w:p>
    <w:p w14:paraId="6403E00B">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高祖父：老祖宗</w:t>
      </w:r>
    </w:p>
    <w:p w14:paraId="0A51D702">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高祖母：老祖宗</w:t>
      </w:r>
    </w:p>
    <w:p w14:paraId="4577512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下序（晚辈）：</w:t>
      </w:r>
    </w:p>
    <w:p w14:paraId="1A38AED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儿子：儿男</w:t>
      </w:r>
    </w:p>
    <w:p w14:paraId="2CB9D476">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女儿：女亲</w:t>
      </w:r>
    </w:p>
    <w:p w14:paraId="4FB647C1">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孙子：孙男</w:t>
      </w:r>
    </w:p>
    <w:p w14:paraId="2A7631C9">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孙女：孙女</w:t>
      </w:r>
    </w:p>
    <w:p w14:paraId="3E66741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p>
    <w:p w14:paraId="08AC1551">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p>
    <w:p w14:paraId="00802B9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p>
    <w:p w14:paraId="3596C7A3">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p>
    <w:p w14:paraId="0B92056C">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p>
    <w:p w14:paraId="65CD3AEF">
      <w:pPr>
        <w:rPr>
          <w:rFonts w:hint="default" w:ascii="Georgia" w:hAnsi="Georgia" w:eastAsia="Georgia" w:cs="Georgia"/>
          <w:b w:val="0"/>
          <w:color w:val="333333"/>
          <w:sz w:val="18"/>
          <w:highlight w:val="none"/>
        </w:rPr>
        <w:sectPr>
          <w:type w:val="continuous"/>
          <w:pgSz w:w="12240" w:h="15840"/>
          <w:pgMar w:top="1440" w:right="1800" w:bottom="1440" w:left="1800" w:header="720" w:footer="720" w:gutter="0"/>
          <w:pgBorders>
            <w:top w:val="none" w:sz="0" w:space="0"/>
            <w:left w:val="none" w:sz="0" w:space="0"/>
            <w:bottom w:val="none" w:sz="0" w:space="0"/>
            <w:right w:val="none" w:sz="0" w:space="0"/>
          </w:pgBorders>
          <w:cols w:equalWidth="0" w:num="2">
            <w:col w:w="4107" w:space="425"/>
            <w:col w:w="4107"/>
          </w:cols>
          <w:docGrid w:linePitch="360" w:charSpace="0"/>
        </w:sectPr>
      </w:pPr>
    </w:p>
    <w:p w14:paraId="1C7B291D">
      <w:pPr>
        <w:rPr>
          <w:rFonts w:hint="default" w:ascii="Georgia" w:hAnsi="Georgia" w:eastAsia="Georgia" w:cs="Georgia"/>
          <w:b w:val="0"/>
          <w:color w:val="333333"/>
          <w:sz w:val="18"/>
          <w:highlight w:val="none"/>
        </w:rPr>
      </w:pPr>
      <w:r>
        <w:rPr>
          <w:sz w:val="18"/>
        </w:rPr>
        <mc:AlternateContent>
          <mc:Choice Requires="wps">
            <w:drawing>
              <wp:anchor distT="0" distB="0" distL="114300" distR="114300" simplePos="0" relativeHeight="251671552" behindDoc="0" locked="0" layoutInCell="1" allowOverlap="1">
                <wp:simplePos x="0" y="0"/>
                <wp:positionH relativeFrom="column">
                  <wp:posOffset>-40005</wp:posOffset>
                </wp:positionH>
                <wp:positionV relativeFrom="paragraph">
                  <wp:posOffset>306070</wp:posOffset>
                </wp:positionV>
                <wp:extent cx="5502910" cy="1298575"/>
                <wp:effectExtent l="4445" t="4445" r="7620" b="11430"/>
                <wp:wrapNone/>
                <wp:docPr id="65" name="矩形 65"/>
                <wp:cNvGraphicFramePr/>
                <a:graphic xmlns:a="http://schemas.openxmlformats.org/drawingml/2006/main">
                  <a:graphicData uri="http://schemas.microsoft.com/office/word/2010/wordprocessingShape">
                    <wps:wsp>
                      <wps:cNvSpPr/>
                      <wps:spPr>
                        <a:xfrm>
                          <a:off x="0" y="0"/>
                          <a:ext cx="5502910" cy="1298575"/>
                        </a:xfrm>
                        <a:prstGeom prst="rect">
                          <a:avLst/>
                        </a:prstGeom>
                        <a:noFill/>
                        <a:ln w="635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5pt;margin-top:24.1pt;height:102.25pt;width:433.3pt;z-index:251671552;v-text-anchor:middle;mso-width-relative:page;mso-height-relative:page;" filled="f" stroked="t" coordsize="21600,21600" o:gfxdata="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oPYETXAAAACQEAAA8AAAAAAAAAAQAgAAAAIgAAAGRycy9kb3ducmV2LnhtbFBLAQIUABQA&#10;AAAIAIdO4kDRcoo+YwIAAMQEAAAOAAAAAAAAAAEAIAAAACYBAABkcnMvZTJvRG9jLnhtbFBLBQYA&#10;AAAABgAGAFkBAAD7BQAAAAA=&#10;">
                <v:fill on="f" focussize="0,0"/>
                <v:stroke weight="0.5pt" color="#000000 [3213]" joinstyle="round"/>
                <v:imagedata o:title=""/>
                <o:lock v:ext="edit" aspectratio="f"/>
              </v:rect>
            </w:pict>
          </mc:Fallback>
        </mc:AlternateContent>
      </w:r>
    </w:p>
    <w:p w14:paraId="0548EC9C">
      <w:pPr>
        <w:rPr>
          <w:rFonts w:hint="default" w:ascii="Georgia" w:hAnsi="Georgia" w:eastAsia="Georgia" w:cs="Georgia"/>
          <w:b w:val="0"/>
          <w:color w:val="333333"/>
          <w:sz w:val="18"/>
          <w:highlight w:val="none"/>
        </w:rPr>
        <w:sectPr>
          <w:type w:val="continuous"/>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default" w:ascii="Georgia" w:hAnsi="Georgia" w:eastAsia="Georgia" w:cs="Georgia"/>
          <w:b w:val="0"/>
          <w:color w:val="333333"/>
          <w:sz w:val="18"/>
          <w:highlight w:val="none"/>
        </w:rPr>
        <w:t>旁系血亲称谓</w:t>
      </w:r>
    </w:p>
    <w:p w14:paraId="4F62DB32">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父系旁系：</w:t>
      </w:r>
    </w:p>
    <w:p w14:paraId="1F8DD2FC">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伯父/叔父：父亲的兄长/弟弟</w:t>
      </w:r>
    </w:p>
    <w:p w14:paraId="46DEB914">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伯母/叔母：伯父/叔父的妻子</w:t>
      </w:r>
    </w:p>
    <w:p w14:paraId="6C277B4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堂兄弟：同祖父的兄弟（父亲的兄弟之子）</w:t>
      </w:r>
    </w:p>
    <w:p w14:paraId="59F3CF1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堂姐妹：同祖父的姐妹（父亲的兄弟之女）</w:t>
      </w:r>
    </w:p>
    <w:p w14:paraId="1FC79B6D">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p>
    <w:p w14:paraId="105129EE">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母系旁系：</w:t>
      </w:r>
    </w:p>
    <w:p w14:paraId="7CC9EB44">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姑母：父亲的姐妹</w:t>
      </w:r>
    </w:p>
    <w:p w14:paraId="686912A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姑父：姑母的丈夫</w:t>
      </w:r>
    </w:p>
    <w:p w14:paraId="70AB9A90">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表兄弟：母亲的姐妹之子</w:t>
      </w:r>
    </w:p>
    <w:p w14:paraId="6D1727DB">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表姐妹：母亲的姐妹之女</w:t>
      </w:r>
    </w:p>
    <w:p w14:paraId="5E11B5D0">
      <w:pPr>
        <w:rPr>
          <w:rFonts w:hint="default" w:ascii="Georgia" w:hAnsi="Georgia" w:eastAsia="Georgia" w:cs="Georgia"/>
          <w:b w:val="0"/>
          <w:color w:val="333333"/>
          <w:sz w:val="18"/>
          <w:highlight w:val="none"/>
        </w:rPr>
        <w:sectPr>
          <w:type w:val="continuous"/>
          <w:pgSz w:w="12240" w:h="15840"/>
          <w:pgMar w:top="1440" w:right="1800" w:bottom="1440" w:left="1800" w:header="720" w:footer="720" w:gutter="0"/>
          <w:pgBorders>
            <w:top w:val="none" w:sz="0" w:space="0"/>
            <w:left w:val="none" w:sz="0" w:space="0"/>
            <w:bottom w:val="none" w:sz="0" w:space="0"/>
            <w:right w:val="none" w:sz="0" w:space="0"/>
          </w:pgBorders>
          <w:cols w:equalWidth="0" w:num="2">
            <w:col w:w="4107" w:space="425"/>
            <w:col w:w="4107"/>
          </w:cols>
          <w:docGrid w:linePitch="360" w:charSpace="0"/>
        </w:sectPr>
      </w:pPr>
    </w:p>
    <w:p w14:paraId="4D036FFD">
      <w:pPr>
        <w:rPr>
          <w:rFonts w:hint="default" w:ascii="Georgia" w:hAnsi="Georgia" w:eastAsia="Georgia" w:cs="Georgia"/>
          <w:b w:val="0"/>
          <w:color w:val="333333"/>
          <w:sz w:val="18"/>
          <w:highlight w:val="none"/>
        </w:rPr>
      </w:pPr>
      <w:r>
        <w:rPr>
          <w:sz w:val="18"/>
        </w:rPr>
        <mc:AlternateContent>
          <mc:Choice Requires="wps">
            <w:drawing>
              <wp:anchor distT="0" distB="0" distL="114300" distR="114300" simplePos="0" relativeHeight="251672576" behindDoc="0" locked="0" layoutInCell="1" allowOverlap="1">
                <wp:simplePos x="0" y="0"/>
                <wp:positionH relativeFrom="column">
                  <wp:posOffset>-55880</wp:posOffset>
                </wp:positionH>
                <wp:positionV relativeFrom="paragraph">
                  <wp:posOffset>275590</wp:posOffset>
                </wp:positionV>
                <wp:extent cx="5515610" cy="1613535"/>
                <wp:effectExtent l="4445" t="4445" r="13970" b="10795"/>
                <wp:wrapNone/>
                <wp:docPr id="67" name="矩形 67"/>
                <wp:cNvGraphicFramePr/>
                <a:graphic xmlns:a="http://schemas.openxmlformats.org/drawingml/2006/main">
                  <a:graphicData uri="http://schemas.microsoft.com/office/word/2010/wordprocessingShape">
                    <wps:wsp>
                      <wps:cNvSpPr/>
                      <wps:spPr>
                        <a:xfrm>
                          <a:off x="0" y="0"/>
                          <a:ext cx="5515610" cy="1613535"/>
                        </a:xfrm>
                        <a:prstGeom prst="rect">
                          <a:avLst/>
                        </a:prstGeom>
                        <a:noFill/>
                        <a:ln w="635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pt;margin-top:21.7pt;height:127.05pt;width:434.3pt;z-index:251672576;v-text-anchor:middle;mso-width-relative:page;mso-height-relative:page;" filled="f" stroked="t" coordsize="21600,21600" o:gfxdata="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omUlTYAAAACQEAAA8AAAAAAAAAAQAgAAAAIgAAAGRycy9kb3ducmV2LnhtbFBLAQIUABQA&#10;AAAIAIdO4kCsVFltYgIAAMQEAAAOAAAAAAAAAAEAIAAAACcBAABkcnMvZTJvRG9jLnhtbFBLBQYA&#10;AAAABgAGAFkBAAD7BQAAAAA=&#10;">
                <v:fill on="f" focussize="0,0"/>
                <v:stroke weight="0.5pt" color="#000000 [3213]" joinstyle="round"/>
                <v:imagedata o:title=""/>
                <o:lock v:ext="edit" aspectratio="f"/>
              </v:rect>
            </w:pict>
          </mc:Fallback>
        </mc:AlternateContent>
      </w:r>
    </w:p>
    <w:p w14:paraId="3F8770F9">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姻亲称谓</w:t>
      </w:r>
    </w:p>
    <w:p w14:paraId="61BF7946">
      <w:pPr>
        <w:rPr>
          <w:rFonts w:hint="default" w:ascii="Georgia" w:hAnsi="Georgia" w:eastAsia="Georgia" w:cs="Georgia"/>
          <w:b w:val="0"/>
          <w:color w:val="333333"/>
          <w:sz w:val="18"/>
          <w:highlight w:val="none"/>
        </w:rPr>
        <w:sectPr>
          <w:type w:val="continuous"/>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3BD86DE2">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配偶一方亲属：</w:t>
      </w:r>
    </w:p>
    <w:p w14:paraId="6063E801">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岳父：丈爷</w:t>
      </w:r>
    </w:p>
    <w:p w14:paraId="0A11703A">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岳母：丈姥</w:t>
      </w:r>
    </w:p>
    <w:p w14:paraId="6EDDB64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婆母：婆姥</w:t>
      </w:r>
    </w:p>
    <w:p w14:paraId="2C6E4C74">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婆父：公爷</w:t>
      </w:r>
    </w:p>
    <w:p w14:paraId="456E75D6">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兄弟姐妹配偶亲属：</w:t>
      </w:r>
    </w:p>
    <w:p w14:paraId="33AFAE05">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大姨子：阿姥的姐姐</w:t>
      </w:r>
    </w:p>
    <w:p w14:paraId="5C7858C1">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小姨子：阿姥的妹妹</w:t>
      </w:r>
    </w:p>
    <w:p w14:paraId="5E5AC67F">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大姑子：阿爷的姐姐</w:t>
      </w:r>
    </w:p>
    <w:p w14:paraId="62A3A19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小姑子：阿爷的妹妹</w:t>
      </w:r>
    </w:p>
    <w:p w14:paraId="35BCA9BD">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大舅子：阿姥的哥哥</w:t>
      </w:r>
    </w:p>
    <w:p w14:paraId="405D46D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小舅子：阿姥的弟弟</w:t>
      </w:r>
    </w:p>
    <w:p w14:paraId="45DAF22B">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大伯子：阿爷的哥哥</w:t>
      </w:r>
    </w:p>
    <w:p w14:paraId="20BAED3E">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小叔子：阿爷的弟弟</w:t>
      </w:r>
    </w:p>
    <w:p w14:paraId="2286D5A1">
      <w:pPr>
        <w:rPr>
          <w:rFonts w:hint="default" w:ascii="Georgia" w:hAnsi="Georgia" w:eastAsia="Georgia" w:cs="Georgia"/>
          <w:b w:val="0"/>
          <w:color w:val="333333"/>
          <w:sz w:val="18"/>
          <w:highlight w:val="none"/>
        </w:rPr>
        <w:sectPr>
          <w:type w:val="continuous"/>
          <w:pgSz w:w="12240" w:h="15840"/>
          <w:pgMar w:top="1440" w:right="1800" w:bottom="1440" w:left="1800" w:header="720" w:footer="720" w:gutter="0"/>
          <w:pgBorders>
            <w:top w:val="none" w:sz="0" w:space="0"/>
            <w:left w:val="none" w:sz="0" w:space="0"/>
            <w:bottom w:val="none" w:sz="0" w:space="0"/>
            <w:right w:val="none" w:sz="0" w:space="0"/>
          </w:pgBorders>
          <w:cols w:equalWidth="0" w:num="2">
            <w:col w:w="4107" w:space="425"/>
            <w:col w:w="4107"/>
          </w:cols>
          <w:docGrid w:linePitch="360" w:charSpace="0"/>
        </w:sectPr>
      </w:pPr>
    </w:p>
    <w:p w14:paraId="1BDF220D">
      <w:pPr>
        <w:rPr>
          <w:rFonts w:hint="default" w:ascii="Georgia" w:hAnsi="Georgia" w:eastAsia="Georgia" w:cs="Georgia"/>
          <w:b w:val="0"/>
          <w:color w:val="333333"/>
          <w:sz w:val="18"/>
          <w:highlight w:val="none"/>
        </w:rPr>
      </w:pPr>
      <w:r>
        <w:rPr>
          <w:sz w:val="18"/>
        </w:rPr>
        <mc:AlternateContent>
          <mc:Choice Requires="wps">
            <w:drawing>
              <wp:anchor distT="0" distB="0" distL="114300" distR="114300" simplePos="0" relativeHeight="251673600" behindDoc="0" locked="0" layoutInCell="1" allowOverlap="1">
                <wp:simplePos x="0" y="0"/>
                <wp:positionH relativeFrom="column">
                  <wp:posOffset>-17145</wp:posOffset>
                </wp:positionH>
                <wp:positionV relativeFrom="paragraph">
                  <wp:posOffset>328930</wp:posOffset>
                </wp:positionV>
                <wp:extent cx="5511800" cy="1519555"/>
                <wp:effectExtent l="4445" t="5080" r="8255" b="8890"/>
                <wp:wrapNone/>
                <wp:docPr id="69" name="矩形 69"/>
                <wp:cNvGraphicFramePr/>
                <a:graphic xmlns:a="http://schemas.openxmlformats.org/drawingml/2006/main">
                  <a:graphicData uri="http://schemas.microsoft.com/office/word/2010/wordprocessingShape">
                    <wps:wsp>
                      <wps:cNvSpPr/>
                      <wps:spPr>
                        <a:xfrm>
                          <a:off x="0" y="0"/>
                          <a:ext cx="5511800" cy="1519555"/>
                        </a:xfrm>
                        <a:prstGeom prst="rect">
                          <a:avLst/>
                        </a:prstGeom>
                        <a:noFill/>
                        <a:ln w="635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25.9pt;height:119.65pt;width:434pt;z-index:251673600;v-text-anchor:middle;mso-width-relative:page;mso-height-relative:page;" filled="f" stroked="t" coordsize="21600,21600" o:gfxdata="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bW8wNcAAAAJAQAADwAAAAAAAAABACAAAAAiAAAAZHJzL2Rvd25yZXYueG1sUEsBAhQAFAAA&#10;AAgAh07iQAs+jzZiAgAAxAQAAA4AAAAAAAAAAQAgAAAAJgEAAGRycy9lMm9Eb2MueG1sUEsFBgAA&#10;AAAGAAYAWQEAAPoFAAAAAA==&#10;">
                <v:fill on="f" focussize="0,0"/>
                <v:stroke weight="0.5pt" color="#000000 [3213]" joinstyle="round"/>
                <v:imagedata o:title=""/>
                <o:lock v:ext="edit" aspectratio="f"/>
              </v:rect>
            </w:pict>
          </mc:Fallback>
        </mc:AlternateContent>
      </w:r>
    </w:p>
    <w:p w14:paraId="18246B4E">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特殊称谓</w:t>
      </w:r>
    </w:p>
    <w:p w14:paraId="18E249A4">
      <w:pPr>
        <w:rPr>
          <w:rFonts w:hint="default" w:ascii="Georgia" w:hAnsi="Georgia" w:eastAsia="Georgia" w:cs="Georgia"/>
          <w:b w:val="0"/>
          <w:color w:val="333333"/>
          <w:sz w:val="18"/>
          <w:highlight w:val="none"/>
        </w:rPr>
        <w:sectPr>
          <w:type w:val="continuous"/>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205A5996">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姑表：</w:t>
      </w:r>
    </w:p>
    <w:p w14:paraId="14ED827C">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姑女：大小姑子的儿子</w:t>
      </w:r>
    </w:p>
    <w:p w14:paraId="7C44E563">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姑姨：大小姑子的女儿</w:t>
      </w:r>
    </w:p>
    <w:p w14:paraId="0B147E2B">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舅表：</w:t>
      </w:r>
    </w:p>
    <w:p w14:paraId="7F17E53E">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舅女：大小舅子的儿子</w:t>
      </w:r>
    </w:p>
    <w:p w14:paraId="2C8A2CF8">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舅姨：大小舅子的女儿</w:t>
      </w:r>
    </w:p>
    <w:p w14:paraId="26C53D62">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叔表：</w:t>
      </w:r>
    </w:p>
    <w:p w14:paraId="3756EA86">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叔女：大小叔儿的儿子</w:t>
      </w:r>
    </w:p>
    <w:p w14:paraId="648CE232">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叔姨：大小叔儿的女儿</w:t>
      </w:r>
    </w:p>
    <w:p w14:paraId="7187BD20">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眷姻亲：</w:t>
      </w:r>
    </w:p>
    <w:p w14:paraId="62331F17">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娣姒：兄弟的配偶间互相称呼（妯娌）</w:t>
      </w:r>
    </w:p>
    <w:p w14:paraId="70AE338D">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连襟：姊妹的配偶间互相称呼（连襟兄弟）</w:t>
      </w:r>
    </w:p>
    <w:p w14:paraId="35EC1E80">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儿妇：对男儿的配偶的称呼</w:t>
      </w:r>
    </w:p>
    <w:p w14:paraId="27854C03">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default" w:ascii="Georgia" w:hAnsi="Georgia" w:eastAsia="Georgia" w:cs="Georgia"/>
          <w:b w:val="0"/>
          <w:color w:val="333333"/>
          <w:sz w:val="18"/>
          <w:highlight w:val="none"/>
        </w:rPr>
        <w:sectPr>
          <w:type w:val="continuous"/>
          <w:pgSz w:w="12240" w:h="15840"/>
          <w:pgMar w:top="1440" w:right="1800" w:bottom="1440" w:left="1800" w:header="720" w:footer="720" w:gutter="0"/>
          <w:pgBorders>
            <w:top w:val="none" w:sz="0" w:space="0"/>
            <w:left w:val="none" w:sz="0" w:space="0"/>
            <w:bottom w:val="none" w:sz="0" w:space="0"/>
            <w:right w:val="none" w:sz="0" w:space="0"/>
          </w:pgBorders>
          <w:cols w:equalWidth="0" w:num="2">
            <w:col w:w="4107" w:space="425"/>
            <w:col w:w="4107"/>
          </w:cols>
          <w:docGrid w:linePitch="360" w:charSpace="0"/>
        </w:sectPr>
      </w:pPr>
      <w:r>
        <w:rPr>
          <w:rFonts w:hint="default" w:ascii="Georgia" w:hAnsi="Georgia" w:eastAsia="Georgia" w:cs="Georgia"/>
          <w:b w:val="0"/>
          <w:color w:val="333333"/>
          <w:sz w:val="18"/>
          <w:highlight w:val="none"/>
        </w:rPr>
        <w:t>儿婿：对女儿的配偶的称呼</w:t>
      </w:r>
    </w:p>
    <w:p w14:paraId="563FFDD2">
      <w:pPr>
        <w:rPr>
          <w:rFonts w:hint="default" w:ascii="Georgia" w:hAnsi="Georgia" w:eastAsia="Georgia" w:cs="Georgia"/>
          <w:b w:val="0"/>
          <w:color w:val="333333"/>
          <w:sz w:val="18"/>
          <w:highlight w:val="none"/>
        </w:rPr>
      </w:pPr>
    </w:p>
    <w:p w14:paraId="072A1935">
      <w:pPr>
        <w:rPr>
          <w:rFonts w:hint="default" w:ascii="Georgia" w:hAnsi="Georgia" w:eastAsia="Georgia" w:cs="Georgia"/>
          <w:b w:val="0"/>
          <w:color w:val="333333"/>
          <w:sz w:val="18"/>
          <w:highlight w:val="none"/>
        </w:rPr>
      </w:pPr>
      <w:r>
        <w:rPr>
          <w:rFonts w:hint="default" w:ascii="Georgia" w:hAnsi="Georgia" w:eastAsia="Georgia" w:cs="Georgia"/>
          <w:b/>
          <w:bCs/>
          <w:color w:val="333333"/>
          <w:sz w:val="18"/>
          <w:highlight w:val="none"/>
        </w:rPr>
        <w:t>五服与家族关系说明</w:t>
      </w:r>
    </w:p>
    <w:p w14:paraId="1ECA29DA">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drawing>
          <wp:anchor distT="0" distB="0" distL="0" distR="0" simplePos="0" relativeHeight="251674624" behindDoc="0" locked="0" layoutInCell="1" allowOverlap="1">
            <wp:simplePos x="0" y="0"/>
            <wp:positionH relativeFrom="column">
              <wp:posOffset>6985</wp:posOffset>
            </wp:positionH>
            <wp:positionV relativeFrom="paragraph">
              <wp:posOffset>365125</wp:posOffset>
            </wp:positionV>
            <wp:extent cx="2367280" cy="2740025"/>
            <wp:effectExtent l="0" t="0" r="4445" b="3175"/>
            <wp:wrapNone/>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39"/>
                    <a:srcRect/>
                    <a:stretch>
                      <a:fillRect/>
                    </a:stretch>
                  </pic:blipFill>
                  <pic:spPr>
                    <a:xfrm>
                      <a:off x="0" y="0"/>
                      <a:ext cx="2367280" cy="2740025"/>
                    </a:xfrm>
                    <a:prstGeom prst="rect">
                      <a:avLst/>
                    </a:prstGeom>
                  </pic:spPr>
                </pic:pic>
              </a:graphicData>
            </a:graphic>
          </wp:anchor>
        </w:drawing>
      </w:r>
      <w:r>
        <w:rPr>
          <w:rFonts w:hint="default" w:ascii="Georgia" w:hAnsi="Georgia" w:eastAsia="Georgia" w:cs="Georgia"/>
          <w:b w:val="0"/>
          <w:color w:val="333333"/>
          <w:sz w:val="18"/>
          <w:highlight w:val="none"/>
        </w:rPr>
        <w:t>传统上，"五服"之内血亲成员构成"家族"，"五服"之外的同姓族人则为"宗族"。"出五服"指血缘关系已很疏远，不再互相为其服丧，但仍是同姓族人。</w:t>
      </w:r>
    </w:p>
    <w:p w14:paraId="58EDADFA">
      <w:pPr>
        <w:rPr>
          <w:rFonts w:hint="default" w:ascii="Georgia" w:hAnsi="Georgia" w:eastAsia="Georgia" w:cs="Georgia"/>
          <w:b w:val="0"/>
          <w:color w:val="333333"/>
          <w:sz w:val="18"/>
          <w:highlight w:val="none"/>
        </w:rPr>
      </w:pPr>
    </w:p>
    <w:p w14:paraId="58367C1D">
      <w:pPr>
        <w:rPr>
          <w:rFonts w:hint="default" w:ascii="Georgia" w:hAnsi="Georgia" w:eastAsia="Georgia" w:cs="Georgia"/>
          <w:b w:val="0"/>
          <w:color w:val="333333"/>
          <w:sz w:val="18"/>
          <w:highlight w:val="none"/>
        </w:rPr>
      </w:pPr>
    </w:p>
    <w:p w14:paraId="0F0E273E">
      <w:pPr>
        <w:rPr>
          <w:rFonts w:hint="default" w:ascii="Georgia" w:hAnsi="Georgia" w:eastAsia="Georgia" w:cs="Georgia"/>
          <w:b w:val="0"/>
          <w:color w:val="333333"/>
          <w:sz w:val="18"/>
          <w:highlight w:val="none"/>
        </w:rPr>
      </w:pPr>
    </w:p>
    <w:p w14:paraId="6401D230">
      <w:pPr>
        <w:rPr>
          <w:rFonts w:hint="default" w:ascii="Georgia" w:hAnsi="Georgia" w:eastAsia="Georgia" w:cs="Georgia"/>
          <w:b w:val="0"/>
          <w:color w:val="333333"/>
          <w:sz w:val="18"/>
          <w:highlight w:val="none"/>
        </w:rPr>
      </w:pPr>
    </w:p>
    <w:p w14:paraId="59B555AB">
      <w:pPr>
        <w:rPr>
          <w:rFonts w:hint="default" w:ascii="Georgia" w:hAnsi="Georgia" w:eastAsia="Georgia" w:cs="Georgia"/>
          <w:b w:val="0"/>
          <w:color w:val="333333"/>
          <w:sz w:val="18"/>
          <w:highlight w:val="none"/>
        </w:rPr>
      </w:pPr>
    </w:p>
    <w:p w14:paraId="18760697">
      <w:pPr>
        <w:rPr>
          <w:rFonts w:hint="default" w:ascii="Georgia" w:hAnsi="Georgia" w:eastAsia="Georgia" w:cs="Georgia"/>
          <w:b w:val="0"/>
          <w:color w:val="333333"/>
          <w:sz w:val="18"/>
          <w:highlight w:val="none"/>
        </w:rPr>
      </w:pPr>
    </w:p>
    <w:p w14:paraId="0169D6D2">
      <w:pPr>
        <w:rPr>
          <w:rFonts w:hint="default" w:ascii="Georgia" w:hAnsi="Georgia" w:eastAsia="Georgia" w:cs="Georgia"/>
          <w:b w:val="0"/>
          <w:color w:val="333333"/>
          <w:sz w:val="18"/>
          <w:highlight w:val="none"/>
        </w:rPr>
      </w:pPr>
    </w:p>
    <w:p w14:paraId="10F3C805">
      <w:pPr>
        <w:rPr>
          <w:rFonts w:hint="default" w:ascii="Georgia" w:hAnsi="Georgia" w:eastAsia="Georgia" w:cs="Georgia"/>
          <w:b w:val="0"/>
          <w:color w:val="333333"/>
          <w:sz w:val="18"/>
          <w:highlight w:val="none"/>
        </w:rPr>
      </w:pPr>
    </w:p>
    <w:p w14:paraId="1201EF98">
      <w:pPr>
        <w:pStyle w:val="4"/>
        <w:bidi w:val="0"/>
        <w:rPr>
          <w:rFonts w:hint="default"/>
        </w:rPr>
      </w:pPr>
      <w:bookmarkStart w:id="22" w:name="_Toc21352"/>
      <w:r>
        <w:rPr>
          <w:rFonts w:hint="eastAsia" w:ascii="微软雅黑" w:hAnsi="微软雅黑" w:eastAsia="微软雅黑" w:cs="微软雅黑"/>
          <w:b/>
          <w:bCs/>
          <w:color w:val="5A4A42"/>
          <w:sz w:val="21"/>
          <w:szCs w:val="26"/>
          <w:highlight w:val="none"/>
          <w:lang w:val="en-US" w:eastAsia="zh-CN" w:bidi="ar-SA"/>
        </w:rPr>
        <w:t>5.</w:t>
      </w:r>
      <w:r>
        <w:rPr>
          <w:rFonts w:hint="default" w:ascii="微软雅黑" w:hAnsi="微软雅黑" w:eastAsia="微软雅黑" w:cs="微软雅黑"/>
          <w:b/>
          <w:bCs/>
          <w:color w:val="5A4A42"/>
          <w:sz w:val="21"/>
          <w:szCs w:val="26"/>
          <w:highlight w:val="none"/>
          <w:lang w:val="en-US" w:eastAsia="en-US" w:bidi="ar-SA"/>
        </w:rPr>
        <w:t>中国传统礼仪与规矩</w:t>
      </w:r>
      <w:bookmarkEnd w:id="22"/>
    </w:p>
    <w:p w14:paraId="073FE314">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中国素有"礼仪之邦"之称，正所谓"有礼仪之大谓之夏"。中国礼仪以周为最，古中国一般推行周礼。礼仪在中国文化中起着"准法律"的作用，渗透于人们日常生活中的点点滴滴。餐桌上的礼仪，待客之道，拜访致礼等，皆为礼仪的体现。</w:t>
      </w:r>
    </w:p>
    <w:p w14:paraId="3CE74084">
      <w:pPr>
        <w:numPr>
          <w:ilvl w:val="0"/>
          <w:numId w:val="9"/>
        </w:numPr>
        <w:ind w:left="420" w:leftChars="0" w:hanging="420" w:firstLineChars="0"/>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五礼体系</w:t>
      </w:r>
    </w:p>
    <w:p w14:paraId="7D55477D">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中国古代礼仪以"五礼"为基本分类，涵盖社会生活的各个方面：</w:t>
      </w:r>
    </w:p>
    <w:p w14:paraId="6CA53B3B">
      <w:pPr>
        <w:rPr>
          <w:rFonts w:hint="default" w:ascii="Georgia" w:hAnsi="Georgia" w:eastAsia="Georgia" w:cs="Georgia"/>
          <w:b w:val="0"/>
          <w:color w:val="333333"/>
          <w:sz w:val="18"/>
          <w:highlight w:val="none"/>
        </w:rPr>
      </w:pPr>
    </w:p>
    <w:tbl>
      <w:tblPr>
        <w:tblStyle w:val="36"/>
        <w:tblW w:w="4997"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autofit"/>
        <w:tblCellMar>
          <w:top w:w="15" w:type="dxa"/>
          <w:left w:w="15" w:type="dxa"/>
          <w:bottom w:w="15" w:type="dxa"/>
          <w:right w:w="15" w:type="dxa"/>
        </w:tblCellMar>
      </w:tblPr>
      <w:tblGrid>
        <w:gridCol w:w="1392"/>
        <w:gridCol w:w="1392"/>
        <w:gridCol w:w="6047"/>
      </w:tblGrid>
      <w:tr w14:paraId="2E6D38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15" w:type="dxa"/>
            <w:left w:w="15" w:type="dxa"/>
            <w:bottom w:w="15" w:type="dxa"/>
            <w:right w:w="15" w:type="dxa"/>
          </w:tblCellMar>
        </w:tblPrEx>
        <w:trPr>
          <w:tblHeader/>
        </w:trPr>
        <w:tc>
          <w:tcPr>
            <w:tcW w:w="788" w:type="pct"/>
            <w:shd w:val="clear" w:color="auto" w:fill="FFFFFF"/>
            <w:tcMar>
              <w:top w:w="45" w:type="dxa"/>
              <w:left w:w="98" w:type="dxa"/>
              <w:bottom w:w="45" w:type="dxa"/>
              <w:right w:w="98" w:type="dxa"/>
            </w:tcMar>
            <w:vAlign w:val="center"/>
          </w:tcPr>
          <w:p w14:paraId="7E91E512">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礼仪类别</w:t>
            </w:r>
          </w:p>
        </w:tc>
        <w:tc>
          <w:tcPr>
            <w:tcW w:w="788" w:type="pct"/>
            <w:shd w:val="clear" w:color="auto" w:fill="FFFFFF"/>
            <w:tcMar>
              <w:top w:w="45" w:type="dxa"/>
              <w:left w:w="98" w:type="dxa"/>
              <w:bottom w:w="45" w:type="dxa"/>
              <w:right w:w="98" w:type="dxa"/>
            </w:tcMar>
            <w:vAlign w:val="center"/>
          </w:tcPr>
          <w:p w14:paraId="52C43808">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具体内容</w:t>
            </w:r>
          </w:p>
        </w:tc>
        <w:tc>
          <w:tcPr>
            <w:tcW w:w="3423" w:type="pct"/>
            <w:shd w:val="clear" w:color="auto" w:fill="FFFFFF"/>
            <w:tcMar>
              <w:top w:w="45" w:type="dxa"/>
              <w:left w:w="98" w:type="dxa"/>
              <w:bottom w:w="45" w:type="dxa"/>
              <w:right w:w="98" w:type="dxa"/>
            </w:tcMar>
            <w:vAlign w:val="center"/>
          </w:tcPr>
          <w:p w14:paraId="08ECB2C6">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适用场合</w:t>
            </w:r>
          </w:p>
        </w:tc>
      </w:tr>
      <w:tr w14:paraId="6ECF0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15" w:type="dxa"/>
            <w:left w:w="15" w:type="dxa"/>
            <w:bottom w:w="15" w:type="dxa"/>
            <w:right w:w="15" w:type="dxa"/>
          </w:tblCellMar>
        </w:tblPrEx>
        <w:tc>
          <w:tcPr>
            <w:tcW w:w="788" w:type="pct"/>
            <w:shd w:val="clear" w:color="auto" w:fill="FFFFFF"/>
            <w:tcMar>
              <w:top w:w="45" w:type="dxa"/>
              <w:left w:w="98" w:type="dxa"/>
              <w:bottom w:w="45" w:type="dxa"/>
              <w:right w:w="98" w:type="dxa"/>
            </w:tcMar>
            <w:vAlign w:val="center"/>
          </w:tcPr>
          <w:p w14:paraId="7406FC2E">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吉礼</w:t>
            </w:r>
          </w:p>
        </w:tc>
        <w:tc>
          <w:tcPr>
            <w:tcW w:w="788" w:type="pct"/>
            <w:shd w:val="clear" w:color="auto" w:fill="FFFFFF"/>
            <w:tcMar>
              <w:top w:w="45" w:type="dxa"/>
              <w:left w:w="98" w:type="dxa"/>
              <w:bottom w:w="45" w:type="dxa"/>
              <w:right w:w="98" w:type="dxa"/>
            </w:tcMar>
            <w:vAlign w:val="center"/>
          </w:tcPr>
          <w:p w14:paraId="3404767C">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祭祀之事</w:t>
            </w:r>
          </w:p>
        </w:tc>
        <w:tc>
          <w:tcPr>
            <w:tcW w:w="3423" w:type="pct"/>
            <w:shd w:val="clear" w:color="auto" w:fill="FFFFFF"/>
            <w:tcMar>
              <w:top w:w="45" w:type="dxa"/>
              <w:left w:w="98" w:type="dxa"/>
              <w:bottom w:w="45" w:type="dxa"/>
              <w:right w:w="98" w:type="dxa"/>
            </w:tcMar>
            <w:vAlign w:val="center"/>
          </w:tcPr>
          <w:p w14:paraId="136BE0D1">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祭天、祭地、宗庙之祭、祀先师、先王、圣贤等</w:t>
            </w:r>
          </w:p>
        </w:tc>
      </w:tr>
      <w:tr w14:paraId="6907E8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15" w:type="dxa"/>
            <w:left w:w="15" w:type="dxa"/>
            <w:bottom w:w="15" w:type="dxa"/>
            <w:right w:w="15" w:type="dxa"/>
          </w:tblCellMar>
        </w:tblPrEx>
        <w:tc>
          <w:tcPr>
            <w:tcW w:w="788" w:type="pct"/>
            <w:shd w:val="clear" w:color="auto" w:fill="FFFFFF"/>
            <w:tcMar>
              <w:top w:w="45" w:type="dxa"/>
              <w:left w:w="98" w:type="dxa"/>
              <w:bottom w:w="45" w:type="dxa"/>
              <w:right w:w="98" w:type="dxa"/>
            </w:tcMar>
            <w:vAlign w:val="center"/>
          </w:tcPr>
          <w:p w14:paraId="6BFB84E9">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喜礼</w:t>
            </w:r>
          </w:p>
        </w:tc>
        <w:tc>
          <w:tcPr>
            <w:tcW w:w="788" w:type="pct"/>
            <w:shd w:val="clear" w:color="auto" w:fill="FFFFFF"/>
            <w:tcMar>
              <w:top w:w="45" w:type="dxa"/>
              <w:left w:w="98" w:type="dxa"/>
              <w:bottom w:w="45" w:type="dxa"/>
              <w:right w:w="98" w:type="dxa"/>
            </w:tcMar>
            <w:vAlign w:val="center"/>
          </w:tcPr>
          <w:p w14:paraId="5534BC07">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冠婚之事</w:t>
            </w:r>
          </w:p>
        </w:tc>
        <w:tc>
          <w:tcPr>
            <w:tcW w:w="3423" w:type="pct"/>
            <w:shd w:val="clear" w:color="auto" w:fill="FFFFFF"/>
            <w:tcMar>
              <w:top w:w="45" w:type="dxa"/>
              <w:left w:w="98" w:type="dxa"/>
              <w:bottom w:w="45" w:type="dxa"/>
              <w:right w:w="98" w:type="dxa"/>
            </w:tcMar>
            <w:vAlign w:val="center"/>
          </w:tcPr>
          <w:p w14:paraId="34AF97EB">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诞生礼、冠礼、笄礼、婚礼等</w:t>
            </w:r>
          </w:p>
        </w:tc>
      </w:tr>
      <w:tr w14:paraId="3376E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15" w:type="dxa"/>
            <w:left w:w="15" w:type="dxa"/>
            <w:bottom w:w="15" w:type="dxa"/>
            <w:right w:w="15" w:type="dxa"/>
          </w:tblCellMar>
        </w:tblPrEx>
        <w:tc>
          <w:tcPr>
            <w:tcW w:w="788" w:type="pct"/>
            <w:shd w:val="clear" w:color="auto" w:fill="FFFFFF"/>
            <w:tcMar>
              <w:top w:w="45" w:type="dxa"/>
              <w:left w:w="98" w:type="dxa"/>
              <w:bottom w:w="45" w:type="dxa"/>
              <w:right w:w="98" w:type="dxa"/>
            </w:tcMar>
            <w:vAlign w:val="center"/>
          </w:tcPr>
          <w:p w14:paraId="716DA45F">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宾礼</w:t>
            </w:r>
          </w:p>
        </w:tc>
        <w:tc>
          <w:tcPr>
            <w:tcW w:w="788" w:type="pct"/>
            <w:shd w:val="clear" w:color="auto" w:fill="FFFFFF"/>
            <w:tcMar>
              <w:top w:w="45" w:type="dxa"/>
              <w:left w:w="98" w:type="dxa"/>
              <w:bottom w:w="45" w:type="dxa"/>
              <w:right w:w="98" w:type="dxa"/>
            </w:tcMar>
            <w:vAlign w:val="center"/>
          </w:tcPr>
          <w:p w14:paraId="3BB95D3B">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宾客之事</w:t>
            </w:r>
          </w:p>
        </w:tc>
        <w:tc>
          <w:tcPr>
            <w:tcW w:w="3423" w:type="pct"/>
            <w:shd w:val="clear" w:color="auto" w:fill="FFFFFF"/>
            <w:tcMar>
              <w:top w:w="45" w:type="dxa"/>
              <w:left w:w="98" w:type="dxa"/>
              <w:bottom w:w="45" w:type="dxa"/>
              <w:right w:w="98" w:type="dxa"/>
            </w:tcMar>
            <w:vAlign w:val="center"/>
          </w:tcPr>
          <w:p w14:paraId="59A526FB">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乡饮、相见礼、馈赠礼仪等</w:t>
            </w:r>
          </w:p>
        </w:tc>
      </w:tr>
      <w:tr w14:paraId="1CCC70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15" w:type="dxa"/>
            <w:left w:w="15" w:type="dxa"/>
            <w:bottom w:w="15" w:type="dxa"/>
            <w:right w:w="15" w:type="dxa"/>
          </w:tblCellMar>
        </w:tblPrEx>
        <w:tc>
          <w:tcPr>
            <w:tcW w:w="788" w:type="pct"/>
            <w:shd w:val="clear" w:color="auto" w:fill="FFFFFF"/>
            <w:tcMar>
              <w:top w:w="45" w:type="dxa"/>
              <w:left w:w="98" w:type="dxa"/>
              <w:bottom w:w="45" w:type="dxa"/>
              <w:right w:w="98" w:type="dxa"/>
            </w:tcMar>
            <w:vAlign w:val="center"/>
          </w:tcPr>
          <w:p w14:paraId="76B0A826">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军礼</w:t>
            </w:r>
          </w:p>
        </w:tc>
        <w:tc>
          <w:tcPr>
            <w:tcW w:w="788" w:type="pct"/>
            <w:shd w:val="clear" w:color="auto" w:fill="FFFFFF"/>
            <w:tcMar>
              <w:top w:w="45" w:type="dxa"/>
              <w:left w:w="98" w:type="dxa"/>
              <w:bottom w:w="45" w:type="dxa"/>
              <w:right w:w="98" w:type="dxa"/>
            </w:tcMar>
            <w:vAlign w:val="center"/>
          </w:tcPr>
          <w:p w14:paraId="00211FC6">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军旅之事</w:t>
            </w:r>
          </w:p>
        </w:tc>
        <w:tc>
          <w:tcPr>
            <w:tcW w:w="3423" w:type="pct"/>
            <w:shd w:val="clear" w:color="auto" w:fill="FFFFFF"/>
            <w:tcMar>
              <w:top w:w="45" w:type="dxa"/>
              <w:left w:w="98" w:type="dxa"/>
              <w:bottom w:w="45" w:type="dxa"/>
              <w:right w:w="98" w:type="dxa"/>
            </w:tcMar>
            <w:vAlign w:val="center"/>
          </w:tcPr>
          <w:p w14:paraId="7DF760DA">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军事礼仪、军阵礼仪等</w:t>
            </w:r>
          </w:p>
        </w:tc>
      </w:tr>
      <w:tr w14:paraId="777850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15" w:type="dxa"/>
            <w:left w:w="15" w:type="dxa"/>
            <w:bottom w:w="15" w:type="dxa"/>
            <w:right w:w="15" w:type="dxa"/>
          </w:tblCellMar>
        </w:tblPrEx>
        <w:tc>
          <w:tcPr>
            <w:tcW w:w="788" w:type="pct"/>
            <w:shd w:val="clear" w:color="auto" w:fill="FFFFFF"/>
            <w:tcMar>
              <w:top w:w="45" w:type="dxa"/>
              <w:left w:w="98" w:type="dxa"/>
              <w:bottom w:w="45" w:type="dxa"/>
              <w:right w:w="98" w:type="dxa"/>
            </w:tcMar>
            <w:vAlign w:val="center"/>
          </w:tcPr>
          <w:p w14:paraId="16E69048">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凶礼</w:t>
            </w:r>
          </w:p>
        </w:tc>
        <w:tc>
          <w:tcPr>
            <w:tcW w:w="788" w:type="pct"/>
            <w:shd w:val="clear" w:color="auto" w:fill="FFFFFF"/>
            <w:tcMar>
              <w:top w:w="45" w:type="dxa"/>
              <w:left w:w="98" w:type="dxa"/>
              <w:bottom w:w="45" w:type="dxa"/>
              <w:right w:w="98" w:type="dxa"/>
            </w:tcMar>
            <w:vAlign w:val="center"/>
          </w:tcPr>
          <w:p w14:paraId="393401C3">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丧葬之事</w:t>
            </w:r>
          </w:p>
        </w:tc>
        <w:tc>
          <w:tcPr>
            <w:tcW w:w="3423" w:type="pct"/>
            <w:shd w:val="clear" w:color="auto" w:fill="FFFFFF"/>
            <w:tcMar>
              <w:top w:w="45" w:type="dxa"/>
              <w:left w:w="98" w:type="dxa"/>
              <w:bottom w:w="45" w:type="dxa"/>
              <w:right w:w="98" w:type="dxa"/>
            </w:tcMar>
            <w:vAlign w:val="center"/>
          </w:tcPr>
          <w:p w14:paraId="2D804E83">
            <w:pPr>
              <w:keepNext w:val="0"/>
              <w:keepLines w:val="0"/>
              <w:widowControl/>
              <w:suppressLineNumbers w:val="0"/>
              <w:shd w:val="clear" w:color="auto" w:fill="FFFFFF"/>
              <w:spacing w:beforeAutospacing="0" w:after="0" w:afterAutospacing="0" w:line="240" w:lineRule="auto"/>
              <w:ind w:left="0" w:right="0"/>
              <w:rPr>
                <w:rFonts w:hint="default" w:ascii="Georgia" w:hAnsi="Georgia" w:eastAsia="Georgia" w:cs="Georgia"/>
                <w:b w:val="0"/>
                <w:color w:val="333333"/>
                <w:sz w:val="18"/>
                <w:szCs w:val="18"/>
                <w:highlight w:val="none"/>
                <w:lang w:val="en-US" w:eastAsia="zh-CN"/>
              </w:rPr>
            </w:pPr>
            <w:r>
              <w:rPr>
                <w:rFonts w:hint="default" w:ascii="Georgia" w:hAnsi="Georgia" w:eastAsia="Georgia" w:cs="Georgia"/>
                <w:b w:val="0"/>
                <w:color w:val="333333"/>
                <w:sz w:val="18"/>
                <w:szCs w:val="18"/>
                <w:highlight w:val="none"/>
                <w:lang w:val="en-US" w:eastAsia="zh-CN"/>
              </w:rPr>
              <w:t>丧礼、祭奠礼仪等</w:t>
            </w:r>
          </w:p>
        </w:tc>
      </w:tr>
    </w:tbl>
    <w:p w14:paraId="659D375D">
      <w:pPr>
        <w:numPr>
          <w:ilvl w:val="0"/>
          <w:numId w:val="9"/>
        </w:numPr>
        <w:ind w:left="420" w:leftChars="0" w:hanging="420" w:firstLineChars="0"/>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人生礼仪</w:t>
      </w:r>
    </w:p>
    <w:p w14:paraId="51CBD50E">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人生礼仪是传统礼仪的核心内容，主要包括"生、冠、婚、丧"四个重要阶段：</w:t>
      </w:r>
    </w:p>
    <w:p w14:paraId="5456E53B">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（一）诞生礼</w:t>
      </w:r>
    </w:p>
    <w:p w14:paraId="2A6E2C63">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子孙繁衍是家族大事，自然隆重热闹。婴儿满月时，亲戚朋友纷纷上门恭贺，并馈赠营养食品与幼儿鞋帽衣物。传统上，婴儿出生后要举行"洗三"仪式，即出生第三天举行沐浴仪式，祈求婴儿健康平安。</w:t>
      </w:r>
    </w:p>
    <w:p w14:paraId="1F72D28A">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（二）成年礼</w:t>
      </w:r>
    </w:p>
    <w:p w14:paraId="470E8A85">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冠礼：男子20岁举行，重新取一个名号，表示该男子具有了结婚、承担社会事务的资格。</w:t>
      </w:r>
    </w:p>
    <w:p w14:paraId="1D0AC1DF">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笄礼：女子15岁举行，表示到了出嫁的年龄。现代成年礼的年龄在18周岁，学校举行集体的成年宣誓仪式。</w:t>
      </w:r>
    </w:p>
    <w:p w14:paraId="2AB821F2">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（三）婚嫁礼</w:t>
      </w:r>
    </w:p>
    <w:p w14:paraId="795D22BC">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传统婚礼有六道程序，所谓"周公六礼"，即纳采、问名、纳吉、纳征、请期、亲迎等。宋代简化为纳采、纳币、亲迎三礼。</w:t>
      </w:r>
    </w:p>
    <w:p w14:paraId="10D031A6">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（四）丧礼</w:t>
      </w:r>
    </w:p>
    <w:p w14:paraId="1A1F65DC">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人死于正命，是"白喜事"。为了表示哀悼心情，人们要奉上挽联、挽幛或礼品、礼金。丧礼是"凶礼"的典型代表，体现了中国人对生死的敬畏与尊重。</w:t>
      </w:r>
    </w:p>
    <w:p w14:paraId="76E3FDAB">
      <w:pPr>
        <w:numPr>
          <w:ilvl w:val="0"/>
          <w:numId w:val="9"/>
        </w:numPr>
        <w:ind w:left="420" w:leftChars="0" w:hanging="420" w:firstLineChars="0"/>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日常生活礼仪</w:t>
      </w:r>
    </w:p>
    <w:p w14:paraId="49399621">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（一）见面礼仪</w:t>
      </w:r>
    </w:p>
    <w:p w14:paraId="37F85D18">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揖礼：起源于周代以前，约有三千年历史。有土揖、时揖、天揖、特揖、旅揖、旁三揖之分。</w:t>
      </w:r>
    </w:p>
    <w:p w14:paraId="7410ED10">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拱手礼：又称"捧手礼"，多用于古人站立或行走时向他人拱手致意。</w:t>
      </w:r>
    </w:p>
    <w:p w14:paraId="592CC466">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叉手礼：始于西晋，男女老幼都可行使，由地位低者向地位高者行礼。</w:t>
      </w:r>
    </w:p>
    <w:p w14:paraId="25F88074">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叩首礼：最隆重的礼节，用于向尊长或神灵行礼。</w:t>
      </w:r>
    </w:p>
    <w:p w14:paraId="64317F68">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（二）饮食礼仪</w:t>
      </w:r>
    </w:p>
    <w:p w14:paraId="190499BB">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bCs/>
          <w:color w:val="333333"/>
          <w:sz w:val="18"/>
          <w:highlight w:val="none"/>
        </w:rPr>
      </w:pPr>
      <w:r>
        <w:rPr>
          <w:rFonts w:hint="default" w:ascii="Georgia" w:hAnsi="Georgia" w:eastAsia="Georgia" w:cs="Georgia"/>
          <w:b/>
          <w:bCs/>
          <w:color w:val="333333"/>
          <w:sz w:val="18"/>
          <w:highlight w:val="none"/>
        </w:rPr>
        <w:t>入座礼仪：</w:t>
      </w:r>
    </w:p>
    <w:p w14:paraId="239A2C9C">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p>
    <w:p w14:paraId="0AA86089">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室内座次以东向为尊，贵客坐西席，主人一般在东席作陪。</w:t>
      </w:r>
    </w:p>
    <w:p w14:paraId="754DC818">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年长者可安排在南向的位置，陪酒的晚辈一般在北向的位置。</w:t>
      </w:r>
    </w:p>
    <w:p w14:paraId="45D10750">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入坐规矩：饮食时人体尽量靠近食案，非饮食时，身体尽量靠后，所谓"虚坐尽后"。</w:t>
      </w:r>
    </w:p>
    <w:p w14:paraId="1D75CF6A">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p>
    <w:p w14:paraId="530456AB">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bCs/>
          <w:color w:val="333333"/>
          <w:sz w:val="18"/>
          <w:highlight w:val="none"/>
        </w:rPr>
      </w:pPr>
      <w:r>
        <w:rPr>
          <w:rFonts w:hint="default" w:ascii="Georgia" w:hAnsi="Georgia" w:eastAsia="Georgia" w:cs="Georgia"/>
          <w:b/>
          <w:bCs/>
          <w:color w:val="333333"/>
          <w:sz w:val="18"/>
          <w:highlight w:val="none"/>
        </w:rPr>
        <w:t>用餐礼仪：</w:t>
      </w:r>
    </w:p>
    <w:p w14:paraId="0772D1CC">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p>
    <w:p w14:paraId="752F3B49">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餐具使用：筷子、碗、勺等使用有讲究，不可用筷子指人。</w:t>
      </w:r>
    </w:p>
    <w:p w14:paraId="79149B0A">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食物摆放：碗碟摆放有规矩，不可乱放。</w:t>
      </w:r>
    </w:p>
    <w:p w14:paraId="21AD78A1">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咀嚼礼仪：咀嚼时不可发出声音，不可说话。</w:t>
      </w:r>
    </w:p>
    <w:p w14:paraId="3905D7DC">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（三）行走礼仪</w:t>
      </w:r>
    </w:p>
    <w:p w14:paraId="2416ADB2">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趋礼：地位低的人在地位高的人面前走过时，必须低头弯腰，以小步快走的方式对尊者表示礼敬。</w:t>
      </w:r>
    </w:p>
    <w:p w14:paraId="67988667">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行不中道，立不中门：走路不可走在路中间，应该靠边行走；站立不可站在门中间。</w:t>
      </w:r>
    </w:p>
    <w:p w14:paraId="31F9D959">
      <w:pPr>
        <w:numPr>
          <w:ilvl w:val="0"/>
          <w:numId w:val="9"/>
        </w:numPr>
        <w:ind w:left="420" w:leftChars="0" w:hanging="420" w:firstLineChars="0"/>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社交礼仪</w:t>
      </w:r>
    </w:p>
    <w:p w14:paraId="6E4D0F1B">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（一）握手礼仪</w:t>
      </w:r>
    </w:p>
    <w:p w14:paraId="1DEFEBE4">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先后次序：上级在先，长辈在先，女性在先；下级、晚辈、男性、客人应先问候，见对方伸出手后，再伸手与他相握。</w:t>
      </w:r>
    </w:p>
    <w:p w14:paraId="62F6B52A">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握姿：握手时应右手相握，力度适中，时间约2-3秒。</w:t>
      </w:r>
    </w:p>
    <w:p w14:paraId="32462785">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禁忌：在上级、长辈面前不可贸然先伸手。</w:t>
      </w:r>
    </w:p>
    <w:p w14:paraId="24153C32">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（二）名片礼仪</w:t>
      </w:r>
    </w:p>
    <w:p w14:paraId="5D743A43">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递送名片：用双手递送名片，名片正面朝向对方。</w:t>
      </w:r>
    </w:p>
    <w:p w14:paraId="3E4D5C49">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接收名片：用双手接收名片，认真阅读后妥善收好。</w:t>
      </w:r>
    </w:p>
    <w:p w14:paraId="17842624">
      <w:pPr>
        <w:keepNext w:val="0"/>
        <w:keepLines w:val="0"/>
        <w:pageBreakBefore w:val="0"/>
        <w:widowControl/>
        <w:kinsoku/>
        <w:wordWrap/>
        <w:overflowPunct/>
        <w:topLinePunct w:val="0"/>
        <w:autoSpaceDE/>
        <w:autoSpaceDN/>
        <w:bidi w:val="0"/>
        <w:adjustRightInd/>
        <w:snapToGrid/>
        <w:spacing w:before="0" w:after="0"/>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使用规范：名片上不应有涂改，应保持整洁。</w:t>
      </w:r>
    </w:p>
    <w:p w14:paraId="36857859">
      <w:pPr>
        <w:numPr>
          <w:ilvl w:val="0"/>
          <w:numId w:val="9"/>
        </w:numPr>
        <w:ind w:left="420" w:leftChars="0" w:hanging="420" w:firstLineChars="0"/>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传统礼仪与现代生活</w:t>
      </w:r>
    </w:p>
    <w:p w14:paraId="6D6C0BC2">
      <w:pPr>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传统礼仪虽历经时代变迁，但其核心精神——尊重、谦和、有序——仍具有重要的现实意义。现代生活中，我们可适当融入传统礼仪元素，如：</w:t>
      </w:r>
    </w:p>
    <w:p w14:paraId="7F9FBA42">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重要场合使用拱手礼、作揖礼等传统礼仪形式</w:t>
      </w:r>
    </w:p>
    <w:p w14:paraId="36881BA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重视餐桌礼仪，体现对食物的尊重</w:t>
      </w:r>
    </w:p>
    <w:p w14:paraId="3878D7A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重视家庭聚会中的礼仪规范，增强家庭凝聚力</w:t>
      </w:r>
    </w:p>
    <w:p w14:paraId="4B6A75F7">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Georgia" w:hAnsi="Georgia" w:eastAsia="Georgia" w:cs="Georgia"/>
          <w:b w:val="0"/>
          <w:color w:val="333333"/>
          <w:sz w:val="18"/>
          <w:highlight w:val="none"/>
        </w:rPr>
      </w:pPr>
      <w:r>
        <w:rPr>
          <w:rFonts w:hint="default" w:ascii="Georgia" w:hAnsi="Georgia" w:eastAsia="Georgia" w:cs="Georgia"/>
          <w:b w:val="0"/>
          <w:color w:val="333333"/>
          <w:sz w:val="18"/>
          <w:highlight w:val="none"/>
        </w:rPr>
        <w:t>传统节日中遵循礼仪规范，传承文化</w:t>
      </w:r>
    </w:p>
    <w:p w14:paraId="02373E33">
      <w:pPr>
        <w:rPr>
          <w:rFonts w:hint="default" w:ascii="Georgia" w:hAnsi="Georgia" w:eastAsia="Georgia" w:cs="Georgia"/>
          <w:b w:val="0"/>
          <w:color w:val="333333"/>
          <w:sz w:val="18"/>
          <w:highlight w:val="none"/>
        </w:rPr>
      </w:pPr>
      <w:r>
        <w:rPr>
          <w:rFonts w:hint="default" w:ascii="Georgia" w:hAnsi="Georgia" w:eastAsia="Georgia" w:cs="Georgia"/>
          <w:b w:val="0"/>
          <w:i/>
          <w:iCs/>
          <w:color w:val="333333"/>
          <w:sz w:val="18"/>
          <w:highlight w:val="none"/>
        </w:rPr>
        <w:t>附注：中国传统礼仪文化是中华民族优秀传统文化的重要组成部分，其核心精神"礼之用，和为贵"，强调人际关系的和谐与秩序，对现代社会仍有重要的借鉴意义。</w:t>
      </w:r>
    </w:p>
    <w:p w14:paraId="5ACF5A8F">
      <w:pPr>
        <w:rPr>
          <w:rFonts w:hint="default" w:ascii="Georgia" w:hAnsi="Georgia" w:eastAsia="Georgia" w:cs="Georgia"/>
          <w:b w:val="0"/>
          <w:color w:val="333333"/>
          <w:sz w:val="18"/>
          <w:highlight w:val="none"/>
        </w:rPr>
      </w:pPr>
    </w:p>
    <w:p w14:paraId="1949AD70">
      <w:pPr>
        <w:rPr>
          <w:rFonts w:ascii="微软雅黑" w:hAnsi="微软雅黑" w:eastAsia="微软雅黑" w:cs="微软雅黑"/>
          <w:color w:val="5A4A42"/>
          <w:sz w:val="28"/>
          <w:highlight w:val="none"/>
        </w:rPr>
      </w:pPr>
      <w:r>
        <w:rPr>
          <w:rFonts w:ascii="微软雅黑" w:hAnsi="微软雅黑" w:eastAsia="微软雅黑" w:cs="微软雅黑"/>
          <w:color w:val="5A4A42"/>
          <w:sz w:val="28"/>
          <w:highlight w:val="none"/>
        </w:rPr>
        <w:br w:type="page"/>
      </w:r>
    </w:p>
    <w:p w14:paraId="787D4347"/>
    <w:p w14:paraId="12673E5F">
      <w:pPr>
        <w:pStyle w:val="3"/>
        <w:pBdr>
          <w:bottom w:val="single" w:color="E0E0E0" w:sz="8" w:space="2"/>
        </w:pBdr>
        <w:shd w:val="clear" w:color="auto" w:fill="FFFFFF"/>
        <w:spacing w:before="120" w:after="0"/>
        <w:jc w:val="left"/>
      </w:pPr>
      <w:bookmarkStart w:id="23" w:name="_Toc3655"/>
      <w:r>
        <w:rPr>
          <w:rFonts w:hint="eastAsia" w:ascii="微软雅黑" w:hAnsi="微软雅黑" w:eastAsia="微软雅黑" w:cs="微软雅黑"/>
          <w:color w:val="5A4A42"/>
          <w:sz w:val="28"/>
          <w:highlight w:val="none"/>
          <w:lang w:val="en-US" w:eastAsia="zh-CN"/>
        </w:rPr>
        <w:t>八</w:t>
      </w:r>
      <w:r>
        <w:rPr>
          <w:rFonts w:ascii="微软雅黑" w:hAnsi="微软雅黑" w:eastAsia="微软雅黑" w:cs="微软雅黑"/>
          <w:color w:val="5A4A42"/>
          <w:sz w:val="28"/>
          <w:highlight w:val="none"/>
        </w:rPr>
        <w:t>、跋</w:t>
      </w:r>
      <w:bookmarkEnd w:id="23"/>
    </w:p>
    <w:p w14:paraId="7F6134F1">
      <w:pPr>
        <w:shd w:val="clear" w:color="auto" w:fill="FFFFFF"/>
        <w:spacing w:before="192" w:after="300"/>
        <w:jc w:val="both"/>
      </w:pPr>
      <w:r>
        <w:rPr>
          <w:rFonts w:ascii="Georgia" w:hAnsi="Georgia" w:eastAsia="Georgia" w:cs="Georgia"/>
          <w:b w:val="0"/>
          <w:color w:val="333333"/>
          <w:sz w:val="18"/>
          <w:highlight w:val="none"/>
        </w:rPr>
        <w:t>若后世见此谱有未备之处，盼贤达考订补遗，使吾族谱系愈臻完善。当最后一笔落下，这册族谱便成了跨越时光的桥——一头连着先辈的足迹，一头系着后人的凝望。纸页间的每一个名字，都曾是鲜活的生命：有过清晨的忙碌，有过黄昏的牵挂，有过顺遂时的笑意，也有过困顿中的坚守。他们的故事，或许未被史书浓墨重彩，却在家族的血脉里刻下了深深的印记。</w:t>
      </w:r>
    </w:p>
    <w:p w14:paraId="33BFB23E">
      <w:pPr>
        <w:shd w:val="clear" w:color="auto" w:fill="FFFFFF"/>
        <w:spacing w:before="192" w:after="300"/>
        <w:jc w:val="both"/>
      </w:pPr>
      <w:r>
        <w:rPr>
          <w:rFonts w:ascii="Georgia" w:hAnsi="Georgia" w:eastAsia="Georgia" w:cs="Georgia"/>
          <w:b w:val="0"/>
          <w:color w:val="333333"/>
          <w:sz w:val="18"/>
          <w:highlight w:val="none"/>
        </w:rPr>
        <w:t>此刻，我们将这些印记郑重收起，并非为了沉溺过往，而是要让后来者知道：自己站在怎样的肩膀上，承继着怎样的力量。</w:t>
      </w:r>
    </w:p>
    <w:p w14:paraId="6A8FF595">
      <w:pPr>
        <w:shd w:val="clear" w:color="auto" w:fill="FFFFFF"/>
        <w:spacing w:before="192" w:after="300"/>
        <w:jc w:val="both"/>
      </w:pPr>
      <w:r>
        <w:rPr>
          <w:rFonts w:ascii="Georgia" w:hAnsi="Georgia" w:eastAsia="Georgia" w:cs="Georgia"/>
          <w:b w:val="0"/>
          <w:color w:val="333333"/>
          <w:sz w:val="18"/>
          <w:highlight w:val="none"/>
        </w:rPr>
        <w:t>愿此后岁月，凡我族人翻开此谱，能见先祖之德，明自身之责；能于他乡遇族人时，一句“同根”便胜却千言；能在人生歧路处，忆家训之嘱，行正道之光。</w:t>
      </w:r>
    </w:p>
    <w:p w14:paraId="3C0A19D7">
      <w:pPr>
        <w:shd w:val="clear" w:color="auto" w:fill="FFFFFF"/>
        <w:spacing w:before="192" w:after="300"/>
        <w:jc w:val="both"/>
      </w:pPr>
      <w:r>
        <w:rPr>
          <w:rFonts w:ascii="Georgia" w:hAnsi="Georgia" w:eastAsia="Georgia" w:cs="Georgia"/>
          <w:b w:val="0"/>
          <w:color w:val="333333"/>
          <w:sz w:val="18"/>
          <w:highlight w:val="none"/>
        </w:rPr>
        <w:t>族谱有尽，传承无尽。愿我家族，如江河奔涌，代代不息；如松柏长青，世世芬芳。</w:t>
      </w:r>
    </w:p>
    <w:p w14:paraId="4E170940">
      <w:pPr>
        <w:shd w:val="clear" w:color="auto" w:fill="FFFFFF"/>
        <w:spacing w:before="192" w:after="300"/>
        <w:jc w:val="both"/>
      </w:pPr>
      <w:r>
        <w:rPr>
          <w:rFonts w:ascii="Georgia" w:hAnsi="Georgia" w:eastAsia="Georgia" w:cs="Georgia"/>
          <w:b w:val="0"/>
          <w:color w:val="333333"/>
          <w:sz w:val="18"/>
          <w:highlight w:val="none"/>
        </w:rPr>
        <w:t>今此族谱告成，纵观全卷，上溯先祖开基之艰，下录新支繁衍之盛，其间虽竭尽所能，然世事变迁，支脉日繁，或有阙漏，实难尽免，虽力求完备，仍恐有疏漏。使字辈所载之志、所寄之情，历久弥新。愿吾族后人展此谱时，一者念祖德之厚，思创业维艰，常怀感恩之心；二者悟家风之正，明族规之严，以正言行、端品行；三者观支脉之亲，知血脉相连，无论散居何地，皆存“一本同源”之念，同心协力，共护家声。</w:t>
      </w:r>
    </w:p>
    <w:p w14:paraId="1E9749CE">
      <w:pPr>
        <w:shd w:val="clear" w:color="auto" w:fill="FFFFFF"/>
        <w:spacing w:before="192" w:after="300"/>
        <w:jc w:val="both"/>
      </w:pPr>
      <w:r>
        <w:rPr>
          <w:rFonts w:ascii="Georgia" w:hAnsi="Georgia" w:eastAsia="Georgia" w:cs="Georgia"/>
          <w:b w:val="0"/>
          <w:color w:val="888888"/>
          <w:sz w:val="18"/>
          <w:highlight w:val="none"/>
        </w:rPr>
        <w:t>杨氏家族族谱 © 2025</w:t>
      </w:r>
    </w:p>
    <w:p w14:paraId="35B0652D">
      <w:pPr>
        <w:shd w:val="clear" w:color="auto" w:fill="FFFFFF"/>
        <w:spacing w:after="300"/>
        <w:jc w:val="center"/>
      </w:pPr>
    </w:p>
    <w:sectPr>
      <w:type w:val="continuous"/>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6069DDAC-A79E-4498-984E-2979B11C8C83}"/>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embedRegular r:id="rId2" w:fontKey="{B5A20CE9-5201-41B6-BDB3-43FEB88DD5B4}"/>
  </w:font>
  <w:font w:name="Georgia">
    <w:panose1 w:val="02040502050405020303"/>
    <w:charset w:val="00"/>
    <w:family w:val="auto"/>
    <w:pitch w:val="default"/>
    <w:sig w:usb0="00000287" w:usb1="00000000" w:usb2="00000000" w:usb3="00000000" w:csb0="2000009F" w:csb1="00000000"/>
    <w:embedRegular r:id="rId3" w:fontKey="{1D321096-59BD-4D78-A407-EA62AFB9EA0D}"/>
  </w:font>
  <w:font w:name="MS Gothic">
    <w:panose1 w:val="020B0609070205080204"/>
    <w:charset w:val="80"/>
    <w:family w:val="auto"/>
    <w:pitch w:val="default"/>
    <w:sig w:usb0="E00002FF" w:usb1="6AC7FDFB" w:usb2="08000012" w:usb3="00000000" w:csb0="4002009F" w:csb1="DFD70000"/>
    <w:embedRegular r:id="rId4" w:fontKey="{2E9C5F8B-C9DC-43D0-BA8F-7D377F70789F}"/>
  </w:font>
  <w:font w:name="Corbel">
    <w:panose1 w:val="020B0503020204020204"/>
    <w:charset w:val="00"/>
    <w:family w:val="auto"/>
    <w:pitch w:val="default"/>
    <w:sig w:usb0="A00002EF" w:usb1="4000A44B" w:usb2="00000000" w:usb3="00000000" w:csb0="2000019F" w:csb1="00000000"/>
  </w:font>
  <w:font w:name="汉仪旗黑-75S">
    <w:panose1 w:val="00020600040101010101"/>
    <w:charset w:val="86"/>
    <w:family w:val="auto"/>
    <w:pitch w:val="default"/>
    <w:sig w:usb0="A00002BF" w:usb1="3ACF7CFA" w:usb2="00000016" w:usb3="00000000" w:csb0="0004009F" w:csb1="DFD70000"/>
  </w:font>
  <w:font w:name="Saturday Sans Regular">
    <w:panose1 w:val="0201060001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embedRegular r:id="rId5" w:fontKey="{60F27D05-B0A7-424B-A389-19556519CB44}"/>
  </w:font>
  <w:font w:name="MiSans Demibold">
    <w:panose1 w:val="00000700000000000000"/>
    <w:charset w:val="86"/>
    <w:family w:val="auto"/>
    <w:pitch w:val="default"/>
    <w:sig w:usb0="00000001" w:usb1="0A0F1810" w:usb2="00000016" w:usb3="00000000" w:csb0="00040001" w:csb1="00000000"/>
    <w:embedRegular r:id="rId6" w:fontKey="{2DC4745B-8DFD-475C-9FE0-E7554BB93E0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FC7E8">
    <w:pPr>
      <w:pStyle w:val="25"/>
    </w:pPr>
  </w:p>
  <w:p w14:paraId="5AFA1E76">
    <w:pPr>
      <w:pStyle w:val="25"/>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8EA03D">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14:paraId="6C8EA03D">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DD893"/>
    <w:multiLevelType w:val="singleLevel"/>
    <w:tmpl w:val="979DD893"/>
    <w:lvl w:ilvl="0" w:tentative="0">
      <w:start w:val="2"/>
      <w:numFmt w:val="decimal"/>
      <w:suff w:val="space"/>
      <w:lvlText w:val="%1."/>
      <w:lvlJc w:val="left"/>
    </w:lvl>
  </w:abstractNum>
  <w:abstractNum w:abstractNumId="1">
    <w:nsid w:val="AEF2F671"/>
    <w:multiLevelType w:val="singleLevel"/>
    <w:tmpl w:val="AEF2F671"/>
    <w:lvl w:ilvl="0" w:tentative="0">
      <w:start w:val="7"/>
      <w:numFmt w:val="chineseCounting"/>
      <w:suff w:val="nothing"/>
      <w:lvlText w:val="%1、"/>
      <w:lvlJc w:val="left"/>
      <w:rPr>
        <w:rFonts w:hint="eastAsia"/>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3BA38137"/>
    <w:multiLevelType w:val="singleLevel"/>
    <w:tmpl w:val="3BA38137"/>
    <w:lvl w:ilvl="0" w:tentative="0">
      <w:start w:val="1"/>
      <w:numFmt w:val="bullet"/>
      <w:lvlText w:val=""/>
      <w:lvlJc w:val="left"/>
      <w:pPr>
        <w:ind w:left="420" w:hanging="420"/>
      </w:pPr>
      <w:rPr>
        <w:rFonts w:hint="default" w:ascii="Wingdings" w:hAnsi="Wingdings"/>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A56942"/>
    <w:rsid w:val="04CC77A3"/>
    <w:rsid w:val="0510745B"/>
    <w:rsid w:val="05330914"/>
    <w:rsid w:val="05D46EFF"/>
    <w:rsid w:val="09334672"/>
    <w:rsid w:val="09420C2C"/>
    <w:rsid w:val="103877B0"/>
    <w:rsid w:val="12963208"/>
    <w:rsid w:val="146A27A0"/>
    <w:rsid w:val="14FC3F92"/>
    <w:rsid w:val="17996410"/>
    <w:rsid w:val="196D2C91"/>
    <w:rsid w:val="235F41B3"/>
    <w:rsid w:val="28C12F7B"/>
    <w:rsid w:val="2A614E92"/>
    <w:rsid w:val="3EEB77C2"/>
    <w:rsid w:val="3F856B30"/>
    <w:rsid w:val="4D245859"/>
    <w:rsid w:val="4E501189"/>
    <w:rsid w:val="52971199"/>
    <w:rsid w:val="55EC01AA"/>
    <w:rsid w:val="5642123D"/>
    <w:rsid w:val="582C5C37"/>
    <w:rsid w:val="587A52F3"/>
    <w:rsid w:val="5A676E95"/>
    <w:rsid w:val="5CC3016A"/>
    <w:rsid w:val="5CD530DD"/>
    <w:rsid w:val="5EE477F0"/>
    <w:rsid w:val="6E4B6C92"/>
    <w:rsid w:val="6EFE24FE"/>
    <w:rsid w:val="70A27F31"/>
    <w:rsid w:val="7149410A"/>
    <w:rsid w:val="726A34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hd w:val="clear" w:color="auto" w:fill="FFFFFF"/>
      <w:spacing w:before="192" w:after="300" w:line="276" w:lineRule="auto"/>
      <w:jc w:val="both"/>
    </w:pPr>
    <w:rPr>
      <w:rFonts w:ascii="Georgia" w:hAnsi="Georgia" w:eastAsia="Georgia" w:cs="Georgia"/>
      <w:color w:val="333333"/>
      <w:sz w:val="18"/>
      <w:szCs w:val="22"/>
      <w:highlight w:val="none"/>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sz w:val="2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sz w:val="19"/>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sz w:val="18"/>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rbel" w:hAnsi="Corbel" w:eastAsia="汉仪旗黑-75S"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Saturday Sans Regular" w:hAnsi="Saturday Sans Regular"/>
      <w:sz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Saturday Sans Regular" w:hAnsi="Saturday Sans Regular"/>
      <w:sz w:val="16"/>
    </w:r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eastAsia="汉仪旗黑-75S" w:asciiTheme="minorHAnsi" w:hAnsiTheme="minorHAnsi"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rbel" w:hAnsi="Corbel"/>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3190</Words>
  <Characters>3396</Characters>
  <Lines>1</Lines>
  <Paragraphs>1</Paragraphs>
  <TotalTime>2417</TotalTime>
  <ScaleCrop>false</ScaleCrop>
  <LinksUpToDate>false</LinksUpToDate>
  <CharactersWithSpaces>3515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rose</cp:lastModifiedBy>
  <dcterms:modified xsi:type="dcterms:W3CDTF">2025-11-22T02:43:53Z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eyJoZGlkIjoiYjkyZmNhZmMwYTRkMzdjNDc0ZDBiODA4ZTNmNjg2YzYiLCJ1c2VySWQiOiIxMTY5NzYzNjU0In0=</vt:lpwstr>
  </property>
  <property fmtid="{D5CDD505-2E9C-101B-9397-08002B2CF9AE}" pid="3" name="KSOProductBuildVer">
    <vt:lpwstr>2052-12.1.0.23542</vt:lpwstr>
  </property>
  <property fmtid="{D5CDD505-2E9C-101B-9397-08002B2CF9AE}" pid="4" name="ICV">
    <vt:lpwstr>1A0FEEF752654C84AF2452E0E815A2AF_13</vt:lpwstr>
  </property>
</Properties>
</file>